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07197" w14:textId="29B21F30" w:rsidR="00FD428F" w:rsidRDefault="00FD428F" w:rsidP="00FD428F">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Practicum No15</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sidR="00B479AB">
        <w:rPr>
          <w:rFonts w:ascii="Times New Roman" w:eastAsia="Times New Roman" w:hAnsi="Times New Roman" w:cs="Times New Roman"/>
          <w:b/>
          <w:bCs/>
        </w:rPr>
        <w:t>Date:</w:t>
      </w:r>
      <w:r w:rsidR="004F66DA">
        <w:rPr>
          <w:rFonts w:ascii="Times New Roman" w:eastAsia="Times New Roman" w:hAnsi="Times New Roman" w:cs="Times New Roman"/>
          <w:b/>
          <w:bCs/>
        </w:rPr>
        <w:t xml:space="preserve"> </w:t>
      </w:r>
      <w:r w:rsidR="004F66DA" w:rsidRPr="004F66DA">
        <w:rPr>
          <w:rFonts w:ascii="Times New Roman" w:eastAsia="Times New Roman" w:hAnsi="Times New Roman" w:cs="Times New Roman"/>
          <w:b/>
          <w:bCs/>
        </w:rPr>
        <w:t>⁠17</w:t>
      </w:r>
      <w:r w:rsidR="004F66DA">
        <w:rPr>
          <w:rFonts w:ascii="Times New Roman" w:eastAsia="Times New Roman" w:hAnsi="Times New Roman" w:cs="Times New Roman"/>
          <w:b/>
          <w:bCs/>
        </w:rPr>
        <w:t>/</w:t>
      </w:r>
      <w:r w:rsidR="004F66DA" w:rsidRPr="004F66DA">
        <w:rPr>
          <w:rFonts w:ascii="Times New Roman" w:eastAsia="Times New Roman" w:hAnsi="Times New Roman" w:cs="Times New Roman"/>
          <w:b/>
          <w:bCs/>
        </w:rPr>
        <w:t>4</w:t>
      </w:r>
      <w:r w:rsidR="004F66DA">
        <w:rPr>
          <w:rFonts w:ascii="Times New Roman" w:eastAsia="Times New Roman" w:hAnsi="Times New Roman" w:cs="Times New Roman"/>
          <w:b/>
          <w:bCs/>
        </w:rPr>
        <w:t>/</w:t>
      </w:r>
      <w:r w:rsidR="004F66DA" w:rsidRPr="004F66DA">
        <w:rPr>
          <w:rFonts w:ascii="Times New Roman" w:eastAsia="Times New Roman" w:hAnsi="Times New Roman" w:cs="Times New Roman"/>
          <w:b/>
          <w:bCs/>
        </w:rPr>
        <w:t>2026</w:t>
      </w:r>
    </w:p>
    <w:p w14:paraId="5935D798" w14:textId="77777777" w:rsidR="00442F03" w:rsidRDefault="00442F03" w:rsidP="00FD428F">
      <w:pPr>
        <w:spacing w:after="0" w:line="240" w:lineRule="auto"/>
        <w:jc w:val="center"/>
        <w:rPr>
          <w:rFonts w:ascii="Times New Roman" w:eastAsia="Times New Roman" w:hAnsi="Times New Roman" w:cs="Times New Roman"/>
          <w:b/>
          <w:bCs/>
          <w:u w:val="single"/>
        </w:rPr>
      </w:pPr>
    </w:p>
    <w:p w14:paraId="60627EA0" w14:textId="30B2DF86" w:rsidR="00FD428F" w:rsidRDefault="00FD428F" w:rsidP="00FD428F">
      <w:pPr>
        <w:spacing w:after="0" w:line="240" w:lineRule="auto"/>
        <w:jc w:val="center"/>
        <w:rPr>
          <w:rFonts w:ascii="Times New Roman" w:eastAsia="Times New Roman" w:hAnsi="Times New Roman" w:cs="Times New Roman"/>
          <w:b/>
          <w:bCs/>
          <w:u w:val="single"/>
        </w:rPr>
      </w:pPr>
      <w:r w:rsidRPr="00201C39">
        <w:rPr>
          <w:rFonts w:ascii="Times New Roman" w:eastAsia="Times New Roman" w:hAnsi="Times New Roman" w:cs="Times New Roman"/>
          <w:b/>
          <w:bCs/>
          <w:u w:val="single"/>
        </w:rPr>
        <w:t>Investor Pitch Deck Outline for a CSE/AIML/DSCS/DS Start-up</w:t>
      </w:r>
    </w:p>
    <w:p w14:paraId="3DA0B8FC" w14:textId="77777777" w:rsidR="00FD428F" w:rsidRDefault="00FD428F" w:rsidP="00FD428F">
      <w:pPr>
        <w:spacing w:after="0" w:line="240" w:lineRule="auto"/>
        <w:jc w:val="center"/>
        <w:rPr>
          <w:rFonts w:ascii="Times New Roman" w:eastAsia="Times New Roman" w:hAnsi="Times New Roman" w:cs="Times New Roman"/>
          <w:b/>
          <w:bCs/>
          <w:u w:val="single"/>
        </w:rPr>
      </w:pPr>
    </w:p>
    <w:p w14:paraId="59E574DC" w14:textId="77777777" w:rsidR="00FD428F" w:rsidRDefault="00FD428F" w:rsidP="00643B64">
      <w:pPr>
        <w:numPr>
          <w:ilvl w:val="0"/>
          <w:numId w:val="76"/>
        </w:numPr>
        <w:spacing w:after="0" w:line="240" w:lineRule="auto"/>
        <w:rPr>
          <w:rFonts w:ascii="Times New Roman" w:eastAsia="Times New Roman" w:hAnsi="Times New Roman" w:cs="Times New Roman"/>
        </w:rPr>
      </w:pPr>
      <w:r>
        <w:rPr>
          <w:rFonts w:ascii="Times New Roman" w:eastAsia="Times New Roman" w:hAnsi="Times New Roman" w:cs="Times New Roman"/>
          <w:b/>
          <w:bCs/>
        </w:rPr>
        <w:t>Practical Significance</w:t>
      </w:r>
    </w:p>
    <w:p w14:paraId="52C1098B" w14:textId="77777777" w:rsidR="00FD428F" w:rsidRPr="0025620F" w:rsidRDefault="00FD428F" w:rsidP="00FD428F">
      <w:pPr>
        <w:spacing w:after="0" w:line="240" w:lineRule="auto"/>
        <w:ind w:left="567"/>
        <w:jc w:val="both"/>
        <w:rPr>
          <w:rFonts w:ascii="Times New Roman" w:eastAsia="Times New Roman" w:hAnsi="Times New Roman" w:cs="Times New Roman"/>
        </w:rPr>
      </w:pPr>
      <w:r w:rsidRPr="0025620F">
        <w:rPr>
          <w:rFonts w:ascii="Times New Roman" w:eastAsia="Times New Roman" w:hAnsi="Times New Roman" w:cs="Times New Roman"/>
        </w:rPr>
        <w:t>An Investor Pitch Deck is a critical communication tool that enables technology-driven startups to present their value, innovation, and growth potential clearly and convincingly.</w:t>
      </w:r>
      <w:r>
        <w:rPr>
          <w:rFonts w:ascii="Times New Roman" w:eastAsia="Times New Roman" w:hAnsi="Times New Roman" w:cs="Times New Roman"/>
        </w:rPr>
        <w:t xml:space="preserve"> </w:t>
      </w:r>
      <w:r w:rsidRPr="0025620F">
        <w:rPr>
          <w:rFonts w:ascii="Times New Roman" w:eastAsia="Times New Roman" w:hAnsi="Times New Roman" w:cs="Times New Roman"/>
        </w:rPr>
        <w:t>For CSE, AIML, DSCS, and Data Science enterprises, a well-structured pitch deck helps translate complex technical ideas into investor-friendly insights. This practicum trains learners to articulate the problem, solution, and technical uniqueness of their product in a concise and compelling manner.</w:t>
      </w:r>
    </w:p>
    <w:p w14:paraId="5297E95E" w14:textId="77777777" w:rsidR="00FD428F" w:rsidRPr="0025620F" w:rsidRDefault="00FD428F" w:rsidP="00FD428F">
      <w:pPr>
        <w:spacing w:after="0" w:line="240" w:lineRule="auto"/>
        <w:ind w:left="567"/>
        <w:jc w:val="both"/>
        <w:rPr>
          <w:rFonts w:ascii="Times New Roman" w:eastAsia="Times New Roman" w:hAnsi="Times New Roman" w:cs="Times New Roman"/>
        </w:rPr>
      </w:pPr>
      <w:r w:rsidRPr="0025620F">
        <w:rPr>
          <w:rFonts w:ascii="Times New Roman" w:eastAsia="Times New Roman" w:hAnsi="Times New Roman" w:cs="Times New Roman"/>
        </w:rPr>
        <w:t>Students learn to highlight AI/ML capabilities, data-driven advantages, scalability, and competitive differentiation.</w:t>
      </w:r>
    </w:p>
    <w:p w14:paraId="28E0AD1E" w14:textId="77777777" w:rsidR="00FD428F" w:rsidRPr="0025620F" w:rsidRDefault="00FD428F" w:rsidP="00FD428F">
      <w:pPr>
        <w:spacing w:after="0" w:line="240" w:lineRule="auto"/>
        <w:ind w:left="567"/>
        <w:jc w:val="both"/>
        <w:rPr>
          <w:rFonts w:ascii="Times New Roman" w:eastAsia="Times New Roman" w:hAnsi="Times New Roman" w:cs="Times New Roman"/>
        </w:rPr>
      </w:pPr>
      <w:r w:rsidRPr="0025620F">
        <w:rPr>
          <w:rFonts w:ascii="Times New Roman" w:eastAsia="Times New Roman" w:hAnsi="Times New Roman" w:cs="Times New Roman"/>
        </w:rPr>
        <w:t>The practicum builds the ability to justify business models, revenue projections, and customer acquisition strategies with evidence. It also develops skills to visually communicate architecture, workflows, and performance benchmarks to non-technical stakeholders. Learners gain confidence in presenting traction metrics, market potential, and risk-mitigation strategies that influence investor decisions.</w:t>
      </w:r>
    </w:p>
    <w:p w14:paraId="4E5E15F0" w14:textId="77777777" w:rsidR="00FD428F" w:rsidRPr="0025620F" w:rsidRDefault="00FD428F" w:rsidP="00FD428F">
      <w:pPr>
        <w:spacing w:after="0" w:line="240" w:lineRule="auto"/>
        <w:ind w:left="567"/>
        <w:jc w:val="both"/>
        <w:rPr>
          <w:rFonts w:ascii="Times New Roman" w:eastAsia="Times New Roman" w:hAnsi="Times New Roman" w:cs="Times New Roman"/>
        </w:rPr>
      </w:pPr>
      <w:r w:rsidRPr="0025620F">
        <w:rPr>
          <w:rFonts w:ascii="Times New Roman" w:eastAsia="Times New Roman" w:hAnsi="Times New Roman" w:cs="Times New Roman"/>
        </w:rPr>
        <w:t>The practicum strengthens strategic thinking by linking technical features with market viability and business sustainability. By preparing a realistic and persuasive pitch deck, learners enhance their entrepreneurial readiness in the technology startup ecosystem.</w:t>
      </w:r>
    </w:p>
    <w:p w14:paraId="0A7C8151" w14:textId="77777777" w:rsidR="00FD428F" w:rsidRDefault="00FD428F" w:rsidP="00FD428F">
      <w:pPr>
        <w:spacing w:after="0" w:line="240" w:lineRule="auto"/>
        <w:ind w:left="567"/>
        <w:jc w:val="both"/>
        <w:rPr>
          <w:rFonts w:ascii="Times New Roman" w:eastAsia="Times New Roman" w:hAnsi="Times New Roman" w:cs="Times New Roman"/>
        </w:rPr>
      </w:pPr>
      <w:r w:rsidRPr="0025620F">
        <w:rPr>
          <w:rFonts w:ascii="Times New Roman" w:eastAsia="Times New Roman" w:hAnsi="Times New Roman" w:cs="Times New Roman"/>
        </w:rPr>
        <w:t>Overall, this practicum equips students with the communication and analytical skills needed to attract investors and scale their AI/tech ventures.</w:t>
      </w:r>
    </w:p>
    <w:p w14:paraId="6579ADD5" w14:textId="77777777" w:rsidR="00FD428F" w:rsidRDefault="00FD428F" w:rsidP="00FD428F">
      <w:pPr>
        <w:spacing w:after="0" w:line="240" w:lineRule="auto"/>
        <w:ind w:left="567"/>
        <w:jc w:val="both"/>
        <w:rPr>
          <w:rFonts w:ascii="Times New Roman" w:eastAsia="Times New Roman" w:hAnsi="Times New Roman" w:cs="Times New Roman"/>
        </w:rPr>
      </w:pPr>
    </w:p>
    <w:p w14:paraId="080EA112" w14:textId="77777777" w:rsidR="00FD428F" w:rsidRDefault="00FD428F" w:rsidP="00FD428F">
      <w:pPr>
        <w:spacing w:after="0" w:line="240" w:lineRule="auto"/>
        <w:ind w:firstLine="720"/>
        <w:jc w:val="both"/>
        <w:rPr>
          <w:rFonts w:ascii="Times New Roman" w:eastAsia="Times New Roman" w:hAnsi="Times New Roman" w:cs="Times New Roman"/>
          <w:sz w:val="16"/>
          <w:szCs w:val="16"/>
        </w:rPr>
      </w:pPr>
    </w:p>
    <w:p w14:paraId="3445D71A" w14:textId="77777777" w:rsidR="00FD428F" w:rsidRDefault="00FD428F" w:rsidP="00643B64">
      <w:pPr>
        <w:numPr>
          <w:ilvl w:val="0"/>
          <w:numId w:val="76"/>
        </w:numPr>
        <w:spacing w:after="0" w:line="240" w:lineRule="auto"/>
        <w:ind w:left="567" w:hanging="567"/>
        <w:rPr>
          <w:rFonts w:ascii="Times New Roman" w:eastAsia="Times New Roman" w:hAnsi="Times New Roman" w:cs="Times New Roman"/>
          <w:i/>
          <w:iCs/>
        </w:rPr>
      </w:pPr>
      <w:r>
        <w:rPr>
          <w:rFonts w:ascii="Times New Roman" w:eastAsia="Times New Roman" w:hAnsi="Times New Roman" w:cs="Times New Roman"/>
          <w:b/>
          <w:bCs/>
        </w:rPr>
        <w:t xml:space="preserve">Competency and Industry-Specific Practical Skills </w:t>
      </w:r>
    </w:p>
    <w:p w14:paraId="7659D6AF" w14:textId="77777777" w:rsidR="00FD428F" w:rsidRDefault="00FD428F" w:rsidP="00FD428F">
      <w:pPr>
        <w:spacing w:after="0" w:line="240" w:lineRule="auto"/>
        <w:ind w:left="567"/>
        <w:rPr>
          <w:rFonts w:ascii="Times New Roman" w:eastAsia="Times New Roman" w:hAnsi="Times New Roman" w:cs="Times New Roman"/>
          <w:i/>
          <w:iCs/>
          <w:sz w:val="10"/>
          <w:szCs w:val="10"/>
        </w:rPr>
      </w:pPr>
    </w:p>
    <w:p w14:paraId="6F8DFA65" w14:textId="77777777" w:rsidR="00FD428F" w:rsidRDefault="00FD428F" w:rsidP="00FD428F">
      <w:pPr>
        <w:spacing w:after="0" w:line="240" w:lineRule="auto"/>
        <w:ind w:left="567"/>
        <w:jc w:val="both"/>
        <w:rPr>
          <w:rFonts w:ascii="Times New Roman" w:eastAsia="Times New Roman" w:hAnsi="Times New Roman" w:cs="Times New Roman"/>
        </w:rPr>
      </w:pPr>
      <w:r>
        <w:rPr>
          <w:rFonts w:ascii="Times New Roman" w:eastAsia="Times New Roman" w:hAnsi="Times New Roman" w:cs="Times New Roman"/>
        </w:rPr>
        <w:t>This practicum exercise is expected to develop the following skills for the industry-identified competency:</w:t>
      </w:r>
    </w:p>
    <w:p w14:paraId="34CBFA97" w14:textId="77777777" w:rsidR="00FD428F" w:rsidRDefault="00FD428F" w:rsidP="00FD428F">
      <w:pPr>
        <w:numPr>
          <w:ilvl w:val="0"/>
          <w:numId w:val="32"/>
        </w:num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i/>
          <w:iCs/>
          <w:u w:val="single"/>
        </w:rPr>
        <w:t>Develop</w:t>
      </w:r>
      <w:r>
        <w:rPr>
          <w:rFonts w:ascii="Times New Roman" w:eastAsia="Times New Roman" w:hAnsi="Times New Roman" w:cs="Times New Roman"/>
          <w:i/>
          <w:iCs/>
        </w:rPr>
        <w:t xml:space="preserve"> a Pitch deck, project proposals for small/medium-scale startups logically and scientifically.</w:t>
      </w:r>
    </w:p>
    <w:p w14:paraId="10593D1D" w14:textId="77777777" w:rsidR="00FD428F" w:rsidRDefault="00FD428F" w:rsidP="00FD428F">
      <w:pPr>
        <w:numPr>
          <w:ilvl w:val="0"/>
          <w:numId w:val="33"/>
        </w:numPr>
        <w:spacing w:after="0" w:line="240" w:lineRule="auto"/>
        <w:ind w:left="851" w:hanging="284"/>
        <w:jc w:val="both"/>
        <w:rPr>
          <w:rFonts w:ascii="Times New Roman" w:eastAsia="Times New Roman" w:hAnsi="Times New Roman" w:cs="Times New Roman"/>
          <w:color w:val="000000"/>
        </w:rPr>
      </w:pPr>
      <w:r>
        <w:rPr>
          <w:rFonts w:ascii="Times New Roman" w:eastAsia="SimSun" w:hAnsi="Times New Roman" w:cs="Times New Roman"/>
          <w:b/>
          <w:bCs/>
          <w:i/>
          <w:iCs/>
          <w:color w:val="000000"/>
          <w:u w:val="single"/>
        </w:rPr>
        <w:t>Develop</w:t>
      </w:r>
      <w:r>
        <w:rPr>
          <w:rFonts w:ascii="Times New Roman" w:eastAsia="SimSun" w:hAnsi="Times New Roman" w:cs="Times New Roman"/>
          <w:color w:val="000000"/>
        </w:rPr>
        <w:t xml:space="preserve"> </w:t>
      </w:r>
      <w:r w:rsidRPr="00B159A6">
        <w:rPr>
          <w:rFonts w:ascii="Times New Roman" w:eastAsia="SimSun" w:hAnsi="Times New Roman" w:cs="Times New Roman"/>
          <w:color w:val="000000"/>
        </w:rPr>
        <w:t>innovative and feasible startup ideas for CSE, AIML, DSCS, and Data Science domains. (PDO)</w:t>
      </w:r>
      <w:r>
        <w:rPr>
          <w:rFonts w:ascii="Times New Roman" w:eastAsia="SimSun" w:hAnsi="Times New Roman" w:cs="Times New Roman"/>
          <w:color w:val="000000"/>
        </w:rPr>
        <w:t>.</w:t>
      </w:r>
    </w:p>
    <w:p w14:paraId="4A8A353C" w14:textId="77777777" w:rsidR="00FD428F" w:rsidRDefault="00FD428F" w:rsidP="00FD428F">
      <w:pPr>
        <w:numPr>
          <w:ilvl w:val="0"/>
          <w:numId w:val="33"/>
        </w:numPr>
        <w:spacing w:after="0" w:line="240" w:lineRule="auto"/>
        <w:ind w:left="851" w:hanging="284"/>
        <w:jc w:val="both"/>
        <w:rPr>
          <w:rFonts w:ascii="Times New Roman" w:eastAsia="Times New Roman" w:hAnsi="Times New Roman" w:cs="Times New Roman"/>
          <w:sz w:val="16"/>
          <w:szCs w:val="16"/>
        </w:rPr>
      </w:pPr>
      <w:r>
        <w:rPr>
          <w:rFonts w:ascii="Times New Roman" w:eastAsia="SimSun" w:hAnsi="Times New Roman" w:cs="Times New Roman"/>
          <w:b/>
          <w:bCs/>
          <w:i/>
          <w:iCs/>
          <w:color w:val="000000"/>
          <w:u w:val="single"/>
        </w:rPr>
        <w:t>Identify</w:t>
      </w:r>
      <w:r>
        <w:rPr>
          <w:rFonts w:ascii="Times New Roman" w:eastAsia="SimSun" w:hAnsi="Times New Roman" w:cs="Times New Roman"/>
          <w:color w:val="000000"/>
        </w:rPr>
        <w:t xml:space="preserve"> </w:t>
      </w:r>
      <w:r w:rsidRPr="00B159A6">
        <w:rPr>
          <w:rFonts w:ascii="Times New Roman" w:eastAsia="SimSun" w:hAnsi="Times New Roman" w:cs="Times New Roman"/>
          <w:color w:val="000000"/>
        </w:rPr>
        <w:t>emerging opportunities in artificial intelligence, machine learning, cybersecurity, cloud computing, data analytics, and intelligent automation technologies. (CDO)</w:t>
      </w:r>
      <w:r>
        <w:rPr>
          <w:rFonts w:ascii="Times New Roman" w:eastAsia="SimSun" w:hAnsi="Times New Roman" w:cs="Times New Roman"/>
          <w:color w:val="000000"/>
        </w:rPr>
        <w:t>.</w:t>
      </w:r>
    </w:p>
    <w:p w14:paraId="33292560" w14:textId="77777777" w:rsidR="00FD428F" w:rsidRPr="00B159A6" w:rsidRDefault="00FD428F" w:rsidP="00FD428F">
      <w:pPr>
        <w:numPr>
          <w:ilvl w:val="0"/>
          <w:numId w:val="33"/>
        </w:numPr>
        <w:spacing w:after="0" w:line="240" w:lineRule="auto"/>
        <w:ind w:left="567" w:hanging="284"/>
        <w:jc w:val="both"/>
        <w:rPr>
          <w:rFonts w:ascii="Times New Roman" w:eastAsia="Times New Roman" w:hAnsi="Times New Roman" w:cs="Times New Roman"/>
          <w:sz w:val="16"/>
          <w:szCs w:val="16"/>
        </w:rPr>
      </w:pPr>
      <w:r w:rsidRPr="00B159A6">
        <w:rPr>
          <w:rFonts w:ascii="Times New Roman" w:eastAsia="SimSun" w:hAnsi="Times New Roman" w:cs="Times New Roman"/>
          <w:b/>
          <w:bCs/>
          <w:i/>
          <w:iCs/>
          <w:color w:val="000000"/>
          <w:u w:val="single"/>
        </w:rPr>
        <w:t>Apply</w:t>
      </w:r>
      <w:r w:rsidRPr="00B159A6">
        <w:rPr>
          <w:rFonts w:ascii="Times New Roman" w:eastAsia="SimSun" w:hAnsi="Times New Roman" w:cs="Times New Roman"/>
          <w:color w:val="000000"/>
        </w:rPr>
        <w:t xml:space="preserve"> entrepreneurial traits, technical creativity, and ethical responsibility in designing investor-ready, technology-based ventures. (ADO)</w:t>
      </w:r>
    </w:p>
    <w:p w14:paraId="4C8BA0E7" w14:textId="77777777" w:rsidR="00FD428F" w:rsidRDefault="00FD428F" w:rsidP="00643B64">
      <w:pPr>
        <w:numPr>
          <w:ilvl w:val="0"/>
          <w:numId w:val="76"/>
        </w:numP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b/>
          <w:bCs/>
        </w:rPr>
        <w:t>Relevant CO(s)</w:t>
      </w:r>
    </w:p>
    <w:p w14:paraId="23A88D45" w14:textId="77777777" w:rsidR="00FD428F" w:rsidRDefault="00FD428F" w:rsidP="00FD428F">
      <w:pPr>
        <w:spacing w:after="0" w:line="240" w:lineRule="auto"/>
        <w:ind w:left="567"/>
        <w:rPr>
          <w:rFonts w:ascii="Times New Roman" w:eastAsia="Times New Roman" w:hAnsi="Times New Roman" w:cs="Times New Roman"/>
          <w:sz w:val="10"/>
          <w:szCs w:val="10"/>
        </w:rPr>
      </w:pPr>
    </w:p>
    <w:p w14:paraId="14405142" w14:textId="77777777" w:rsidR="00FD428F" w:rsidRPr="005E26A1" w:rsidRDefault="00FD428F" w:rsidP="00FD428F">
      <w:pPr>
        <w:widowControl w:val="0"/>
        <w:numPr>
          <w:ilvl w:val="0"/>
          <w:numId w:val="19"/>
        </w:numPr>
        <w:tabs>
          <w:tab w:val="clear" w:pos="420"/>
        </w:tabs>
        <w:spacing w:after="0" w:line="240" w:lineRule="auto"/>
        <w:ind w:left="987"/>
        <w:jc w:val="both"/>
        <w:rPr>
          <w:rFonts w:ascii="Times New Roman" w:eastAsia="Times New Roman" w:hAnsi="Times New Roman" w:cs="Times New Roman"/>
        </w:rPr>
      </w:pPr>
      <w:r w:rsidRPr="005E26A1">
        <w:rPr>
          <w:rFonts w:ascii="Times New Roman" w:eastAsia="Times New Roman" w:hAnsi="Times New Roman" w:cs="Times New Roman"/>
          <w:b/>
          <w:bCs/>
        </w:rPr>
        <w:t>CO</w:t>
      </w:r>
      <w:r>
        <w:rPr>
          <w:rFonts w:ascii="Times New Roman" w:eastAsia="Times New Roman" w:hAnsi="Times New Roman" w:cs="Times New Roman"/>
          <w:b/>
          <w:bCs/>
        </w:rPr>
        <w:t>5</w:t>
      </w:r>
      <w:r w:rsidRPr="005E26A1">
        <w:rPr>
          <w:rFonts w:ascii="Times New Roman" w:eastAsia="Times New Roman" w:hAnsi="Times New Roman" w:cs="Times New Roman"/>
          <w:b/>
          <w:bCs/>
        </w:rPr>
        <w:t>.</w:t>
      </w:r>
      <w:r w:rsidRPr="005E26A1">
        <w:rPr>
          <w:rFonts w:ascii="Times New Roman" w:eastAsia="Times New Roman" w:hAnsi="Times New Roman" w:cs="Times New Roman"/>
          <w:b/>
          <w:bCs/>
          <w:i/>
          <w:iCs/>
          <w:u w:val="single"/>
        </w:rPr>
        <w:t xml:space="preserve"> Develop</w:t>
      </w:r>
      <w:r w:rsidRPr="005E26A1">
        <w:rPr>
          <w:rFonts w:ascii="Times New Roman" w:eastAsia="Times New Roman" w:hAnsi="Times New Roman" w:cs="Times New Roman"/>
        </w:rPr>
        <w:t xml:space="preserve"> a pitch deck of the identified product/service and its management strategies for ROI. </w:t>
      </w:r>
    </w:p>
    <w:p w14:paraId="027A0581" w14:textId="77777777" w:rsidR="00FD428F" w:rsidRDefault="00FD428F" w:rsidP="00FD428F">
      <w:pPr>
        <w:spacing w:after="0" w:line="240" w:lineRule="auto"/>
        <w:ind w:left="426"/>
        <w:rPr>
          <w:rFonts w:ascii="Times New Roman" w:eastAsia="Times New Roman" w:hAnsi="Times New Roman" w:cs="Times New Roman"/>
          <w:sz w:val="16"/>
          <w:szCs w:val="16"/>
        </w:rPr>
      </w:pPr>
    </w:p>
    <w:p w14:paraId="1E31E601" w14:textId="77777777" w:rsidR="00FD428F" w:rsidRDefault="00FD428F" w:rsidP="00643B64">
      <w:pPr>
        <w:numPr>
          <w:ilvl w:val="0"/>
          <w:numId w:val="76"/>
        </w:numP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b/>
          <w:bCs/>
        </w:rPr>
        <w:t>Practical Outcome (</w:t>
      </w:r>
      <w:proofErr w:type="spellStart"/>
      <w:r>
        <w:rPr>
          <w:rFonts w:ascii="Times New Roman" w:eastAsia="Times New Roman" w:hAnsi="Times New Roman" w:cs="Times New Roman"/>
          <w:b/>
          <w:bCs/>
        </w:rPr>
        <w:t>PrO</w:t>
      </w:r>
      <w:proofErr w:type="spellEnd"/>
      <w:r>
        <w:rPr>
          <w:rFonts w:ascii="Times New Roman" w:eastAsia="Times New Roman" w:hAnsi="Times New Roman" w:cs="Times New Roman"/>
          <w:b/>
          <w:bCs/>
        </w:rPr>
        <w:t xml:space="preserve">) </w:t>
      </w:r>
    </w:p>
    <w:p w14:paraId="7B517A6C" w14:textId="77777777" w:rsidR="00FD428F" w:rsidRDefault="00FD428F" w:rsidP="00FD428F">
      <w:pPr>
        <w:spacing w:after="0" w:line="240" w:lineRule="auto"/>
        <w:ind w:left="567"/>
        <w:jc w:val="both"/>
        <w:rPr>
          <w:rFonts w:ascii="Times New Roman" w:eastAsia="Times New Roman" w:hAnsi="Times New Roman" w:cs="Times New Roman"/>
          <w:sz w:val="10"/>
          <w:szCs w:val="10"/>
        </w:rPr>
      </w:pPr>
    </w:p>
    <w:p w14:paraId="7FD26BB4" w14:textId="77777777" w:rsidR="00FD428F" w:rsidRPr="00CA2DE2" w:rsidRDefault="00FD428F" w:rsidP="00FD428F">
      <w:pPr>
        <w:numPr>
          <w:ilvl w:val="0"/>
          <w:numId w:val="20"/>
        </w:numPr>
        <w:spacing w:after="0" w:line="240" w:lineRule="auto"/>
        <w:jc w:val="both"/>
        <w:rPr>
          <w:rFonts w:ascii="Times New Roman" w:eastAsia="Times New Roman" w:hAnsi="Times New Roman" w:cs="Times New Roman"/>
        </w:rPr>
      </w:pPr>
      <w:r w:rsidRPr="00CA2DE2">
        <w:rPr>
          <w:rFonts w:ascii="Times New Roman" w:eastAsia="SimSun" w:hAnsi="Times New Roman" w:cs="Times New Roman"/>
          <w:b/>
          <w:bCs/>
          <w:color w:val="000000"/>
        </w:rPr>
        <w:t>PrO15</w:t>
      </w:r>
      <w:r w:rsidRPr="00CA2DE2">
        <w:rPr>
          <w:rFonts w:ascii="Times New Roman" w:eastAsia="SimSun" w:hAnsi="Times New Roman" w:cs="Times New Roman"/>
          <w:color w:val="000000"/>
        </w:rPr>
        <w:t xml:space="preserve"> – </w:t>
      </w:r>
      <w:r w:rsidRPr="00CA2DE2">
        <w:rPr>
          <w:rFonts w:ascii="Times New Roman" w:eastAsia="Times New Roman" w:hAnsi="Times New Roman" w:cs="Times New Roman"/>
          <w:b/>
          <w:bCs/>
          <w:i/>
          <w:iCs/>
          <w:u w:val="single"/>
        </w:rPr>
        <w:t xml:space="preserve">Present </w:t>
      </w:r>
      <w:r w:rsidRPr="00CA2DE2">
        <w:rPr>
          <w:rFonts w:ascii="Times New Roman" w:eastAsia="Times New Roman" w:hAnsi="Times New Roman" w:cs="Times New Roman"/>
        </w:rPr>
        <w:t>a pitch deck outline to motivate angel investors or venture capitalists</w:t>
      </w:r>
      <w:r w:rsidRPr="00CA2DE2">
        <w:rPr>
          <w:rFonts w:ascii="Times New Roman" w:eastAsia="Times New Roman" w:hAnsi="Times New Roman" w:cs="Times New Roman"/>
          <w:i/>
          <w:iCs/>
        </w:rPr>
        <w:t xml:space="preserve"> </w:t>
      </w:r>
      <w:r w:rsidRPr="00CA2DE2">
        <w:rPr>
          <w:rFonts w:ascii="Times New Roman" w:eastAsia="Times New Roman" w:hAnsi="Times New Roman" w:cs="Times New Roman"/>
        </w:rPr>
        <w:t>for</w:t>
      </w:r>
      <w:r w:rsidRPr="00CA2DE2">
        <w:rPr>
          <w:rFonts w:ascii="Times New Roman" w:eastAsia="Times New Roman" w:hAnsi="Times New Roman" w:cs="Times New Roman"/>
          <w:i/>
          <w:iCs/>
        </w:rPr>
        <w:t xml:space="preserve"> </w:t>
      </w:r>
      <w:r w:rsidRPr="00CA2DE2">
        <w:rPr>
          <w:rFonts w:ascii="Times New Roman" w:eastAsia="Times New Roman" w:hAnsi="Times New Roman" w:cs="Times New Roman"/>
          <w:b/>
          <w:bCs/>
          <w:i/>
          <w:iCs/>
          <w:u w:val="single"/>
        </w:rPr>
        <w:t>the</w:t>
      </w:r>
      <w:r w:rsidRPr="00CA2DE2">
        <w:rPr>
          <w:rFonts w:ascii="Times New Roman" w:eastAsia="Times New Roman" w:hAnsi="Times New Roman" w:cs="Times New Roman"/>
          <w:b/>
          <w:bCs/>
          <w:i/>
          <w:iCs/>
        </w:rPr>
        <w:t xml:space="preserve"> </w:t>
      </w:r>
      <w:r w:rsidRPr="00CA2DE2">
        <w:rPr>
          <w:rFonts w:ascii="Times New Roman" w:eastAsia="Times New Roman" w:hAnsi="Times New Roman" w:cs="Times New Roman"/>
          <w:b/>
          <w:bCs/>
          <w:i/>
          <w:iCs/>
          <w:u w:val="single"/>
        </w:rPr>
        <w:t xml:space="preserve">identified </w:t>
      </w:r>
      <w:r w:rsidRPr="00CA2DE2">
        <w:rPr>
          <w:rFonts w:ascii="Times New Roman" w:eastAsia="Times New Roman" w:hAnsi="Times New Roman" w:cs="Times New Roman"/>
        </w:rPr>
        <w:t>new enterprise.</w:t>
      </w:r>
    </w:p>
    <w:p w14:paraId="467ADCF0" w14:textId="77777777" w:rsidR="00FD428F" w:rsidRDefault="00FD428F" w:rsidP="00FD428F">
      <w:pPr>
        <w:spacing w:after="0" w:line="240" w:lineRule="auto"/>
        <w:jc w:val="both"/>
        <w:rPr>
          <w:rFonts w:ascii="Times New Roman" w:eastAsia="Times New Roman" w:hAnsi="Times New Roman" w:cs="Times New Roman"/>
          <w:sz w:val="16"/>
          <w:szCs w:val="16"/>
        </w:rPr>
      </w:pPr>
    </w:p>
    <w:p w14:paraId="727AC976" w14:textId="77777777" w:rsidR="00FD428F" w:rsidRDefault="00FD428F" w:rsidP="00643B64">
      <w:pPr>
        <w:numPr>
          <w:ilvl w:val="0"/>
          <w:numId w:val="76"/>
        </w:numPr>
        <w:spacing w:after="0" w:line="240" w:lineRule="auto"/>
        <w:ind w:left="567" w:hanging="567"/>
        <w:rPr>
          <w:rFonts w:ascii="Times New Roman" w:eastAsia="Times New Roman" w:hAnsi="Times New Roman" w:cs="Times New Roman"/>
          <w:color w:val="000000"/>
        </w:rPr>
      </w:pPr>
      <w:r>
        <w:rPr>
          <w:rFonts w:ascii="Times New Roman" w:eastAsia="Times New Roman" w:hAnsi="Times New Roman" w:cs="Times New Roman"/>
          <w:b/>
          <w:bCs/>
        </w:rPr>
        <w:t xml:space="preserve">Related ADO(s) </w:t>
      </w:r>
    </w:p>
    <w:p w14:paraId="6B8FB1BF" w14:textId="77777777" w:rsidR="00FD428F" w:rsidRDefault="00FD428F" w:rsidP="00FD428F">
      <w:pPr>
        <w:numPr>
          <w:ilvl w:val="0"/>
          <w:numId w:val="34"/>
        </w:numPr>
        <w:spacing w:after="0" w:line="240" w:lineRule="auto"/>
        <w:ind w:left="992" w:hanging="363"/>
        <w:rPr>
          <w:rFonts w:ascii="Times New Roman" w:eastAsia="Times New Roman" w:hAnsi="Times New Roman" w:cs="Times New Roman"/>
          <w:color w:val="000000"/>
        </w:rPr>
      </w:pPr>
      <w:r>
        <w:rPr>
          <w:rFonts w:ascii="Times New Roman" w:eastAsia="SimSun" w:hAnsi="Times New Roman" w:cs="Times New Roman"/>
          <w:b/>
          <w:bCs/>
          <w:i/>
          <w:iCs/>
          <w:color w:val="000000"/>
          <w:u w:val="single"/>
        </w:rPr>
        <w:t>Exhibit</w:t>
      </w:r>
      <w:r>
        <w:rPr>
          <w:rFonts w:ascii="Times New Roman" w:eastAsia="SimSun" w:hAnsi="Times New Roman" w:cs="Times New Roman"/>
          <w:color w:val="000000"/>
        </w:rPr>
        <w:t xml:space="preserve"> </w:t>
      </w:r>
      <w:r w:rsidRPr="0009429F">
        <w:rPr>
          <w:rFonts w:ascii="Times New Roman" w:eastAsia="SimSun" w:hAnsi="Times New Roman" w:cs="Times New Roman"/>
          <w:color w:val="000000"/>
        </w:rPr>
        <w:t>innovative and analytical thinking while structuring and presenting the pitch deck</w:t>
      </w:r>
      <w:r>
        <w:rPr>
          <w:rFonts w:ascii="Times New Roman" w:eastAsia="SimSun" w:hAnsi="Times New Roman" w:cs="Times New Roman"/>
          <w:color w:val="000000"/>
        </w:rPr>
        <w:t>.</w:t>
      </w:r>
    </w:p>
    <w:p w14:paraId="02A2CC39" w14:textId="77777777" w:rsidR="00FD428F" w:rsidRDefault="00FD428F" w:rsidP="00FD428F">
      <w:pPr>
        <w:numPr>
          <w:ilvl w:val="0"/>
          <w:numId w:val="34"/>
        </w:numPr>
        <w:spacing w:after="0" w:line="240" w:lineRule="auto"/>
        <w:ind w:left="992" w:hanging="363"/>
        <w:rPr>
          <w:rFonts w:ascii="Times New Roman" w:eastAsia="Times New Roman" w:hAnsi="Times New Roman" w:cs="Times New Roman"/>
          <w:b/>
          <w:bCs/>
          <w:i/>
          <w:iCs/>
          <w:color w:val="000000"/>
          <w:u w:val="single"/>
        </w:rPr>
      </w:pPr>
      <w:r>
        <w:rPr>
          <w:rFonts w:ascii="Times New Roman" w:eastAsia="SimSun" w:hAnsi="Times New Roman" w:cs="Times New Roman"/>
          <w:b/>
          <w:bCs/>
          <w:i/>
          <w:iCs/>
          <w:color w:val="000000"/>
          <w:u w:val="single"/>
        </w:rPr>
        <w:t>Communicate</w:t>
      </w:r>
      <w:r>
        <w:rPr>
          <w:rFonts w:ascii="Times New Roman" w:eastAsia="SimSun" w:hAnsi="Times New Roman" w:cs="Times New Roman"/>
          <w:color w:val="000000"/>
        </w:rPr>
        <w:t xml:space="preserve"> </w:t>
      </w:r>
      <w:r w:rsidRPr="0011460F">
        <w:rPr>
          <w:rFonts w:ascii="Times New Roman" w:eastAsia="SimSun" w:hAnsi="Times New Roman" w:cs="Times New Roman"/>
          <w:color w:val="000000"/>
        </w:rPr>
        <w:t>ideas effectively within teams and during investor-focused presentations.</w:t>
      </w:r>
    </w:p>
    <w:p w14:paraId="3A816679" w14:textId="77777777" w:rsidR="00FD428F" w:rsidRDefault="00FD428F" w:rsidP="00FD428F">
      <w:pPr>
        <w:numPr>
          <w:ilvl w:val="0"/>
          <w:numId w:val="34"/>
        </w:numPr>
        <w:spacing w:after="0" w:line="240" w:lineRule="auto"/>
        <w:ind w:left="992" w:hanging="363"/>
        <w:rPr>
          <w:rFonts w:ascii="Times New Roman" w:eastAsia="Times New Roman" w:hAnsi="Times New Roman" w:cs="Times New Roman"/>
          <w:b/>
          <w:bCs/>
          <w:i/>
          <w:iCs/>
          <w:color w:val="000000"/>
          <w:u w:val="single"/>
        </w:rPr>
      </w:pPr>
      <w:r>
        <w:rPr>
          <w:rFonts w:ascii="Times New Roman" w:eastAsia="SimSun" w:hAnsi="Times New Roman" w:cs="Times New Roman"/>
          <w:b/>
          <w:bCs/>
          <w:i/>
          <w:iCs/>
          <w:color w:val="000000"/>
          <w:u w:val="single"/>
        </w:rPr>
        <w:t>Demonstrate</w:t>
      </w:r>
      <w:r>
        <w:rPr>
          <w:rFonts w:ascii="Times New Roman" w:eastAsia="SimSun" w:hAnsi="Times New Roman" w:cs="Times New Roman"/>
          <w:color w:val="000000"/>
        </w:rPr>
        <w:t xml:space="preserve"> ethical decision- making </w:t>
      </w:r>
      <w:r w:rsidRPr="0011460F">
        <w:rPr>
          <w:rFonts w:ascii="Times New Roman" w:eastAsia="SimSun" w:hAnsi="Times New Roman" w:cs="Times New Roman"/>
          <w:color w:val="000000"/>
        </w:rPr>
        <w:t xml:space="preserve">while proposing technology-driven startup </w:t>
      </w:r>
      <w:proofErr w:type="gramStart"/>
      <w:r w:rsidRPr="0011460F">
        <w:rPr>
          <w:rFonts w:ascii="Times New Roman" w:eastAsia="SimSun" w:hAnsi="Times New Roman" w:cs="Times New Roman"/>
          <w:color w:val="000000"/>
        </w:rPr>
        <w:t>solutions.</w:t>
      </w:r>
      <w:r>
        <w:rPr>
          <w:rFonts w:ascii="Times New Roman" w:eastAsia="SimSun" w:hAnsi="Times New Roman" w:cs="Times New Roman"/>
          <w:color w:val="000000"/>
        </w:rPr>
        <w:t>.</w:t>
      </w:r>
      <w:proofErr w:type="gramEnd"/>
    </w:p>
    <w:p w14:paraId="1144F98B" w14:textId="77777777" w:rsidR="00FD428F" w:rsidRDefault="00FD428F" w:rsidP="00643B64">
      <w:pPr>
        <w:numPr>
          <w:ilvl w:val="0"/>
          <w:numId w:val="76"/>
        </w:numPr>
        <w:spacing w:after="0" w:line="240" w:lineRule="auto"/>
        <w:ind w:left="567" w:hanging="567"/>
        <w:rPr>
          <w:rFonts w:ascii="Times New Roman" w:eastAsia="Times New Roman" w:hAnsi="Times New Roman" w:cs="Times New Roman"/>
          <w:i/>
          <w:iCs/>
        </w:rPr>
      </w:pPr>
      <w:r>
        <w:rPr>
          <w:rFonts w:ascii="Times New Roman" w:eastAsia="Times New Roman" w:hAnsi="Times New Roman" w:cs="Times New Roman"/>
          <w:b/>
          <w:bCs/>
        </w:rPr>
        <w:t xml:space="preserve">Minimum Underpinning Theory </w:t>
      </w:r>
    </w:p>
    <w:p w14:paraId="1E25FBDA" w14:textId="77777777" w:rsidR="00FD428F" w:rsidRPr="00BC19C1" w:rsidRDefault="00FD428F" w:rsidP="00FD428F">
      <w:pPr>
        <w:pStyle w:val="NormalWeb"/>
        <w:ind w:left="360"/>
        <w:jc w:val="both"/>
        <w:rPr>
          <w:sz w:val="22"/>
          <w:szCs w:val="22"/>
        </w:rPr>
      </w:pPr>
      <w:r>
        <w:tab/>
      </w:r>
      <w:r w:rsidRPr="00BC19C1">
        <w:rPr>
          <w:sz w:val="22"/>
          <w:szCs w:val="22"/>
        </w:rPr>
        <w:t>An investor pitch deck is a strategic communication tool used to present the value, potential, and viability of a startup to prospective investors. In the domains of Computer Science (CSE), Artificial Intelligence &amp; Machine Learning (AIML), Data Science &amp; Cybersecurity (DSCS), and Data Science (DS), pitch decks must effectively translate complex technical innovation into clear business value. Investors typically evaluate feasibility based on technological uniqueness, scalability, market relevance, and revenue potential.</w:t>
      </w:r>
    </w:p>
    <w:p w14:paraId="323B9012" w14:textId="77777777" w:rsidR="00FD428F" w:rsidRPr="00BC19C1" w:rsidRDefault="00FD428F" w:rsidP="00FD428F">
      <w:pPr>
        <w:pStyle w:val="NormalWeb"/>
        <w:ind w:left="360"/>
        <w:jc w:val="both"/>
        <w:rPr>
          <w:sz w:val="22"/>
          <w:szCs w:val="22"/>
        </w:rPr>
      </w:pPr>
      <w:r w:rsidRPr="00BC19C1">
        <w:rPr>
          <w:sz w:val="22"/>
          <w:szCs w:val="22"/>
        </w:rPr>
        <w:lastRenderedPageBreak/>
        <w:t>Key theoretical concepts include:</w:t>
      </w:r>
    </w:p>
    <w:p w14:paraId="3212CD05" w14:textId="77777777" w:rsidR="00FD428F" w:rsidRPr="00BC19C1" w:rsidRDefault="00FD428F" w:rsidP="00FD428F">
      <w:pPr>
        <w:pStyle w:val="NormalWeb"/>
        <w:ind w:left="360"/>
        <w:jc w:val="both"/>
        <w:rPr>
          <w:sz w:val="22"/>
          <w:szCs w:val="22"/>
        </w:rPr>
      </w:pPr>
      <w:r w:rsidRPr="00BC19C1">
        <w:rPr>
          <w:sz w:val="22"/>
          <w:szCs w:val="22"/>
        </w:rPr>
        <w:t xml:space="preserve">● </w:t>
      </w:r>
      <w:r w:rsidRPr="00BC19C1">
        <w:rPr>
          <w:rStyle w:val="Strong"/>
          <w:sz w:val="22"/>
          <w:szCs w:val="22"/>
        </w:rPr>
        <w:t>Problem–Solution Fit:</w:t>
      </w:r>
      <w:r w:rsidRPr="00BC19C1">
        <w:rPr>
          <w:sz w:val="22"/>
          <w:szCs w:val="22"/>
        </w:rPr>
        <w:t xml:space="preserve"> Identifying a meaningful technical or business problem and demonstrating how the AI/ML or data-driven solution addresses it more effectively than existing alternatives.</w:t>
      </w:r>
      <w:r w:rsidRPr="00BC19C1">
        <w:rPr>
          <w:sz w:val="22"/>
          <w:szCs w:val="22"/>
        </w:rPr>
        <w:br/>
        <w:t xml:space="preserve">● </w:t>
      </w:r>
      <w:r w:rsidRPr="00BC19C1">
        <w:rPr>
          <w:rStyle w:val="Strong"/>
          <w:sz w:val="22"/>
          <w:szCs w:val="22"/>
        </w:rPr>
        <w:t>Value Proposition Design:</w:t>
      </w:r>
      <w:r w:rsidRPr="00BC19C1">
        <w:rPr>
          <w:sz w:val="22"/>
          <w:szCs w:val="22"/>
        </w:rPr>
        <w:t xml:space="preserve"> Clearly articulating the product’s promised value using frameworks such as the Value Proposition Canvas, highlighting efficiency, accuracy, automation, or security advantages.</w:t>
      </w:r>
      <w:r w:rsidRPr="00BC19C1">
        <w:rPr>
          <w:sz w:val="22"/>
          <w:szCs w:val="22"/>
        </w:rPr>
        <w:br/>
        <w:t xml:space="preserve">● </w:t>
      </w:r>
      <w:r w:rsidRPr="00BC19C1">
        <w:rPr>
          <w:rStyle w:val="Strong"/>
          <w:sz w:val="22"/>
          <w:szCs w:val="22"/>
        </w:rPr>
        <w:t>Business Model Theory:</w:t>
      </w:r>
      <w:r w:rsidRPr="00BC19C1">
        <w:rPr>
          <w:sz w:val="22"/>
          <w:szCs w:val="22"/>
        </w:rPr>
        <w:t xml:space="preserve"> Applying models such as SaaS, subscription, usage-based pricing, or enterprise licensing to explain revenue generation and long-term sustainability.</w:t>
      </w:r>
      <w:r w:rsidRPr="00BC19C1">
        <w:rPr>
          <w:sz w:val="22"/>
          <w:szCs w:val="22"/>
        </w:rPr>
        <w:br/>
        <w:t xml:space="preserve">● </w:t>
      </w:r>
      <w:r w:rsidRPr="00BC19C1">
        <w:rPr>
          <w:rStyle w:val="Strong"/>
          <w:sz w:val="22"/>
          <w:szCs w:val="22"/>
        </w:rPr>
        <w:t>Market Analysis &amp; TAM–SAM–SOM Framework:</w:t>
      </w:r>
      <w:r w:rsidRPr="00BC19C1">
        <w:rPr>
          <w:sz w:val="22"/>
          <w:szCs w:val="22"/>
        </w:rPr>
        <w:t xml:space="preserve"> Assessing the target market size, customer segments, and realistic adoption potential using structured market-mapping techniques.</w:t>
      </w:r>
      <w:r w:rsidRPr="00BC19C1">
        <w:rPr>
          <w:sz w:val="22"/>
          <w:szCs w:val="22"/>
        </w:rPr>
        <w:br/>
        <w:t xml:space="preserve">● </w:t>
      </w:r>
      <w:r w:rsidRPr="00BC19C1">
        <w:rPr>
          <w:rStyle w:val="Strong"/>
          <w:sz w:val="22"/>
          <w:szCs w:val="22"/>
        </w:rPr>
        <w:t>Competitive Positioning:</w:t>
      </w:r>
      <w:r w:rsidRPr="00BC19C1">
        <w:rPr>
          <w:sz w:val="22"/>
          <w:szCs w:val="22"/>
        </w:rPr>
        <w:t xml:space="preserve"> Using tools such as SWOT, Porter’s Five Forces, and competitor grids to justify differentiation based on technology, performance metrics, or user experience.</w:t>
      </w:r>
      <w:r w:rsidRPr="00BC19C1">
        <w:rPr>
          <w:sz w:val="22"/>
          <w:szCs w:val="22"/>
        </w:rPr>
        <w:br/>
        <w:t xml:space="preserve">● </w:t>
      </w:r>
      <w:r w:rsidRPr="00BC19C1">
        <w:rPr>
          <w:rStyle w:val="Strong"/>
          <w:sz w:val="22"/>
          <w:szCs w:val="22"/>
        </w:rPr>
        <w:t>Financial Planning:</w:t>
      </w:r>
      <w:r w:rsidRPr="00BC19C1">
        <w:rPr>
          <w:sz w:val="22"/>
          <w:szCs w:val="22"/>
        </w:rPr>
        <w:t xml:space="preserve"> Incorporating fundamental finance principles such as cost forecasting, breakeven analysis, unit economics, and ROI expectations to strengthen investor confidence.</w:t>
      </w:r>
      <w:r w:rsidRPr="00BC19C1">
        <w:rPr>
          <w:sz w:val="22"/>
          <w:szCs w:val="22"/>
        </w:rPr>
        <w:br/>
        <w:t xml:space="preserve">● </w:t>
      </w:r>
      <w:r w:rsidRPr="00BC19C1">
        <w:rPr>
          <w:rStyle w:val="Strong"/>
          <w:sz w:val="22"/>
          <w:szCs w:val="22"/>
        </w:rPr>
        <w:t>Technology Readiness &amp; Scalability:</w:t>
      </w:r>
      <w:r w:rsidRPr="00BC19C1">
        <w:rPr>
          <w:sz w:val="22"/>
          <w:szCs w:val="22"/>
        </w:rPr>
        <w:t xml:space="preserve"> Demonstrating product maturity using TRL (Technology Readiness Levels), scalability models, and cloud/AI deployment frameworks.</w:t>
      </w:r>
      <w:r w:rsidRPr="00BC19C1">
        <w:rPr>
          <w:sz w:val="22"/>
          <w:szCs w:val="22"/>
        </w:rPr>
        <w:br/>
        <w:t xml:space="preserve">● </w:t>
      </w:r>
      <w:r w:rsidRPr="00BC19C1">
        <w:rPr>
          <w:rStyle w:val="Strong"/>
          <w:sz w:val="22"/>
          <w:szCs w:val="22"/>
        </w:rPr>
        <w:t>Go-to-Market (GTM) Strategy:</w:t>
      </w:r>
      <w:r w:rsidRPr="00BC19C1">
        <w:rPr>
          <w:sz w:val="22"/>
          <w:szCs w:val="22"/>
        </w:rPr>
        <w:t xml:space="preserve"> Applying marketing and distribution theories to show how the product will reach and retain customers through channels like SaaS platforms, developer communities, and enterprise sales.</w:t>
      </w:r>
    </w:p>
    <w:p w14:paraId="1650016D" w14:textId="77777777" w:rsidR="00FD428F" w:rsidRDefault="00FD428F" w:rsidP="00FD428F">
      <w:pPr>
        <w:spacing w:after="0" w:line="240" w:lineRule="auto"/>
        <w:jc w:val="both"/>
        <w:rPr>
          <w:rFonts w:ascii="Times New Roman" w:eastAsia="Times New Roman" w:hAnsi="Times New Roman" w:cs="Times New Roman"/>
          <w:sz w:val="16"/>
          <w:szCs w:val="16"/>
        </w:rPr>
      </w:pPr>
    </w:p>
    <w:p w14:paraId="16536673" w14:textId="77777777" w:rsidR="00FD428F" w:rsidRDefault="00FD428F" w:rsidP="00643B64">
      <w:pPr>
        <w:numPr>
          <w:ilvl w:val="0"/>
          <w:numId w:val="76"/>
        </w:numP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b/>
          <w:bCs/>
        </w:rPr>
        <w:t xml:space="preserve">Practicum Set-up/Circuit Diagram/Algorithm/Flowchart </w:t>
      </w:r>
    </w:p>
    <w:p w14:paraId="188E17EE" w14:textId="77777777" w:rsidR="00FD428F" w:rsidRDefault="00FD428F" w:rsidP="00FD428F">
      <w:pPr>
        <w:spacing w:after="0" w:line="240" w:lineRule="auto"/>
        <w:rPr>
          <w:rFonts w:ascii="Times New Roman" w:eastAsia="Times New Roman" w:hAnsi="Times New Roman" w:cs="Times New Roman"/>
          <w:sz w:val="10"/>
          <w:szCs w:val="10"/>
        </w:rPr>
      </w:pPr>
    </w:p>
    <w:p w14:paraId="1E38CA3F" w14:textId="77777777" w:rsidR="00FD428F" w:rsidRDefault="00FD428F" w:rsidP="00FD428F">
      <w:pPr>
        <w:pStyle w:val="NormalWeb"/>
        <w:spacing w:before="0" w:beforeAutospacing="0" w:after="0" w:afterAutospacing="0" w:line="14" w:lineRule="atLeast"/>
        <w:ind w:firstLine="720"/>
      </w:pPr>
      <w:r>
        <w:t>No special lab setup required; group or individual activity in class/computer lab</w:t>
      </w:r>
    </w:p>
    <w:p w14:paraId="03B3A2FD" w14:textId="77777777" w:rsidR="00FD428F" w:rsidRDefault="00FD428F" w:rsidP="00FD428F">
      <w:pPr>
        <w:tabs>
          <w:tab w:val="left" w:pos="-720"/>
        </w:tabs>
        <w:spacing w:after="0" w:line="240" w:lineRule="auto"/>
        <w:jc w:val="both"/>
        <w:rPr>
          <w:rFonts w:ascii="Times New Roman" w:eastAsia="Times New Roman" w:hAnsi="Times New Roman" w:cs="Times New Roman"/>
          <w:b/>
          <w:bCs/>
        </w:rPr>
      </w:pPr>
    </w:p>
    <w:p w14:paraId="1D807E0F" w14:textId="77777777" w:rsidR="00FD428F" w:rsidRDefault="00FD428F" w:rsidP="00643B64">
      <w:pPr>
        <w:numPr>
          <w:ilvl w:val="0"/>
          <w:numId w:val="76"/>
        </w:numPr>
        <w:spacing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 xml:space="preserve">Resources Required </w:t>
      </w:r>
    </w:p>
    <w:tbl>
      <w:tblPr>
        <w:tblStyle w:val="Style49"/>
        <w:tblpPr w:leftFromText="180" w:rightFromText="180" w:vertAnchor="text" w:tblpY="344"/>
        <w:tblW w:w="93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2"/>
        <w:gridCol w:w="3404"/>
        <w:gridCol w:w="3973"/>
        <w:gridCol w:w="1249"/>
      </w:tblGrid>
      <w:tr w:rsidR="00FD428F" w14:paraId="78CE7254" w14:textId="77777777" w:rsidTr="008F4E9F">
        <w:trPr>
          <w:trHeight w:val="399"/>
          <w:tblHeader/>
        </w:trPr>
        <w:tc>
          <w:tcPr>
            <w:tcW w:w="722" w:type="dxa"/>
            <w:shd w:val="clear" w:color="auto" w:fill="DEEBF6"/>
            <w:vAlign w:val="center"/>
          </w:tcPr>
          <w:p w14:paraId="6570B720" w14:textId="77777777" w:rsidR="00FD428F" w:rsidRDefault="00FD428F"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 No.</w:t>
            </w:r>
          </w:p>
        </w:tc>
        <w:tc>
          <w:tcPr>
            <w:tcW w:w="3404" w:type="dxa"/>
            <w:shd w:val="clear" w:color="auto" w:fill="DEEBF6"/>
            <w:vAlign w:val="center"/>
          </w:tcPr>
          <w:p w14:paraId="302E30E0" w14:textId="77777777" w:rsidR="00FD428F" w:rsidRDefault="00FD428F"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of Resource</w:t>
            </w:r>
          </w:p>
        </w:tc>
        <w:tc>
          <w:tcPr>
            <w:tcW w:w="3973" w:type="dxa"/>
            <w:shd w:val="clear" w:color="auto" w:fill="DEEBF6"/>
            <w:vAlign w:val="center"/>
          </w:tcPr>
          <w:p w14:paraId="7715CA94" w14:textId="77777777" w:rsidR="00FD428F" w:rsidRDefault="00FD428F"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Suggested Broad Specification</w:t>
            </w:r>
          </w:p>
        </w:tc>
        <w:tc>
          <w:tcPr>
            <w:tcW w:w="1249" w:type="dxa"/>
            <w:shd w:val="clear" w:color="auto" w:fill="DEEBF6"/>
            <w:vAlign w:val="center"/>
          </w:tcPr>
          <w:p w14:paraId="1A097B5E" w14:textId="77777777" w:rsidR="00FD428F" w:rsidRDefault="00FD428F"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Quantity </w:t>
            </w:r>
          </w:p>
        </w:tc>
      </w:tr>
      <w:tr w:rsidR="00FD428F" w14:paraId="36E1CD65" w14:textId="77777777" w:rsidTr="008F4E9F">
        <w:trPr>
          <w:trHeight w:val="399"/>
        </w:trPr>
        <w:tc>
          <w:tcPr>
            <w:tcW w:w="722" w:type="dxa"/>
            <w:vAlign w:val="center"/>
          </w:tcPr>
          <w:p w14:paraId="2304EEAA" w14:textId="77777777" w:rsidR="00FD428F" w:rsidRDefault="00FD428F" w:rsidP="008F4E9F">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3404" w:type="dxa"/>
          </w:tcPr>
          <w:p w14:paraId="0F44A3D6" w14:textId="77777777" w:rsidR="00FD428F" w:rsidRDefault="00FD428F" w:rsidP="008F4E9F">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rPr>
              <w:t xml:space="preserve">Laptop/PC </w:t>
            </w:r>
          </w:p>
        </w:tc>
        <w:tc>
          <w:tcPr>
            <w:tcW w:w="3973" w:type="dxa"/>
          </w:tcPr>
          <w:p w14:paraId="574E056F" w14:textId="77777777" w:rsidR="00FD428F" w:rsidRDefault="00FD428F" w:rsidP="008F4E9F">
            <w:pPr>
              <w:spacing w:after="0" w:line="240" w:lineRule="auto"/>
              <w:jc w:val="both"/>
              <w:rPr>
                <w:rFonts w:ascii="Times New Roman" w:eastAsia="Times New Roman" w:hAnsi="Times New Roman" w:cs="Times New Roman"/>
                <w:sz w:val="20"/>
                <w:szCs w:val="20"/>
              </w:rPr>
            </w:pPr>
            <w:r>
              <w:rPr>
                <w:rFonts w:ascii="Times New Roman" w:hAnsi="Times New Roman" w:cs="Times New Roman"/>
                <w:color w:val="000000"/>
              </w:rPr>
              <w:t>For research and documentation</w:t>
            </w:r>
          </w:p>
        </w:tc>
        <w:tc>
          <w:tcPr>
            <w:tcW w:w="1249" w:type="dxa"/>
          </w:tcPr>
          <w:p w14:paraId="6733521B" w14:textId="77777777" w:rsidR="00FD428F" w:rsidRDefault="00FD428F" w:rsidP="008F4E9F">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rPr>
              <w:t>1 per team</w:t>
            </w:r>
          </w:p>
        </w:tc>
      </w:tr>
      <w:tr w:rsidR="00FD428F" w14:paraId="38B33B8B" w14:textId="77777777" w:rsidTr="008F4E9F">
        <w:trPr>
          <w:trHeight w:val="399"/>
        </w:trPr>
        <w:tc>
          <w:tcPr>
            <w:tcW w:w="722" w:type="dxa"/>
            <w:vAlign w:val="center"/>
          </w:tcPr>
          <w:p w14:paraId="0F9171A3" w14:textId="77777777" w:rsidR="00FD428F" w:rsidRDefault="00FD428F" w:rsidP="008F4E9F">
            <w:pPr>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3404" w:type="dxa"/>
          </w:tcPr>
          <w:p w14:paraId="59C13ACD" w14:textId="77777777" w:rsidR="00FD428F" w:rsidRDefault="00FD428F" w:rsidP="008F4E9F">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rPr>
              <w:t>Internet access</w:t>
            </w:r>
          </w:p>
        </w:tc>
        <w:tc>
          <w:tcPr>
            <w:tcW w:w="3973" w:type="dxa"/>
          </w:tcPr>
          <w:p w14:paraId="64F9BA57" w14:textId="77777777" w:rsidR="00FD428F" w:rsidRDefault="00FD428F" w:rsidP="008F4E9F">
            <w:pPr>
              <w:spacing w:after="0" w:line="240" w:lineRule="auto"/>
              <w:jc w:val="both"/>
              <w:rPr>
                <w:rFonts w:ascii="Times New Roman" w:eastAsia="Times New Roman" w:hAnsi="Times New Roman" w:cs="Times New Roman"/>
                <w:sz w:val="20"/>
                <w:szCs w:val="20"/>
              </w:rPr>
            </w:pPr>
            <w:r>
              <w:rPr>
                <w:rFonts w:ascii="Times New Roman" w:hAnsi="Times New Roman" w:cs="Times New Roman"/>
                <w:color w:val="000000"/>
              </w:rPr>
              <w:t>For identifying trends and problems</w:t>
            </w:r>
          </w:p>
        </w:tc>
        <w:tc>
          <w:tcPr>
            <w:tcW w:w="1249" w:type="dxa"/>
          </w:tcPr>
          <w:p w14:paraId="5B6E7CB6" w14:textId="77777777" w:rsidR="00FD428F" w:rsidRDefault="00FD428F" w:rsidP="008F4E9F">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rPr>
              <w:t>As required</w:t>
            </w:r>
          </w:p>
        </w:tc>
      </w:tr>
      <w:tr w:rsidR="00FD428F" w14:paraId="581FEF5C" w14:textId="77777777" w:rsidTr="008F4E9F">
        <w:trPr>
          <w:trHeight w:val="490"/>
        </w:trPr>
        <w:tc>
          <w:tcPr>
            <w:tcW w:w="722" w:type="dxa"/>
            <w:vAlign w:val="center"/>
          </w:tcPr>
          <w:p w14:paraId="4F000CC6" w14:textId="77777777" w:rsidR="00FD428F" w:rsidRDefault="00FD428F" w:rsidP="008F4E9F">
            <w:pPr>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3404" w:type="dxa"/>
          </w:tcPr>
          <w:p w14:paraId="4FF6FA7F" w14:textId="77777777" w:rsidR="00FD428F" w:rsidRDefault="00FD428F" w:rsidP="008F4E9F">
            <w:pPr>
              <w:spacing w:after="0" w:line="240" w:lineRule="auto"/>
              <w:rPr>
                <w:rFonts w:ascii="Times New Roman" w:eastAsia="Times New Roman" w:hAnsi="Times New Roman" w:cs="Times New Roman"/>
                <w:sz w:val="20"/>
                <w:szCs w:val="20"/>
              </w:rPr>
            </w:pPr>
            <w:r>
              <w:rPr>
                <w:rFonts w:ascii="Times New Roman" w:hAnsi="Times New Roman" w:cs="Times New Roman"/>
                <w:color w:val="000000"/>
              </w:rPr>
              <w:t>Brainstorming worksheet / chart paper</w:t>
            </w:r>
          </w:p>
        </w:tc>
        <w:tc>
          <w:tcPr>
            <w:tcW w:w="3973" w:type="dxa"/>
          </w:tcPr>
          <w:p w14:paraId="50F4A98F" w14:textId="77777777" w:rsidR="00FD428F" w:rsidRDefault="00FD428F" w:rsidP="008F4E9F">
            <w:pPr>
              <w:spacing w:after="0" w:line="240" w:lineRule="auto"/>
              <w:rPr>
                <w:rFonts w:ascii="Times New Roman" w:eastAsia="Times New Roman" w:hAnsi="Times New Roman" w:cs="Times New Roman"/>
                <w:sz w:val="20"/>
                <w:szCs w:val="20"/>
              </w:rPr>
            </w:pPr>
            <w:r>
              <w:rPr>
                <w:rFonts w:ascii="Times New Roman" w:hAnsi="Times New Roman" w:cs="Times New Roman"/>
                <w:color w:val="000000"/>
              </w:rPr>
              <w:t>For idea listing and mind mapping</w:t>
            </w:r>
          </w:p>
        </w:tc>
        <w:tc>
          <w:tcPr>
            <w:tcW w:w="1249" w:type="dxa"/>
          </w:tcPr>
          <w:p w14:paraId="5519C178" w14:textId="77777777" w:rsidR="00FD428F" w:rsidRDefault="00FD428F" w:rsidP="008F4E9F">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rPr>
              <w:t>1 set</w:t>
            </w:r>
          </w:p>
        </w:tc>
      </w:tr>
      <w:tr w:rsidR="00FD428F" w14:paraId="470D127A" w14:textId="77777777" w:rsidTr="008F4E9F">
        <w:trPr>
          <w:trHeight w:val="75"/>
        </w:trPr>
        <w:tc>
          <w:tcPr>
            <w:tcW w:w="722" w:type="dxa"/>
            <w:vAlign w:val="center"/>
          </w:tcPr>
          <w:p w14:paraId="5C2E834C" w14:textId="77777777" w:rsidR="00FD428F" w:rsidRDefault="00FD428F" w:rsidP="008F4E9F">
            <w:pPr>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3404" w:type="dxa"/>
          </w:tcPr>
          <w:p w14:paraId="7F6FE381" w14:textId="77777777" w:rsidR="00FD428F" w:rsidRDefault="00FD428F" w:rsidP="008F4E9F">
            <w:pPr>
              <w:spacing w:after="0" w:line="240" w:lineRule="auto"/>
              <w:rPr>
                <w:rFonts w:ascii="Times New Roman" w:eastAsia="Times New Roman" w:hAnsi="Times New Roman" w:cs="Times New Roman"/>
                <w:sz w:val="20"/>
                <w:szCs w:val="20"/>
              </w:rPr>
            </w:pPr>
            <w:r>
              <w:rPr>
                <w:rFonts w:ascii="Times New Roman" w:hAnsi="Times New Roman" w:cs="Times New Roman"/>
                <w:color w:val="000000"/>
              </w:rPr>
              <w:t>Reference materials</w:t>
            </w:r>
          </w:p>
        </w:tc>
        <w:tc>
          <w:tcPr>
            <w:tcW w:w="3973" w:type="dxa"/>
          </w:tcPr>
          <w:p w14:paraId="0277D775" w14:textId="77777777" w:rsidR="00FD428F" w:rsidRDefault="00FD428F" w:rsidP="008F4E9F">
            <w:pPr>
              <w:spacing w:after="0" w:line="240" w:lineRule="auto"/>
              <w:jc w:val="both"/>
              <w:rPr>
                <w:rFonts w:ascii="Times New Roman" w:eastAsia="Times New Roman" w:hAnsi="Times New Roman" w:cs="Times New Roman"/>
                <w:sz w:val="20"/>
                <w:szCs w:val="20"/>
              </w:rPr>
            </w:pPr>
            <w:r>
              <w:rPr>
                <w:rFonts w:ascii="Times New Roman" w:hAnsi="Times New Roman" w:cs="Times New Roman"/>
                <w:color w:val="000000"/>
              </w:rPr>
              <w:t>Magazines, journals, websites</w:t>
            </w:r>
          </w:p>
        </w:tc>
        <w:tc>
          <w:tcPr>
            <w:tcW w:w="1249" w:type="dxa"/>
          </w:tcPr>
          <w:p w14:paraId="4A916644" w14:textId="77777777" w:rsidR="00FD428F" w:rsidRDefault="00FD428F" w:rsidP="008F4E9F">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rPr>
              <w:t>1 per team</w:t>
            </w:r>
          </w:p>
        </w:tc>
      </w:tr>
    </w:tbl>
    <w:p w14:paraId="5B8A9FA5" w14:textId="77777777" w:rsidR="00FD428F" w:rsidRDefault="00FD428F" w:rsidP="00FD428F">
      <w:pPr>
        <w:spacing w:line="259" w:lineRule="auto"/>
        <w:rPr>
          <w:rFonts w:ascii="Times New Roman" w:eastAsia="Times New Roman" w:hAnsi="Times New Roman" w:cs="Times New Roman"/>
          <w:b/>
          <w:bCs/>
          <w:sz w:val="10"/>
          <w:szCs w:val="10"/>
        </w:rPr>
      </w:pPr>
    </w:p>
    <w:p w14:paraId="701B6829" w14:textId="77777777" w:rsidR="00FD428F" w:rsidRDefault="00FD428F" w:rsidP="00FD428F">
      <w:pPr>
        <w:spacing w:beforeAutospacing="1" w:after="0" w:afterAutospacing="1"/>
        <w:textAlignment w:val="baseline"/>
        <w:rPr>
          <w:rFonts w:ascii="Times New Roman" w:hAnsi="Times New Roman" w:cs="Times New Roman"/>
          <w:b/>
          <w:bCs/>
          <w:color w:val="000000"/>
        </w:rPr>
      </w:pPr>
    </w:p>
    <w:p w14:paraId="6677EA53" w14:textId="77777777" w:rsidR="00FD428F" w:rsidRDefault="00FD428F" w:rsidP="00643B64">
      <w:pPr>
        <w:numPr>
          <w:ilvl w:val="0"/>
          <w:numId w:val="76"/>
        </w:numPr>
        <w:spacing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 xml:space="preserve">Safety Precautions </w:t>
      </w:r>
    </w:p>
    <w:p w14:paraId="21654EB1" w14:textId="77777777" w:rsidR="00FD428F" w:rsidRDefault="00FD428F" w:rsidP="00FD428F">
      <w:pPr>
        <w:numPr>
          <w:ilvl w:val="0"/>
          <w:numId w:val="37"/>
        </w:numPr>
        <w:spacing w:after="0" w:line="240" w:lineRule="auto"/>
        <w:ind w:left="1264" w:hanging="363"/>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Pr="00677021">
        <w:rPr>
          <w:rFonts w:ascii="Times New Roman" w:eastAsia="SimSun" w:hAnsi="Times New Roman" w:cs="Times New Roman"/>
          <w:b/>
          <w:bCs/>
          <w:i/>
          <w:iCs/>
          <w:color w:val="000000"/>
          <w:u w:val="single"/>
        </w:rPr>
        <w:t>Use</w:t>
      </w:r>
      <w:r w:rsidRPr="00677021">
        <w:rPr>
          <w:rFonts w:ascii="Times New Roman" w:eastAsia="SimSun" w:hAnsi="Times New Roman" w:cs="Times New Roman"/>
          <w:color w:val="000000"/>
        </w:rPr>
        <w:t xml:space="preserve"> only original content or properly referenced material to prevent plagiarism.</w:t>
      </w:r>
    </w:p>
    <w:p w14:paraId="46889C4A" w14:textId="77777777" w:rsidR="00FD428F" w:rsidRDefault="00FD428F" w:rsidP="00FD428F">
      <w:pPr>
        <w:numPr>
          <w:ilvl w:val="0"/>
          <w:numId w:val="37"/>
        </w:numPr>
        <w:spacing w:after="0" w:line="240" w:lineRule="auto"/>
        <w:ind w:left="1264" w:hanging="363"/>
        <w:rPr>
          <w:rFonts w:ascii="Times New Roman" w:eastAsia="Times New Roman" w:hAnsi="Times New Roman" w:cs="Times New Roman"/>
          <w:color w:val="000000"/>
        </w:rPr>
      </w:pPr>
      <w:r>
        <w:rPr>
          <w:rFonts w:ascii="Times New Roman" w:eastAsia="SimSun" w:hAnsi="Times New Roman" w:cs="Times New Roman"/>
          <w:b/>
          <w:bCs/>
          <w:i/>
          <w:iCs/>
          <w:color w:val="000000"/>
          <w:u w:val="single"/>
        </w:rPr>
        <w:t xml:space="preserve">Avoid </w:t>
      </w:r>
      <w:r>
        <w:rPr>
          <w:rFonts w:ascii="Times New Roman" w:eastAsia="SimSun" w:hAnsi="Times New Roman" w:cs="Times New Roman"/>
          <w:color w:val="000000"/>
        </w:rPr>
        <w:t>using confidential or proprietary data.</w:t>
      </w:r>
    </w:p>
    <w:p w14:paraId="01E0A15F" w14:textId="77777777" w:rsidR="00FD428F" w:rsidRDefault="00FD428F" w:rsidP="00FD428F">
      <w:pPr>
        <w:numPr>
          <w:ilvl w:val="0"/>
          <w:numId w:val="37"/>
        </w:numPr>
        <w:spacing w:after="0" w:line="240" w:lineRule="auto"/>
        <w:ind w:left="1264" w:hanging="363"/>
        <w:rPr>
          <w:rFonts w:ascii="Times New Roman" w:eastAsia="Times New Roman" w:hAnsi="Times New Roman" w:cs="Times New Roman"/>
          <w:color w:val="000000"/>
        </w:rPr>
      </w:pPr>
      <w:r>
        <w:rPr>
          <w:rFonts w:ascii="Times New Roman" w:eastAsia="SimSun" w:hAnsi="Times New Roman" w:cs="Times New Roman"/>
          <w:b/>
          <w:bCs/>
          <w:i/>
          <w:iCs/>
          <w:color w:val="000000"/>
          <w:u w:val="single"/>
        </w:rPr>
        <w:t>Follow</w:t>
      </w:r>
      <w:r>
        <w:rPr>
          <w:rFonts w:ascii="Times New Roman" w:eastAsia="SimSun" w:hAnsi="Times New Roman" w:cs="Times New Roman"/>
          <w:color w:val="000000"/>
        </w:rPr>
        <w:t xml:space="preserve"> ethical and social boundaries while building a startup.</w:t>
      </w:r>
    </w:p>
    <w:p w14:paraId="219B6EDD" w14:textId="77777777" w:rsidR="00FD428F" w:rsidRDefault="00FD428F" w:rsidP="00643B64">
      <w:pPr>
        <w:numPr>
          <w:ilvl w:val="0"/>
          <w:numId w:val="76"/>
        </w:numPr>
        <w:spacing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 xml:space="preserve">Procedure </w:t>
      </w:r>
    </w:p>
    <w:p w14:paraId="62F8D459" w14:textId="77777777" w:rsidR="00FD428F" w:rsidRDefault="00FD428F" w:rsidP="00FD428F">
      <w:pPr>
        <w:pStyle w:val="NormalWeb"/>
        <w:numPr>
          <w:ilvl w:val="0"/>
          <w:numId w:val="38"/>
        </w:numPr>
      </w:pPr>
      <w:r w:rsidRPr="00C23636">
        <w:rPr>
          <w:b/>
          <w:bCs/>
          <w:i/>
          <w:iCs/>
          <w:u w:val="single"/>
        </w:rPr>
        <w:t>Identify</w:t>
      </w:r>
      <w:r>
        <w:t xml:space="preserve"> the startup idea and define the problem it aims to solve.</w:t>
      </w:r>
    </w:p>
    <w:p w14:paraId="7EF756C9" w14:textId="77777777" w:rsidR="00FD428F" w:rsidRDefault="00FD428F" w:rsidP="00FD428F">
      <w:pPr>
        <w:pStyle w:val="NormalWeb"/>
        <w:numPr>
          <w:ilvl w:val="0"/>
          <w:numId w:val="38"/>
        </w:numPr>
      </w:pPr>
      <w:r w:rsidRPr="00C23636">
        <w:rPr>
          <w:b/>
          <w:bCs/>
          <w:i/>
          <w:iCs/>
          <w:u w:val="single"/>
        </w:rPr>
        <w:t>Identify</w:t>
      </w:r>
      <w:r>
        <w:t xml:space="preserve"> the market, customer segment, and competition thoroughly.</w:t>
      </w:r>
    </w:p>
    <w:p w14:paraId="71C951E8" w14:textId="77777777" w:rsidR="00FD428F" w:rsidRDefault="00FD428F" w:rsidP="00FD428F">
      <w:pPr>
        <w:pStyle w:val="NormalWeb"/>
        <w:numPr>
          <w:ilvl w:val="0"/>
          <w:numId w:val="38"/>
        </w:numPr>
      </w:pPr>
      <w:r w:rsidRPr="00C23636">
        <w:rPr>
          <w:b/>
          <w:bCs/>
          <w:i/>
          <w:iCs/>
          <w:u w:val="single"/>
        </w:rPr>
        <w:t>Create</w:t>
      </w:r>
      <w:r>
        <w:t xml:space="preserve"> the value proposition, product features, and technology overview.</w:t>
      </w:r>
    </w:p>
    <w:p w14:paraId="535818E8" w14:textId="77777777" w:rsidR="00FD428F" w:rsidRDefault="00FD428F" w:rsidP="00FD428F">
      <w:pPr>
        <w:pStyle w:val="NormalWeb"/>
        <w:numPr>
          <w:ilvl w:val="0"/>
          <w:numId w:val="38"/>
        </w:numPr>
      </w:pPr>
      <w:r w:rsidRPr="00C23636">
        <w:rPr>
          <w:b/>
          <w:bCs/>
          <w:i/>
          <w:iCs/>
          <w:u w:val="single"/>
        </w:rPr>
        <w:t>Prepare</w:t>
      </w:r>
      <w:r>
        <w:t xml:space="preserve"> business model elements such as revenue streams and cost structure.</w:t>
      </w:r>
    </w:p>
    <w:p w14:paraId="75C05E36" w14:textId="77777777" w:rsidR="00FD428F" w:rsidRDefault="00FD428F" w:rsidP="00FD428F">
      <w:pPr>
        <w:pStyle w:val="NormalWeb"/>
        <w:numPr>
          <w:ilvl w:val="0"/>
          <w:numId w:val="38"/>
        </w:numPr>
      </w:pPr>
      <w:r w:rsidRPr="00C23636">
        <w:rPr>
          <w:b/>
          <w:bCs/>
          <w:i/>
          <w:iCs/>
          <w:u w:val="single"/>
        </w:rPr>
        <w:t>Develop</w:t>
      </w:r>
      <w:r>
        <w:t xml:space="preserve"> market sizing and growth opportunity visuals.</w:t>
      </w:r>
    </w:p>
    <w:p w14:paraId="6FEB26F7" w14:textId="77777777" w:rsidR="00FD428F" w:rsidRDefault="00FD428F" w:rsidP="00FD428F">
      <w:pPr>
        <w:pStyle w:val="NormalWeb"/>
        <w:numPr>
          <w:ilvl w:val="0"/>
          <w:numId w:val="38"/>
        </w:numPr>
      </w:pPr>
      <w:r w:rsidRPr="00C23636">
        <w:rPr>
          <w:b/>
          <w:bCs/>
          <w:i/>
          <w:iCs/>
          <w:u w:val="single"/>
        </w:rPr>
        <w:t>Include</w:t>
      </w:r>
      <w:r>
        <w:t xml:space="preserve"> financial forecasts and investment requirements.</w:t>
      </w:r>
    </w:p>
    <w:p w14:paraId="2B42BA8F" w14:textId="77777777" w:rsidR="00FD428F" w:rsidRDefault="00FD428F" w:rsidP="00FD428F">
      <w:pPr>
        <w:pStyle w:val="NormalWeb"/>
        <w:numPr>
          <w:ilvl w:val="0"/>
          <w:numId w:val="38"/>
        </w:numPr>
      </w:pPr>
      <w:r w:rsidRPr="00C23636">
        <w:rPr>
          <w:b/>
          <w:bCs/>
          <w:i/>
          <w:iCs/>
          <w:u w:val="single"/>
        </w:rPr>
        <w:t>Design</w:t>
      </w:r>
      <w:r>
        <w:t xml:space="preserve"> clear, concise, and visually appealing pitch deck slides.</w:t>
      </w:r>
    </w:p>
    <w:p w14:paraId="39FBB7EC" w14:textId="2F489E36" w:rsidR="00FD428F" w:rsidRDefault="00FD428F" w:rsidP="00643B64">
      <w:pPr>
        <w:numPr>
          <w:ilvl w:val="0"/>
          <w:numId w:val="76"/>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   Actual Resources Used </w:t>
      </w:r>
    </w:p>
    <w:tbl>
      <w:tblPr>
        <w:tblStyle w:val="Style50"/>
        <w:tblpPr w:leftFromText="180" w:rightFromText="180" w:vertAnchor="text" w:tblpY="347"/>
        <w:tblW w:w="93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748"/>
        <w:gridCol w:w="2083"/>
        <w:gridCol w:w="850"/>
        <w:gridCol w:w="2835"/>
        <w:gridCol w:w="1417"/>
        <w:gridCol w:w="1415"/>
      </w:tblGrid>
      <w:tr w:rsidR="00FD428F" w14:paraId="0B210FD0" w14:textId="77777777" w:rsidTr="004F66DA">
        <w:trPr>
          <w:trHeight w:val="185"/>
          <w:tblHeader/>
        </w:trPr>
        <w:tc>
          <w:tcPr>
            <w:tcW w:w="748" w:type="dxa"/>
            <w:vMerge w:val="restart"/>
            <w:shd w:val="clear" w:color="auto" w:fill="DEEBF6"/>
            <w:vAlign w:val="center"/>
          </w:tcPr>
          <w:p w14:paraId="08CBA683" w14:textId="77777777" w:rsidR="00FD428F" w:rsidRDefault="00FD428F" w:rsidP="004F66DA">
            <w:pPr>
              <w:tabs>
                <w:tab w:val="left" w:pos="-720"/>
              </w:tabs>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S. No.</w:t>
            </w:r>
          </w:p>
        </w:tc>
        <w:tc>
          <w:tcPr>
            <w:tcW w:w="2083" w:type="dxa"/>
            <w:vMerge w:val="restart"/>
            <w:shd w:val="clear" w:color="auto" w:fill="DEEBF6"/>
            <w:vAlign w:val="center"/>
          </w:tcPr>
          <w:p w14:paraId="07BFB7E6" w14:textId="77777777" w:rsidR="00FD428F" w:rsidRDefault="00FD428F" w:rsidP="004F66DA">
            <w:pPr>
              <w:tabs>
                <w:tab w:val="left" w:pos="-720"/>
              </w:tabs>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of Resource</w:t>
            </w:r>
          </w:p>
        </w:tc>
        <w:tc>
          <w:tcPr>
            <w:tcW w:w="3685" w:type="dxa"/>
            <w:gridSpan w:val="2"/>
            <w:shd w:val="clear" w:color="auto" w:fill="DEEBF6"/>
            <w:vAlign w:val="center"/>
          </w:tcPr>
          <w:p w14:paraId="60FEB0E5" w14:textId="77777777" w:rsidR="00FD428F" w:rsidRDefault="00FD428F" w:rsidP="004F66DA">
            <w:pPr>
              <w:tabs>
                <w:tab w:val="left" w:pos="-720"/>
              </w:tabs>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Broad Specifications</w:t>
            </w:r>
          </w:p>
        </w:tc>
        <w:tc>
          <w:tcPr>
            <w:tcW w:w="1417" w:type="dxa"/>
            <w:vMerge w:val="restart"/>
            <w:shd w:val="clear" w:color="auto" w:fill="DEEBF6"/>
            <w:vAlign w:val="center"/>
          </w:tcPr>
          <w:p w14:paraId="25D51FD4" w14:textId="77777777" w:rsidR="00FD428F" w:rsidRDefault="00FD428F" w:rsidP="004F66DA">
            <w:pPr>
              <w:tabs>
                <w:tab w:val="left" w:pos="-720"/>
              </w:tabs>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Quantity</w:t>
            </w:r>
          </w:p>
        </w:tc>
        <w:tc>
          <w:tcPr>
            <w:tcW w:w="1415" w:type="dxa"/>
            <w:vMerge w:val="restart"/>
            <w:shd w:val="clear" w:color="auto" w:fill="DEEBF6"/>
            <w:vAlign w:val="center"/>
          </w:tcPr>
          <w:p w14:paraId="7C32CB4C" w14:textId="77777777" w:rsidR="00FD428F" w:rsidRDefault="00FD428F" w:rsidP="004F66DA">
            <w:pPr>
              <w:tabs>
                <w:tab w:val="left" w:pos="-720"/>
              </w:tabs>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Remarks</w:t>
            </w:r>
          </w:p>
          <w:p w14:paraId="43AE2728" w14:textId="77777777" w:rsidR="00FD428F" w:rsidRDefault="00FD428F" w:rsidP="004F66DA">
            <w:pPr>
              <w:tabs>
                <w:tab w:val="left" w:pos="-720"/>
              </w:tabs>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If any)</w:t>
            </w:r>
          </w:p>
        </w:tc>
      </w:tr>
      <w:tr w:rsidR="00FD428F" w14:paraId="0659E670" w14:textId="77777777" w:rsidTr="00D72F67">
        <w:trPr>
          <w:trHeight w:val="185"/>
          <w:tblHeader/>
        </w:trPr>
        <w:tc>
          <w:tcPr>
            <w:tcW w:w="748" w:type="dxa"/>
            <w:vMerge/>
            <w:shd w:val="clear" w:color="auto" w:fill="DEEBF6"/>
            <w:vAlign w:val="center"/>
          </w:tcPr>
          <w:p w14:paraId="0E684FB8" w14:textId="77777777" w:rsidR="00FD428F" w:rsidRDefault="00FD428F" w:rsidP="004F66DA">
            <w:pPr>
              <w:widowControl w:val="0"/>
              <w:spacing w:after="0" w:line="276" w:lineRule="auto"/>
              <w:rPr>
                <w:rFonts w:ascii="Times New Roman" w:eastAsia="Times New Roman" w:hAnsi="Times New Roman" w:cs="Times New Roman"/>
                <w:b/>
                <w:bCs/>
                <w:sz w:val="20"/>
                <w:szCs w:val="20"/>
              </w:rPr>
            </w:pPr>
          </w:p>
        </w:tc>
        <w:tc>
          <w:tcPr>
            <w:tcW w:w="2083" w:type="dxa"/>
            <w:vMerge/>
            <w:shd w:val="clear" w:color="auto" w:fill="DEEBF6"/>
            <w:vAlign w:val="center"/>
          </w:tcPr>
          <w:p w14:paraId="52C6FF50" w14:textId="77777777" w:rsidR="00FD428F" w:rsidRDefault="00FD428F" w:rsidP="004F66DA">
            <w:pPr>
              <w:widowControl w:val="0"/>
              <w:spacing w:after="0" w:line="276" w:lineRule="auto"/>
              <w:rPr>
                <w:rFonts w:ascii="Times New Roman" w:eastAsia="Times New Roman" w:hAnsi="Times New Roman" w:cs="Times New Roman"/>
                <w:b/>
                <w:bCs/>
                <w:sz w:val="20"/>
                <w:szCs w:val="20"/>
              </w:rPr>
            </w:pPr>
          </w:p>
        </w:tc>
        <w:tc>
          <w:tcPr>
            <w:tcW w:w="850" w:type="dxa"/>
            <w:vAlign w:val="center"/>
          </w:tcPr>
          <w:p w14:paraId="373D861E" w14:textId="77777777" w:rsidR="00FD428F" w:rsidRDefault="00FD428F" w:rsidP="004F66DA">
            <w:pPr>
              <w:tabs>
                <w:tab w:val="left" w:pos="-720"/>
              </w:tabs>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Make</w:t>
            </w:r>
          </w:p>
        </w:tc>
        <w:tc>
          <w:tcPr>
            <w:tcW w:w="2835" w:type="dxa"/>
            <w:vAlign w:val="center"/>
          </w:tcPr>
          <w:p w14:paraId="4E4EEF82" w14:textId="77777777" w:rsidR="00FD428F" w:rsidRDefault="00FD428F" w:rsidP="004F66DA">
            <w:pPr>
              <w:tabs>
                <w:tab w:val="left" w:pos="-720"/>
              </w:tabs>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Details</w:t>
            </w:r>
          </w:p>
        </w:tc>
        <w:tc>
          <w:tcPr>
            <w:tcW w:w="1417" w:type="dxa"/>
            <w:vMerge/>
            <w:shd w:val="clear" w:color="auto" w:fill="DEEBF6"/>
            <w:vAlign w:val="center"/>
          </w:tcPr>
          <w:p w14:paraId="45473A6C" w14:textId="77777777" w:rsidR="00FD428F" w:rsidRDefault="00FD428F" w:rsidP="004F66DA">
            <w:pPr>
              <w:widowControl w:val="0"/>
              <w:spacing w:after="0" w:line="276" w:lineRule="auto"/>
              <w:rPr>
                <w:rFonts w:ascii="Times New Roman" w:eastAsia="Times New Roman" w:hAnsi="Times New Roman" w:cs="Times New Roman"/>
                <w:b/>
                <w:bCs/>
                <w:sz w:val="20"/>
                <w:szCs w:val="20"/>
              </w:rPr>
            </w:pPr>
          </w:p>
        </w:tc>
        <w:tc>
          <w:tcPr>
            <w:tcW w:w="1415" w:type="dxa"/>
            <w:vMerge/>
            <w:shd w:val="clear" w:color="auto" w:fill="DEEBF6"/>
            <w:vAlign w:val="center"/>
          </w:tcPr>
          <w:p w14:paraId="58992629" w14:textId="77777777" w:rsidR="00FD428F" w:rsidRDefault="00FD428F" w:rsidP="004F66DA">
            <w:pPr>
              <w:widowControl w:val="0"/>
              <w:spacing w:after="0" w:line="276" w:lineRule="auto"/>
              <w:rPr>
                <w:rFonts w:ascii="Times New Roman" w:eastAsia="Times New Roman" w:hAnsi="Times New Roman" w:cs="Times New Roman"/>
                <w:b/>
                <w:bCs/>
                <w:sz w:val="20"/>
                <w:szCs w:val="20"/>
              </w:rPr>
            </w:pPr>
          </w:p>
        </w:tc>
      </w:tr>
      <w:tr w:rsidR="004F66DA" w14:paraId="217CAD74" w14:textId="77777777" w:rsidTr="00D72F67">
        <w:trPr>
          <w:trHeight w:val="283"/>
        </w:trPr>
        <w:tc>
          <w:tcPr>
            <w:tcW w:w="748" w:type="dxa"/>
            <w:vAlign w:val="center"/>
          </w:tcPr>
          <w:p w14:paraId="41EA0D9C" w14:textId="77777777" w:rsidR="004F66DA" w:rsidRDefault="004F66DA" w:rsidP="004F66DA">
            <w:pPr>
              <w:numPr>
                <w:ilvl w:val="0"/>
                <w:numId w:val="39"/>
              </w:numPr>
              <w:tabs>
                <w:tab w:val="left" w:pos="-720"/>
              </w:tabs>
              <w:spacing w:after="0" w:line="240" w:lineRule="auto"/>
              <w:rPr>
                <w:rFonts w:ascii="Times New Roman" w:eastAsia="Times New Roman" w:hAnsi="Times New Roman" w:cs="Times New Roman"/>
                <w:sz w:val="20"/>
                <w:szCs w:val="20"/>
              </w:rPr>
            </w:pPr>
          </w:p>
        </w:tc>
        <w:tc>
          <w:tcPr>
            <w:tcW w:w="2083" w:type="dxa"/>
            <w:vAlign w:val="center"/>
          </w:tcPr>
          <w:p w14:paraId="4B18F8FB" w14:textId="0FA1C540" w:rsidR="004F66DA" w:rsidRDefault="004F66DA" w:rsidP="004F66DA">
            <w:pPr>
              <w:tabs>
                <w:tab w:val="left" w:pos="-720"/>
              </w:tabs>
              <w:spacing w:after="0" w:line="240" w:lineRule="auto"/>
              <w:rPr>
                <w:rFonts w:ascii="Times New Roman" w:eastAsia="Times New Roman" w:hAnsi="Times New Roman" w:cs="Times New Roman"/>
                <w:sz w:val="20"/>
                <w:szCs w:val="20"/>
              </w:rPr>
            </w:pPr>
            <w:r w:rsidRPr="004F66DA">
              <w:rPr>
                <w:rFonts w:ascii="Times New Roman" w:eastAsia="Times New Roman" w:hAnsi="Times New Roman" w:cs="Times New Roman"/>
              </w:rPr>
              <w:t xml:space="preserve">Laptop </w:t>
            </w:r>
          </w:p>
        </w:tc>
        <w:tc>
          <w:tcPr>
            <w:tcW w:w="850" w:type="dxa"/>
            <w:vAlign w:val="center"/>
          </w:tcPr>
          <w:p w14:paraId="181490D3" w14:textId="309EF5E0" w:rsidR="004F66DA" w:rsidRDefault="004F66DA" w:rsidP="004F66DA">
            <w:pPr>
              <w:tabs>
                <w:tab w:val="left" w:pos="-720"/>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rPr>
              <w:t>ASUS</w:t>
            </w:r>
          </w:p>
        </w:tc>
        <w:tc>
          <w:tcPr>
            <w:tcW w:w="2835" w:type="dxa"/>
            <w:vAlign w:val="center"/>
          </w:tcPr>
          <w:p w14:paraId="6804A7BF" w14:textId="3924761E" w:rsidR="004F66DA" w:rsidRDefault="004F66DA" w:rsidP="004F66DA">
            <w:pPr>
              <w:tabs>
                <w:tab w:val="left" w:pos="-720"/>
              </w:tabs>
              <w:spacing w:after="0" w:line="240" w:lineRule="auto"/>
              <w:rPr>
                <w:rFonts w:ascii="Times New Roman" w:eastAsia="Times New Roman" w:hAnsi="Times New Roman" w:cs="Times New Roman"/>
                <w:sz w:val="20"/>
                <w:szCs w:val="20"/>
              </w:rPr>
            </w:pPr>
            <w:r w:rsidRPr="004F66DA">
              <w:rPr>
                <w:rFonts w:ascii="Times New Roman" w:eastAsia="Times New Roman" w:hAnsi="Times New Roman" w:cs="Times New Roman"/>
              </w:rPr>
              <w:t>Intel i5/i7 processor, 8GB RAM, Windows 11 used for preparing the pitch deck</w:t>
            </w:r>
          </w:p>
        </w:tc>
        <w:tc>
          <w:tcPr>
            <w:tcW w:w="1417" w:type="dxa"/>
            <w:vAlign w:val="center"/>
          </w:tcPr>
          <w:p w14:paraId="15A433F7" w14:textId="46D42DAC" w:rsidR="004F66DA" w:rsidRDefault="004F66DA" w:rsidP="004F66DA">
            <w:pPr>
              <w:tabs>
                <w:tab w:val="left" w:pos="-720"/>
              </w:tabs>
              <w:spacing w:after="0" w:line="240" w:lineRule="auto"/>
              <w:rPr>
                <w:rFonts w:ascii="Times New Roman" w:eastAsia="Times New Roman" w:hAnsi="Times New Roman" w:cs="Times New Roman"/>
                <w:sz w:val="20"/>
                <w:szCs w:val="20"/>
              </w:rPr>
            </w:pPr>
            <w:r w:rsidRPr="004F66DA">
              <w:rPr>
                <w:rFonts w:ascii="Times New Roman" w:eastAsia="Times New Roman" w:hAnsi="Times New Roman" w:cs="Times New Roman"/>
              </w:rPr>
              <w:t>1</w:t>
            </w:r>
          </w:p>
        </w:tc>
        <w:tc>
          <w:tcPr>
            <w:tcW w:w="1415" w:type="dxa"/>
            <w:vAlign w:val="center"/>
          </w:tcPr>
          <w:p w14:paraId="576A3B95" w14:textId="54E8F1FB" w:rsidR="004F66DA" w:rsidRDefault="004F66DA" w:rsidP="004F66DA">
            <w:pPr>
              <w:tabs>
                <w:tab w:val="left" w:pos="-720"/>
              </w:tabs>
              <w:spacing w:after="0" w:line="240" w:lineRule="auto"/>
              <w:rPr>
                <w:rFonts w:ascii="Times New Roman" w:eastAsia="Times New Roman" w:hAnsi="Times New Roman" w:cs="Times New Roman"/>
                <w:sz w:val="20"/>
                <w:szCs w:val="20"/>
              </w:rPr>
            </w:pPr>
            <w:r w:rsidRPr="004F66DA">
              <w:rPr>
                <w:rFonts w:ascii="Times New Roman" w:eastAsia="Times New Roman" w:hAnsi="Times New Roman" w:cs="Times New Roman"/>
              </w:rPr>
              <w:t>-</w:t>
            </w:r>
          </w:p>
        </w:tc>
      </w:tr>
      <w:tr w:rsidR="004F66DA" w14:paraId="431230D5" w14:textId="77777777" w:rsidTr="00D72F67">
        <w:trPr>
          <w:trHeight w:val="283"/>
        </w:trPr>
        <w:tc>
          <w:tcPr>
            <w:tcW w:w="748" w:type="dxa"/>
            <w:vAlign w:val="center"/>
          </w:tcPr>
          <w:p w14:paraId="47170B50" w14:textId="77777777" w:rsidR="004F66DA" w:rsidRDefault="004F66DA" w:rsidP="004F66DA">
            <w:pPr>
              <w:numPr>
                <w:ilvl w:val="0"/>
                <w:numId w:val="39"/>
              </w:numPr>
              <w:tabs>
                <w:tab w:val="left" w:pos="-720"/>
              </w:tabs>
              <w:spacing w:after="0" w:line="240" w:lineRule="auto"/>
              <w:rPr>
                <w:rFonts w:ascii="Times New Roman" w:eastAsia="Times New Roman" w:hAnsi="Times New Roman" w:cs="Times New Roman"/>
                <w:sz w:val="20"/>
                <w:szCs w:val="20"/>
              </w:rPr>
            </w:pPr>
          </w:p>
        </w:tc>
        <w:tc>
          <w:tcPr>
            <w:tcW w:w="2083" w:type="dxa"/>
            <w:vAlign w:val="center"/>
          </w:tcPr>
          <w:p w14:paraId="5A19E38A" w14:textId="07980380" w:rsidR="004F66DA" w:rsidRDefault="004F66DA" w:rsidP="004F66DA">
            <w:pPr>
              <w:tabs>
                <w:tab w:val="left" w:pos="-720"/>
              </w:tabs>
              <w:spacing w:after="0" w:line="240" w:lineRule="auto"/>
              <w:rPr>
                <w:rFonts w:ascii="Times New Roman" w:eastAsia="Times New Roman" w:hAnsi="Times New Roman" w:cs="Times New Roman"/>
                <w:sz w:val="20"/>
                <w:szCs w:val="20"/>
              </w:rPr>
            </w:pPr>
            <w:r w:rsidRPr="004F66DA">
              <w:rPr>
                <w:rFonts w:ascii="Times New Roman" w:eastAsia="Times New Roman" w:hAnsi="Times New Roman" w:cs="Times New Roman"/>
              </w:rPr>
              <w:t>Canva (Web Tool)</w:t>
            </w:r>
          </w:p>
        </w:tc>
        <w:tc>
          <w:tcPr>
            <w:tcW w:w="850" w:type="dxa"/>
            <w:vAlign w:val="center"/>
          </w:tcPr>
          <w:p w14:paraId="2E3AF90E" w14:textId="31CAE06D" w:rsidR="004F66DA" w:rsidRDefault="004F66DA" w:rsidP="004F66DA">
            <w:pPr>
              <w:tabs>
                <w:tab w:val="left" w:pos="-720"/>
              </w:tabs>
              <w:spacing w:after="0" w:line="240" w:lineRule="auto"/>
              <w:rPr>
                <w:rFonts w:ascii="Times New Roman" w:eastAsia="Times New Roman" w:hAnsi="Times New Roman" w:cs="Times New Roman"/>
                <w:sz w:val="20"/>
                <w:szCs w:val="20"/>
              </w:rPr>
            </w:pPr>
            <w:r w:rsidRPr="004F66DA">
              <w:rPr>
                <w:rFonts w:ascii="Times New Roman" w:eastAsia="Times New Roman" w:hAnsi="Times New Roman" w:cs="Times New Roman"/>
              </w:rPr>
              <w:t xml:space="preserve">Free </w:t>
            </w:r>
          </w:p>
        </w:tc>
        <w:tc>
          <w:tcPr>
            <w:tcW w:w="2835" w:type="dxa"/>
            <w:vAlign w:val="center"/>
          </w:tcPr>
          <w:p w14:paraId="27715259" w14:textId="21B53E5A" w:rsidR="004F66DA" w:rsidRDefault="004F66DA" w:rsidP="004F66DA">
            <w:pPr>
              <w:tabs>
                <w:tab w:val="left" w:pos="-720"/>
              </w:tabs>
              <w:spacing w:after="0" w:line="240" w:lineRule="auto"/>
              <w:rPr>
                <w:rFonts w:ascii="Times New Roman" w:eastAsia="Times New Roman" w:hAnsi="Times New Roman" w:cs="Times New Roman"/>
                <w:sz w:val="20"/>
                <w:szCs w:val="20"/>
              </w:rPr>
            </w:pPr>
            <w:r w:rsidRPr="004F66DA">
              <w:rPr>
                <w:rFonts w:ascii="Times New Roman" w:eastAsia="Times New Roman" w:hAnsi="Times New Roman" w:cs="Times New Roman"/>
              </w:rPr>
              <w:t>Online presentation tool used for designing pitch deck templates and slides</w:t>
            </w:r>
          </w:p>
        </w:tc>
        <w:tc>
          <w:tcPr>
            <w:tcW w:w="1417" w:type="dxa"/>
            <w:vAlign w:val="center"/>
          </w:tcPr>
          <w:p w14:paraId="4170E604" w14:textId="79346B4C" w:rsidR="004F66DA" w:rsidRDefault="004F66DA" w:rsidP="004F66DA">
            <w:pPr>
              <w:tabs>
                <w:tab w:val="left" w:pos="-720"/>
              </w:tabs>
              <w:spacing w:after="0" w:line="240" w:lineRule="auto"/>
              <w:rPr>
                <w:rFonts w:ascii="Times New Roman" w:eastAsia="Times New Roman" w:hAnsi="Times New Roman" w:cs="Times New Roman"/>
                <w:sz w:val="20"/>
                <w:szCs w:val="20"/>
              </w:rPr>
            </w:pPr>
            <w:r w:rsidRPr="004F66DA">
              <w:rPr>
                <w:rFonts w:ascii="Times New Roman" w:eastAsia="Times New Roman" w:hAnsi="Times New Roman" w:cs="Times New Roman"/>
              </w:rPr>
              <w:t xml:space="preserve">1 </w:t>
            </w:r>
          </w:p>
        </w:tc>
        <w:tc>
          <w:tcPr>
            <w:tcW w:w="1415" w:type="dxa"/>
            <w:vAlign w:val="center"/>
          </w:tcPr>
          <w:p w14:paraId="2334FE72" w14:textId="626DDDC1" w:rsidR="004F66DA" w:rsidRDefault="004F66DA" w:rsidP="004F66DA">
            <w:pPr>
              <w:tabs>
                <w:tab w:val="left" w:pos="-720"/>
              </w:tabs>
              <w:spacing w:after="0" w:line="240" w:lineRule="auto"/>
              <w:rPr>
                <w:rFonts w:ascii="Times New Roman" w:eastAsia="Times New Roman" w:hAnsi="Times New Roman" w:cs="Times New Roman"/>
                <w:sz w:val="20"/>
                <w:szCs w:val="20"/>
              </w:rPr>
            </w:pPr>
            <w:r w:rsidRPr="004F66DA">
              <w:rPr>
                <w:rFonts w:ascii="Times New Roman" w:eastAsia="Times New Roman" w:hAnsi="Times New Roman" w:cs="Times New Roman"/>
              </w:rPr>
              <w:t>-</w:t>
            </w:r>
          </w:p>
        </w:tc>
      </w:tr>
      <w:tr w:rsidR="004F66DA" w14:paraId="35C0C047" w14:textId="77777777" w:rsidTr="00D72F67">
        <w:trPr>
          <w:trHeight w:val="283"/>
        </w:trPr>
        <w:tc>
          <w:tcPr>
            <w:tcW w:w="748" w:type="dxa"/>
            <w:vAlign w:val="center"/>
          </w:tcPr>
          <w:p w14:paraId="2BE837EB" w14:textId="77777777" w:rsidR="004F66DA" w:rsidRDefault="004F66DA" w:rsidP="004F66DA">
            <w:pPr>
              <w:numPr>
                <w:ilvl w:val="0"/>
                <w:numId w:val="39"/>
              </w:numPr>
              <w:tabs>
                <w:tab w:val="left" w:pos="-720"/>
              </w:tabs>
              <w:spacing w:after="0" w:line="240" w:lineRule="auto"/>
              <w:rPr>
                <w:rFonts w:ascii="Times New Roman" w:eastAsia="Times New Roman" w:hAnsi="Times New Roman" w:cs="Times New Roman"/>
                <w:sz w:val="20"/>
                <w:szCs w:val="20"/>
              </w:rPr>
            </w:pPr>
          </w:p>
        </w:tc>
        <w:tc>
          <w:tcPr>
            <w:tcW w:w="2083" w:type="dxa"/>
            <w:vAlign w:val="center"/>
          </w:tcPr>
          <w:p w14:paraId="06B5F25D" w14:textId="2BE115FF" w:rsidR="004F66DA" w:rsidRDefault="004F66DA" w:rsidP="004F66DA">
            <w:pPr>
              <w:tabs>
                <w:tab w:val="left" w:pos="-720"/>
              </w:tabs>
              <w:spacing w:after="0" w:line="240" w:lineRule="auto"/>
              <w:rPr>
                <w:rFonts w:ascii="Times New Roman" w:eastAsia="Times New Roman" w:hAnsi="Times New Roman" w:cs="Times New Roman"/>
                <w:sz w:val="20"/>
                <w:szCs w:val="20"/>
              </w:rPr>
            </w:pPr>
            <w:r w:rsidRPr="004F66DA">
              <w:rPr>
                <w:rFonts w:ascii="Times New Roman" w:eastAsia="Times New Roman" w:hAnsi="Times New Roman" w:cs="Times New Roman"/>
              </w:rPr>
              <w:t>Internet Connection</w:t>
            </w:r>
          </w:p>
        </w:tc>
        <w:tc>
          <w:tcPr>
            <w:tcW w:w="850" w:type="dxa"/>
            <w:vAlign w:val="center"/>
          </w:tcPr>
          <w:p w14:paraId="0D1F91E9" w14:textId="1EEC2E18" w:rsidR="004F66DA" w:rsidRDefault="004F66DA" w:rsidP="004F66DA">
            <w:pPr>
              <w:tabs>
                <w:tab w:val="left" w:pos="-720"/>
              </w:tabs>
              <w:spacing w:after="0" w:line="240" w:lineRule="auto"/>
              <w:rPr>
                <w:rFonts w:ascii="Times New Roman" w:eastAsia="Times New Roman" w:hAnsi="Times New Roman" w:cs="Times New Roman"/>
                <w:sz w:val="20"/>
                <w:szCs w:val="20"/>
              </w:rPr>
            </w:pPr>
            <w:r w:rsidRPr="004F66DA">
              <w:rPr>
                <w:rFonts w:ascii="Times New Roman" w:eastAsia="Times New Roman" w:hAnsi="Times New Roman" w:cs="Times New Roman"/>
              </w:rPr>
              <w:t xml:space="preserve">Wi-Fi </w:t>
            </w:r>
          </w:p>
        </w:tc>
        <w:tc>
          <w:tcPr>
            <w:tcW w:w="2835" w:type="dxa"/>
            <w:vAlign w:val="center"/>
          </w:tcPr>
          <w:p w14:paraId="0F2D4CFF" w14:textId="5B7A502C" w:rsidR="004F66DA" w:rsidRDefault="004F66DA" w:rsidP="004F66DA">
            <w:pPr>
              <w:tabs>
                <w:tab w:val="left" w:pos="-720"/>
              </w:tabs>
              <w:spacing w:after="0" w:line="240" w:lineRule="auto"/>
              <w:rPr>
                <w:rFonts w:ascii="Times New Roman" w:eastAsia="Times New Roman" w:hAnsi="Times New Roman" w:cs="Times New Roman"/>
                <w:sz w:val="20"/>
                <w:szCs w:val="20"/>
              </w:rPr>
            </w:pPr>
            <w:r w:rsidRPr="004F66DA">
              <w:rPr>
                <w:rFonts w:ascii="Times New Roman" w:eastAsia="Times New Roman" w:hAnsi="Times New Roman" w:cs="Times New Roman"/>
              </w:rPr>
              <w:t>Used for research, accessing Canva, and gathering market information</w:t>
            </w:r>
          </w:p>
        </w:tc>
        <w:tc>
          <w:tcPr>
            <w:tcW w:w="1417" w:type="dxa"/>
            <w:vAlign w:val="center"/>
          </w:tcPr>
          <w:p w14:paraId="57EF92B3" w14:textId="7E62997F" w:rsidR="004F66DA" w:rsidRDefault="004F66DA" w:rsidP="004F66DA">
            <w:pPr>
              <w:tabs>
                <w:tab w:val="left" w:pos="-720"/>
              </w:tabs>
              <w:spacing w:after="0" w:line="240" w:lineRule="auto"/>
              <w:rPr>
                <w:rFonts w:ascii="Times New Roman" w:eastAsia="Times New Roman" w:hAnsi="Times New Roman" w:cs="Times New Roman"/>
                <w:sz w:val="20"/>
                <w:szCs w:val="20"/>
              </w:rPr>
            </w:pPr>
            <w:r w:rsidRPr="004F66DA">
              <w:rPr>
                <w:rFonts w:ascii="Times New Roman" w:eastAsia="Times New Roman" w:hAnsi="Times New Roman" w:cs="Times New Roman"/>
              </w:rPr>
              <w:t>As required</w:t>
            </w:r>
          </w:p>
        </w:tc>
        <w:tc>
          <w:tcPr>
            <w:tcW w:w="1415" w:type="dxa"/>
            <w:vAlign w:val="center"/>
          </w:tcPr>
          <w:p w14:paraId="1CDBC27C" w14:textId="27A7A476" w:rsidR="004F66DA" w:rsidRDefault="004F66DA" w:rsidP="004F66DA">
            <w:pPr>
              <w:tabs>
                <w:tab w:val="left" w:pos="-720"/>
              </w:tabs>
              <w:spacing w:after="0" w:line="240" w:lineRule="auto"/>
              <w:rPr>
                <w:rFonts w:ascii="Times New Roman" w:eastAsia="Times New Roman" w:hAnsi="Times New Roman" w:cs="Times New Roman"/>
                <w:sz w:val="20"/>
                <w:szCs w:val="20"/>
              </w:rPr>
            </w:pPr>
            <w:r w:rsidRPr="004F66DA">
              <w:rPr>
                <w:rFonts w:ascii="Times New Roman" w:eastAsia="Times New Roman" w:hAnsi="Times New Roman" w:cs="Times New Roman"/>
              </w:rPr>
              <w:t>-</w:t>
            </w:r>
          </w:p>
        </w:tc>
      </w:tr>
      <w:tr w:rsidR="004F66DA" w14:paraId="2BF138C8" w14:textId="77777777" w:rsidTr="00D72F67">
        <w:trPr>
          <w:trHeight w:val="283"/>
        </w:trPr>
        <w:tc>
          <w:tcPr>
            <w:tcW w:w="748" w:type="dxa"/>
            <w:vAlign w:val="center"/>
          </w:tcPr>
          <w:p w14:paraId="3E9D243B" w14:textId="77777777" w:rsidR="004F66DA" w:rsidRDefault="004F66DA" w:rsidP="004F66DA">
            <w:pPr>
              <w:numPr>
                <w:ilvl w:val="0"/>
                <w:numId w:val="39"/>
              </w:numPr>
              <w:tabs>
                <w:tab w:val="left" w:pos="-720"/>
              </w:tabs>
              <w:spacing w:after="0" w:line="240" w:lineRule="auto"/>
              <w:rPr>
                <w:rFonts w:ascii="Times New Roman" w:eastAsia="Times New Roman" w:hAnsi="Times New Roman" w:cs="Times New Roman"/>
                <w:sz w:val="20"/>
                <w:szCs w:val="20"/>
              </w:rPr>
            </w:pPr>
          </w:p>
        </w:tc>
        <w:tc>
          <w:tcPr>
            <w:tcW w:w="2083" w:type="dxa"/>
            <w:vAlign w:val="center"/>
          </w:tcPr>
          <w:p w14:paraId="2D83CD5E" w14:textId="655CF824" w:rsidR="004F66DA" w:rsidRDefault="004F66DA" w:rsidP="004F66DA">
            <w:pPr>
              <w:tabs>
                <w:tab w:val="left" w:pos="-720"/>
              </w:tabs>
              <w:spacing w:after="0" w:line="240" w:lineRule="auto"/>
              <w:rPr>
                <w:rFonts w:ascii="Times New Roman" w:eastAsia="Times New Roman" w:hAnsi="Times New Roman" w:cs="Times New Roman"/>
                <w:sz w:val="20"/>
                <w:szCs w:val="20"/>
              </w:rPr>
            </w:pPr>
            <w:r w:rsidRPr="004F66DA">
              <w:rPr>
                <w:rFonts w:ascii="Times New Roman" w:eastAsia="Times New Roman" w:hAnsi="Times New Roman" w:cs="Times New Roman"/>
              </w:rPr>
              <w:t>Reference Materials</w:t>
            </w:r>
          </w:p>
        </w:tc>
        <w:tc>
          <w:tcPr>
            <w:tcW w:w="850" w:type="dxa"/>
            <w:vAlign w:val="center"/>
          </w:tcPr>
          <w:p w14:paraId="346A5223" w14:textId="24671580" w:rsidR="004F66DA" w:rsidRDefault="004F66DA" w:rsidP="004F66DA">
            <w:pPr>
              <w:tabs>
                <w:tab w:val="left" w:pos="-720"/>
              </w:tabs>
              <w:spacing w:after="0" w:line="240" w:lineRule="auto"/>
              <w:rPr>
                <w:rFonts w:ascii="Times New Roman" w:eastAsia="Times New Roman" w:hAnsi="Times New Roman" w:cs="Times New Roman"/>
                <w:sz w:val="20"/>
                <w:szCs w:val="20"/>
              </w:rPr>
            </w:pPr>
            <w:r w:rsidRPr="004F66DA">
              <w:rPr>
                <w:rFonts w:ascii="Times New Roman" w:eastAsia="Times New Roman" w:hAnsi="Times New Roman" w:cs="Times New Roman"/>
              </w:rPr>
              <w:t xml:space="preserve">Online </w:t>
            </w:r>
          </w:p>
        </w:tc>
        <w:tc>
          <w:tcPr>
            <w:tcW w:w="2835" w:type="dxa"/>
            <w:vAlign w:val="center"/>
          </w:tcPr>
          <w:p w14:paraId="6DDDCB06" w14:textId="67F2DD57" w:rsidR="004F66DA" w:rsidRDefault="004F66DA" w:rsidP="004F66DA">
            <w:pPr>
              <w:tabs>
                <w:tab w:val="left" w:pos="-720"/>
              </w:tabs>
              <w:spacing w:after="0" w:line="240" w:lineRule="auto"/>
              <w:rPr>
                <w:rFonts w:ascii="Times New Roman" w:eastAsia="Times New Roman" w:hAnsi="Times New Roman" w:cs="Times New Roman"/>
                <w:sz w:val="20"/>
                <w:szCs w:val="20"/>
              </w:rPr>
            </w:pPr>
            <w:r w:rsidRPr="004F66DA">
              <w:rPr>
                <w:rFonts w:ascii="Times New Roman" w:eastAsia="Times New Roman" w:hAnsi="Times New Roman" w:cs="Times New Roman"/>
              </w:rPr>
              <w:t>Canva templates, startup pitch deck examples, YouTube tutorials, and textbooks</w:t>
            </w:r>
          </w:p>
        </w:tc>
        <w:tc>
          <w:tcPr>
            <w:tcW w:w="1417" w:type="dxa"/>
            <w:vAlign w:val="center"/>
          </w:tcPr>
          <w:p w14:paraId="70C29BDD" w14:textId="6B22502F" w:rsidR="004F66DA" w:rsidRDefault="004F66DA" w:rsidP="004F66DA">
            <w:pPr>
              <w:tabs>
                <w:tab w:val="left" w:pos="-720"/>
              </w:tabs>
              <w:spacing w:after="0" w:line="240" w:lineRule="auto"/>
              <w:rPr>
                <w:rFonts w:ascii="Times New Roman" w:eastAsia="Times New Roman" w:hAnsi="Times New Roman" w:cs="Times New Roman"/>
                <w:sz w:val="20"/>
                <w:szCs w:val="20"/>
              </w:rPr>
            </w:pPr>
            <w:r w:rsidRPr="004F66DA">
              <w:rPr>
                <w:rFonts w:ascii="Times New Roman" w:eastAsia="Times New Roman" w:hAnsi="Times New Roman" w:cs="Times New Roman"/>
              </w:rPr>
              <w:t>As required</w:t>
            </w:r>
          </w:p>
        </w:tc>
        <w:tc>
          <w:tcPr>
            <w:tcW w:w="1415" w:type="dxa"/>
            <w:vAlign w:val="center"/>
          </w:tcPr>
          <w:p w14:paraId="74E262B2" w14:textId="1E6B0566" w:rsidR="004F66DA" w:rsidRDefault="004F66DA" w:rsidP="004F66DA">
            <w:pPr>
              <w:tabs>
                <w:tab w:val="left" w:pos="-720"/>
              </w:tabs>
              <w:spacing w:after="0" w:line="240" w:lineRule="auto"/>
              <w:rPr>
                <w:rFonts w:ascii="Times New Roman" w:eastAsia="Times New Roman" w:hAnsi="Times New Roman" w:cs="Times New Roman"/>
                <w:sz w:val="20"/>
                <w:szCs w:val="20"/>
              </w:rPr>
            </w:pPr>
            <w:r w:rsidRPr="004F66DA">
              <w:rPr>
                <w:rFonts w:ascii="Times New Roman" w:eastAsia="Times New Roman" w:hAnsi="Times New Roman" w:cs="Times New Roman"/>
              </w:rPr>
              <w:t>-</w:t>
            </w:r>
          </w:p>
        </w:tc>
      </w:tr>
    </w:tbl>
    <w:p w14:paraId="601C1CB5" w14:textId="77777777" w:rsidR="00FD428F" w:rsidRDefault="00FD428F" w:rsidP="00FD428F">
      <w:pPr>
        <w:spacing w:after="0" w:line="240" w:lineRule="auto"/>
        <w:jc w:val="both"/>
        <w:rPr>
          <w:rFonts w:ascii="Times New Roman" w:eastAsia="Times New Roman" w:hAnsi="Times New Roman" w:cs="Times New Roman"/>
          <w:color w:val="000000"/>
        </w:rPr>
      </w:pPr>
    </w:p>
    <w:p w14:paraId="57B75BA0" w14:textId="77777777" w:rsidR="004F66DA" w:rsidRPr="004F66DA" w:rsidRDefault="004F66DA" w:rsidP="004F66DA">
      <w:pPr>
        <w:spacing w:after="0" w:line="240" w:lineRule="auto"/>
        <w:ind w:left="360"/>
        <w:jc w:val="both"/>
        <w:rPr>
          <w:rFonts w:ascii="Times New Roman" w:eastAsia="Times New Roman" w:hAnsi="Times New Roman" w:cs="Times New Roman"/>
          <w:color w:val="000000"/>
        </w:rPr>
      </w:pPr>
    </w:p>
    <w:p w14:paraId="3186339B" w14:textId="2EF71397" w:rsidR="00FD428F" w:rsidRDefault="00FD428F" w:rsidP="00643B64">
      <w:pPr>
        <w:numPr>
          <w:ilvl w:val="0"/>
          <w:numId w:val="76"/>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Actual Procedure Followe</w:t>
      </w:r>
      <w:r w:rsidR="004F66DA">
        <w:rPr>
          <w:rFonts w:ascii="Times New Roman" w:eastAsia="Times New Roman" w:hAnsi="Times New Roman" w:cs="Times New Roman"/>
          <w:b/>
          <w:bCs/>
          <w:color w:val="000000"/>
        </w:rPr>
        <w:t>d</w:t>
      </w:r>
    </w:p>
    <w:p w14:paraId="53C0A2C5" w14:textId="77777777" w:rsidR="00FD428F" w:rsidRDefault="00FD428F" w:rsidP="00FD428F">
      <w:pPr>
        <w:spacing w:after="0" w:line="240" w:lineRule="auto"/>
        <w:jc w:val="both"/>
        <w:rPr>
          <w:rFonts w:ascii="Times New Roman" w:eastAsia="Times New Roman" w:hAnsi="Times New Roman" w:cs="Times New Roman"/>
        </w:rPr>
      </w:pPr>
    </w:p>
    <w:p w14:paraId="7E5BF518" w14:textId="77777777" w:rsidR="00F942F0" w:rsidRPr="00F942F0" w:rsidRDefault="00F942F0" w:rsidP="00F942F0">
      <w:pPr>
        <w:pStyle w:val="ListParagraph"/>
        <w:numPr>
          <w:ilvl w:val="0"/>
          <w:numId w:val="150"/>
        </w:numPr>
        <w:spacing w:after="0" w:line="276" w:lineRule="auto"/>
        <w:jc w:val="both"/>
        <w:rPr>
          <w:rFonts w:ascii="Times New Roman" w:eastAsia="Times New Roman" w:hAnsi="Times New Roman" w:cs="Times New Roman"/>
          <w:color w:val="000000"/>
        </w:rPr>
      </w:pPr>
      <w:r w:rsidRPr="00F942F0">
        <w:rPr>
          <w:rFonts w:ascii="Times New Roman" w:eastAsia="Times New Roman" w:hAnsi="Times New Roman" w:cs="Times New Roman"/>
          <w:color w:val="000000"/>
        </w:rPr>
        <w:t xml:space="preserve">Selected the startup idea </w:t>
      </w:r>
      <w:r w:rsidRPr="00F942F0">
        <w:rPr>
          <w:rFonts w:ascii="Times New Roman" w:eastAsia="Times New Roman" w:hAnsi="Times New Roman" w:cs="Times New Roman"/>
          <w:b/>
          <w:bCs/>
          <w:color w:val="000000"/>
        </w:rPr>
        <w:t>Digital Attendance and Productivity Tracker</w:t>
      </w:r>
      <w:r w:rsidRPr="00F942F0">
        <w:rPr>
          <w:rFonts w:ascii="Times New Roman" w:eastAsia="Times New Roman" w:hAnsi="Times New Roman" w:cs="Times New Roman"/>
          <w:color w:val="000000"/>
        </w:rPr>
        <w:t xml:space="preserve"> based on the mini-project concept. </w:t>
      </w:r>
    </w:p>
    <w:p w14:paraId="28D69F2B" w14:textId="77777777" w:rsidR="00F942F0" w:rsidRPr="00F942F0" w:rsidRDefault="00F942F0" w:rsidP="00F942F0">
      <w:pPr>
        <w:pStyle w:val="ListParagraph"/>
        <w:numPr>
          <w:ilvl w:val="0"/>
          <w:numId w:val="150"/>
        </w:numPr>
        <w:spacing w:after="0" w:line="276" w:lineRule="auto"/>
        <w:jc w:val="both"/>
        <w:rPr>
          <w:rFonts w:ascii="Times New Roman" w:eastAsia="Times New Roman" w:hAnsi="Times New Roman" w:cs="Times New Roman"/>
          <w:color w:val="000000"/>
        </w:rPr>
      </w:pPr>
      <w:r w:rsidRPr="00F942F0">
        <w:rPr>
          <w:rFonts w:ascii="Times New Roman" w:eastAsia="Times New Roman" w:hAnsi="Times New Roman" w:cs="Times New Roman"/>
          <w:color w:val="000000"/>
        </w:rPr>
        <w:t xml:space="preserve">Studied the purpose and structure of an </w:t>
      </w:r>
      <w:r w:rsidRPr="00F942F0">
        <w:rPr>
          <w:rFonts w:ascii="Times New Roman" w:eastAsia="Times New Roman" w:hAnsi="Times New Roman" w:cs="Times New Roman"/>
          <w:b/>
          <w:bCs/>
          <w:color w:val="000000"/>
        </w:rPr>
        <w:t>investor pitch deck</w:t>
      </w:r>
      <w:r w:rsidRPr="00F942F0">
        <w:rPr>
          <w:rFonts w:ascii="Times New Roman" w:eastAsia="Times New Roman" w:hAnsi="Times New Roman" w:cs="Times New Roman"/>
          <w:color w:val="000000"/>
        </w:rPr>
        <w:t xml:space="preserve">, which is used to present startup ideas to potential investors. </w:t>
      </w:r>
    </w:p>
    <w:p w14:paraId="4CA4FB6E" w14:textId="77777777" w:rsidR="00F942F0" w:rsidRPr="00F942F0" w:rsidRDefault="00F942F0" w:rsidP="00F942F0">
      <w:pPr>
        <w:pStyle w:val="ListParagraph"/>
        <w:numPr>
          <w:ilvl w:val="0"/>
          <w:numId w:val="150"/>
        </w:numPr>
        <w:spacing w:after="0" w:line="276" w:lineRule="auto"/>
        <w:jc w:val="both"/>
        <w:rPr>
          <w:rFonts w:ascii="Times New Roman" w:eastAsia="Times New Roman" w:hAnsi="Times New Roman" w:cs="Times New Roman"/>
          <w:color w:val="000000"/>
        </w:rPr>
      </w:pPr>
      <w:r w:rsidRPr="00F942F0">
        <w:rPr>
          <w:rFonts w:ascii="Times New Roman" w:eastAsia="Times New Roman" w:hAnsi="Times New Roman" w:cs="Times New Roman"/>
          <w:color w:val="000000"/>
        </w:rPr>
        <w:t xml:space="preserve">Chose a suitable </w:t>
      </w:r>
      <w:r w:rsidRPr="00F942F0">
        <w:rPr>
          <w:rFonts w:ascii="Times New Roman" w:eastAsia="Times New Roman" w:hAnsi="Times New Roman" w:cs="Times New Roman"/>
          <w:b/>
          <w:bCs/>
          <w:color w:val="000000"/>
        </w:rPr>
        <w:t>pitch deck template using Canva</w:t>
      </w:r>
      <w:r w:rsidRPr="00F942F0">
        <w:rPr>
          <w:rFonts w:ascii="Times New Roman" w:eastAsia="Times New Roman" w:hAnsi="Times New Roman" w:cs="Times New Roman"/>
          <w:color w:val="000000"/>
        </w:rPr>
        <w:t xml:space="preserve"> to design the presentation slides. </w:t>
      </w:r>
    </w:p>
    <w:p w14:paraId="704E7763" w14:textId="77777777" w:rsidR="00F942F0" w:rsidRPr="00F942F0" w:rsidRDefault="00F942F0" w:rsidP="00F942F0">
      <w:pPr>
        <w:pStyle w:val="ListParagraph"/>
        <w:numPr>
          <w:ilvl w:val="0"/>
          <w:numId w:val="150"/>
        </w:numPr>
        <w:spacing w:after="0" w:line="276" w:lineRule="auto"/>
        <w:jc w:val="both"/>
        <w:rPr>
          <w:rFonts w:ascii="Times New Roman" w:eastAsia="Times New Roman" w:hAnsi="Times New Roman" w:cs="Times New Roman"/>
          <w:color w:val="000000"/>
        </w:rPr>
      </w:pPr>
      <w:r w:rsidRPr="00F942F0">
        <w:rPr>
          <w:rFonts w:ascii="Times New Roman" w:eastAsia="Times New Roman" w:hAnsi="Times New Roman" w:cs="Times New Roman"/>
          <w:color w:val="000000"/>
        </w:rPr>
        <w:t xml:space="preserve">Organized the slides to include important sections such as </w:t>
      </w:r>
      <w:r w:rsidRPr="00F942F0">
        <w:rPr>
          <w:rFonts w:ascii="Times New Roman" w:eastAsia="Times New Roman" w:hAnsi="Times New Roman" w:cs="Times New Roman"/>
          <w:b/>
          <w:bCs/>
          <w:color w:val="000000"/>
        </w:rPr>
        <w:t>problem statement, proposed solution, product and technology overview, target market, and value proposition</w:t>
      </w:r>
      <w:r w:rsidRPr="00F942F0">
        <w:rPr>
          <w:rFonts w:ascii="Times New Roman" w:eastAsia="Times New Roman" w:hAnsi="Times New Roman" w:cs="Times New Roman"/>
          <w:color w:val="000000"/>
        </w:rPr>
        <w:t xml:space="preserve">. </w:t>
      </w:r>
    </w:p>
    <w:p w14:paraId="0D46F54C" w14:textId="77777777" w:rsidR="00F942F0" w:rsidRPr="00F942F0" w:rsidRDefault="00F942F0" w:rsidP="00F942F0">
      <w:pPr>
        <w:pStyle w:val="ListParagraph"/>
        <w:numPr>
          <w:ilvl w:val="0"/>
          <w:numId w:val="150"/>
        </w:numPr>
        <w:spacing w:after="0" w:line="276" w:lineRule="auto"/>
        <w:jc w:val="both"/>
        <w:rPr>
          <w:rFonts w:ascii="Times New Roman" w:eastAsia="Times New Roman" w:hAnsi="Times New Roman" w:cs="Times New Roman"/>
          <w:color w:val="000000"/>
        </w:rPr>
      </w:pPr>
      <w:r w:rsidRPr="00F942F0">
        <w:rPr>
          <w:rFonts w:ascii="Times New Roman" w:eastAsia="Times New Roman" w:hAnsi="Times New Roman" w:cs="Times New Roman"/>
          <w:color w:val="000000"/>
        </w:rPr>
        <w:t xml:space="preserve">Added business-related information including </w:t>
      </w:r>
      <w:r w:rsidRPr="00F942F0">
        <w:rPr>
          <w:rFonts w:ascii="Times New Roman" w:eastAsia="Times New Roman" w:hAnsi="Times New Roman" w:cs="Times New Roman"/>
          <w:b/>
          <w:bCs/>
          <w:color w:val="000000"/>
        </w:rPr>
        <w:t>business model, market size estimation, competitor analysis, marketing strategy, and financial highlights</w:t>
      </w:r>
      <w:r w:rsidRPr="00F942F0">
        <w:rPr>
          <w:rFonts w:ascii="Times New Roman" w:eastAsia="Times New Roman" w:hAnsi="Times New Roman" w:cs="Times New Roman"/>
          <w:color w:val="000000"/>
        </w:rPr>
        <w:t xml:space="preserve">. </w:t>
      </w:r>
    </w:p>
    <w:p w14:paraId="763D2079" w14:textId="77777777" w:rsidR="00F942F0" w:rsidRPr="00F942F0" w:rsidRDefault="00F942F0" w:rsidP="00F942F0">
      <w:pPr>
        <w:pStyle w:val="ListParagraph"/>
        <w:numPr>
          <w:ilvl w:val="0"/>
          <w:numId w:val="150"/>
        </w:numPr>
        <w:spacing w:after="0" w:line="276" w:lineRule="auto"/>
        <w:jc w:val="both"/>
        <w:rPr>
          <w:rFonts w:ascii="Times New Roman" w:eastAsia="Times New Roman" w:hAnsi="Times New Roman" w:cs="Times New Roman"/>
          <w:color w:val="000000"/>
        </w:rPr>
      </w:pPr>
      <w:r w:rsidRPr="00F942F0">
        <w:rPr>
          <w:rFonts w:ascii="Times New Roman" w:eastAsia="Times New Roman" w:hAnsi="Times New Roman" w:cs="Times New Roman"/>
          <w:color w:val="000000"/>
        </w:rPr>
        <w:t xml:space="preserve">Designed the slides using </w:t>
      </w:r>
      <w:r w:rsidRPr="00F942F0">
        <w:rPr>
          <w:rFonts w:ascii="Times New Roman" w:eastAsia="Times New Roman" w:hAnsi="Times New Roman" w:cs="Times New Roman"/>
          <w:b/>
          <w:bCs/>
          <w:color w:val="000000"/>
        </w:rPr>
        <w:t>icons, charts, and consistent colour themes</w:t>
      </w:r>
      <w:r w:rsidRPr="00F942F0">
        <w:rPr>
          <w:rFonts w:ascii="Times New Roman" w:eastAsia="Times New Roman" w:hAnsi="Times New Roman" w:cs="Times New Roman"/>
          <w:color w:val="000000"/>
        </w:rPr>
        <w:t xml:space="preserve"> to improve visual clarity and presentation quality. </w:t>
      </w:r>
    </w:p>
    <w:p w14:paraId="2213C72F" w14:textId="77777777" w:rsidR="00F942F0" w:rsidRPr="00F942F0" w:rsidRDefault="00F942F0" w:rsidP="00F942F0">
      <w:pPr>
        <w:pStyle w:val="ListParagraph"/>
        <w:numPr>
          <w:ilvl w:val="0"/>
          <w:numId w:val="150"/>
        </w:numPr>
        <w:spacing w:after="0" w:line="276" w:lineRule="auto"/>
        <w:jc w:val="both"/>
        <w:rPr>
          <w:rFonts w:ascii="Times New Roman" w:eastAsia="Times New Roman" w:hAnsi="Times New Roman" w:cs="Times New Roman"/>
          <w:color w:val="000000"/>
        </w:rPr>
      </w:pPr>
      <w:r w:rsidRPr="00F942F0">
        <w:rPr>
          <w:rFonts w:ascii="Times New Roman" w:eastAsia="Times New Roman" w:hAnsi="Times New Roman" w:cs="Times New Roman"/>
          <w:color w:val="000000"/>
        </w:rPr>
        <w:t xml:space="preserve">Ensured that each slide contained </w:t>
      </w:r>
      <w:r w:rsidRPr="00F942F0">
        <w:rPr>
          <w:rFonts w:ascii="Times New Roman" w:eastAsia="Times New Roman" w:hAnsi="Times New Roman" w:cs="Times New Roman"/>
          <w:b/>
          <w:bCs/>
          <w:color w:val="000000"/>
        </w:rPr>
        <w:t>short bullet points and clear explanations</w:t>
      </w:r>
      <w:r w:rsidRPr="00F942F0">
        <w:rPr>
          <w:rFonts w:ascii="Times New Roman" w:eastAsia="Times New Roman" w:hAnsi="Times New Roman" w:cs="Times New Roman"/>
          <w:color w:val="000000"/>
        </w:rPr>
        <w:t xml:space="preserve"> so the startup idea could be easily understood. </w:t>
      </w:r>
    </w:p>
    <w:p w14:paraId="5DB01125" w14:textId="4043CF5A" w:rsidR="00F942F0" w:rsidRDefault="00F942F0" w:rsidP="00F942F0">
      <w:pPr>
        <w:pStyle w:val="ListParagraph"/>
        <w:numPr>
          <w:ilvl w:val="0"/>
          <w:numId w:val="150"/>
        </w:numPr>
        <w:spacing w:after="0" w:line="276" w:lineRule="auto"/>
        <w:jc w:val="both"/>
        <w:rPr>
          <w:rFonts w:ascii="Times New Roman" w:eastAsia="Times New Roman" w:hAnsi="Times New Roman" w:cs="Times New Roman"/>
          <w:color w:val="000000"/>
        </w:rPr>
      </w:pPr>
      <w:r w:rsidRPr="00F942F0">
        <w:rPr>
          <w:rFonts w:ascii="Times New Roman" w:eastAsia="Times New Roman" w:hAnsi="Times New Roman" w:cs="Times New Roman"/>
          <w:color w:val="000000"/>
        </w:rPr>
        <w:t xml:space="preserve">Reviewed and refined the pitch deck to improve </w:t>
      </w:r>
      <w:r w:rsidRPr="00F942F0">
        <w:rPr>
          <w:rFonts w:ascii="Times New Roman" w:eastAsia="Times New Roman" w:hAnsi="Times New Roman" w:cs="Times New Roman"/>
          <w:b/>
          <w:bCs/>
          <w:color w:val="000000"/>
        </w:rPr>
        <w:t>content clarity, logical flow, and overall presentation quality</w:t>
      </w:r>
      <w:r w:rsidRPr="00F942F0">
        <w:rPr>
          <w:rFonts w:ascii="Times New Roman" w:eastAsia="Times New Roman" w:hAnsi="Times New Roman" w:cs="Times New Roman"/>
          <w:color w:val="000000"/>
        </w:rPr>
        <w:t xml:space="preserve">. </w:t>
      </w:r>
    </w:p>
    <w:p w14:paraId="50F4B08C" w14:textId="77777777" w:rsidR="00F942F0" w:rsidRPr="00F942F0" w:rsidRDefault="00F942F0" w:rsidP="00F942F0">
      <w:pPr>
        <w:pStyle w:val="ListParagraph"/>
        <w:spacing w:after="0" w:line="276" w:lineRule="auto"/>
        <w:jc w:val="both"/>
        <w:rPr>
          <w:rFonts w:ascii="Times New Roman" w:eastAsia="Times New Roman" w:hAnsi="Times New Roman" w:cs="Times New Roman"/>
          <w:color w:val="000000"/>
        </w:rPr>
      </w:pPr>
    </w:p>
    <w:p w14:paraId="1D14E26F" w14:textId="0F6096CB" w:rsidR="004F66DA" w:rsidRDefault="00FD428F" w:rsidP="004F66DA">
      <w:pPr>
        <w:numPr>
          <w:ilvl w:val="0"/>
          <w:numId w:val="76"/>
        </w:num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Observations and Data</w:t>
      </w:r>
    </w:p>
    <w:p w14:paraId="7C4CC003" w14:textId="77777777" w:rsidR="00F942F0" w:rsidRPr="004F66DA" w:rsidRDefault="00F942F0" w:rsidP="00F942F0">
      <w:pPr>
        <w:spacing w:after="0" w:line="240" w:lineRule="auto"/>
        <w:ind w:left="360"/>
        <w:jc w:val="both"/>
        <w:rPr>
          <w:rFonts w:ascii="Times New Roman" w:eastAsia="Times New Roman" w:hAnsi="Times New Roman" w:cs="Times New Roman"/>
          <w:b/>
          <w:bCs/>
          <w:color w:val="000000"/>
        </w:rPr>
      </w:pPr>
    </w:p>
    <w:tbl>
      <w:tblPr>
        <w:tblStyle w:val="Style51"/>
        <w:tblW w:w="980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776"/>
        <w:gridCol w:w="2456"/>
        <w:gridCol w:w="2193"/>
        <w:gridCol w:w="2191"/>
        <w:gridCol w:w="2191"/>
      </w:tblGrid>
      <w:tr w:rsidR="00FD428F" w14:paraId="57CF2BDE" w14:textId="77777777" w:rsidTr="004F66DA">
        <w:trPr>
          <w:trHeight w:val="393"/>
          <w:tblHeader/>
          <w:jc w:val="center"/>
        </w:trPr>
        <w:tc>
          <w:tcPr>
            <w:tcW w:w="776" w:type="dxa"/>
            <w:tcBorders>
              <w:bottom w:val="single" w:sz="4" w:space="0" w:color="000000"/>
              <w:right w:val="single" w:sz="4" w:space="0" w:color="000000"/>
            </w:tcBorders>
            <w:vAlign w:val="center"/>
          </w:tcPr>
          <w:p w14:paraId="1E7679CC" w14:textId="77777777" w:rsidR="00FD428F" w:rsidRDefault="00FD428F" w:rsidP="004F66DA">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 No.</w:t>
            </w:r>
          </w:p>
        </w:tc>
        <w:tc>
          <w:tcPr>
            <w:tcW w:w="2456" w:type="dxa"/>
            <w:tcBorders>
              <w:left w:val="single" w:sz="4" w:space="0" w:color="000000"/>
              <w:bottom w:val="single" w:sz="4" w:space="0" w:color="000000"/>
              <w:right w:val="single" w:sz="4" w:space="0" w:color="000000"/>
            </w:tcBorders>
            <w:vAlign w:val="center"/>
          </w:tcPr>
          <w:p w14:paraId="422B423A" w14:textId="77777777" w:rsidR="00FD428F" w:rsidRDefault="00FD428F" w:rsidP="004F66DA">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Entrepreneur</w:t>
            </w:r>
          </w:p>
        </w:tc>
        <w:tc>
          <w:tcPr>
            <w:tcW w:w="2193" w:type="dxa"/>
            <w:tcBorders>
              <w:left w:val="single" w:sz="4" w:space="0" w:color="000000"/>
              <w:bottom w:val="single" w:sz="4" w:space="0" w:color="000000"/>
              <w:right w:val="single" w:sz="4" w:space="0" w:color="000000"/>
            </w:tcBorders>
            <w:vAlign w:val="center"/>
          </w:tcPr>
          <w:tbl>
            <w:tblPr>
              <w:tblStyle w:val="Style52"/>
              <w:tblW w:w="98" w:type="dxa"/>
              <w:tblInd w:w="0" w:type="dxa"/>
              <w:tblLayout w:type="fixed"/>
              <w:tblCellMar>
                <w:top w:w="15" w:type="dxa"/>
                <w:left w:w="15" w:type="dxa"/>
                <w:bottom w:w="15" w:type="dxa"/>
                <w:right w:w="15" w:type="dxa"/>
              </w:tblCellMar>
              <w:tblLook w:val="04A0" w:firstRow="1" w:lastRow="0" w:firstColumn="1" w:lastColumn="0" w:noHBand="0" w:noVBand="1"/>
            </w:tblPr>
            <w:tblGrid>
              <w:gridCol w:w="98"/>
            </w:tblGrid>
            <w:tr w:rsidR="00FD428F" w14:paraId="47FE7B7F" w14:textId="77777777" w:rsidTr="004F66DA">
              <w:trPr>
                <w:trHeight w:val="255"/>
              </w:trPr>
              <w:tc>
                <w:tcPr>
                  <w:tcW w:w="98" w:type="dxa"/>
                  <w:vAlign w:val="center"/>
                </w:tcPr>
                <w:p w14:paraId="109890FA" w14:textId="77777777" w:rsidR="00FD428F" w:rsidRDefault="00FD428F" w:rsidP="004F66DA">
                  <w:pPr>
                    <w:spacing w:after="0" w:line="240" w:lineRule="auto"/>
                    <w:jc w:val="center"/>
                    <w:rPr>
                      <w:rFonts w:ascii="Times New Roman" w:eastAsia="Times New Roman" w:hAnsi="Times New Roman" w:cs="Times New Roman"/>
                      <w:b/>
                      <w:bCs/>
                      <w:sz w:val="20"/>
                      <w:szCs w:val="20"/>
                    </w:rPr>
                  </w:pPr>
                </w:p>
              </w:tc>
            </w:tr>
          </w:tbl>
          <w:p w14:paraId="08D48537" w14:textId="77777777" w:rsidR="00FD428F" w:rsidRDefault="00FD428F" w:rsidP="004F66DA">
            <w:pPr>
              <w:spacing w:after="0" w:line="240" w:lineRule="auto"/>
              <w:ind w:right="152"/>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Major Venture</w:t>
            </w:r>
          </w:p>
          <w:p w14:paraId="5C074CCC" w14:textId="77777777" w:rsidR="00FD428F" w:rsidRDefault="00FD428F" w:rsidP="004F66DA">
            <w:pPr>
              <w:spacing w:after="0" w:line="240" w:lineRule="auto"/>
              <w:ind w:right="152"/>
              <w:jc w:val="center"/>
              <w:rPr>
                <w:rFonts w:ascii="Times New Roman" w:eastAsia="Times New Roman" w:hAnsi="Times New Roman" w:cs="Times New Roman"/>
                <w:b/>
                <w:bCs/>
                <w:sz w:val="20"/>
                <w:szCs w:val="20"/>
              </w:rPr>
            </w:pPr>
          </w:p>
        </w:tc>
        <w:tc>
          <w:tcPr>
            <w:tcW w:w="2191" w:type="dxa"/>
            <w:tcBorders>
              <w:left w:val="single" w:sz="4" w:space="0" w:color="000000"/>
              <w:bottom w:val="single" w:sz="4" w:space="0" w:color="000000"/>
              <w:right w:val="single" w:sz="4" w:space="0" w:color="000000"/>
            </w:tcBorders>
            <w:vAlign w:val="center"/>
          </w:tcPr>
          <w:p w14:paraId="1F1A0255" w14:textId="77777777" w:rsidR="00FD428F" w:rsidRDefault="00FD428F" w:rsidP="004F66DA">
            <w:pPr>
              <w:spacing w:after="0" w:line="240" w:lineRule="auto"/>
              <w:ind w:left="34" w:right="152"/>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Key Traits</w:t>
            </w:r>
          </w:p>
        </w:tc>
        <w:tc>
          <w:tcPr>
            <w:tcW w:w="2191" w:type="dxa"/>
            <w:tcBorders>
              <w:left w:val="single" w:sz="4" w:space="0" w:color="000000"/>
              <w:bottom w:val="single" w:sz="4" w:space="0" w:color="000000"/>
              <w:right w:val="single" w:sz="4" w:space="0" w:color="000000"/>
            </w:tcBorders>
            <w:vAlign w:val="center"/>
          </w:tcPr>
          <w:p w14:paraId="43D830A6" w14:textId="77777777" w:rsidR="00FD428F" w:rsidRDefault="00FD428F" w:rsidP="004F66DA">
            <w:pPr>
              <w:spacing w:after="0" w:line="240" w:lineRule="auto"/>
              <w:ind w:left="34" w:right="152"/>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Opportunity Identified</w:t>
            </w:r>
          </w:p>
        </w:tc>
      </w:tr>
      <w:tr w:rsidR="004F66DA" w14:paraId="0162796A" w14:textId="77777777" w:rsidTr="004F66DA">
        <w:trPr>
          <w:trHeight w:val="416"/>
          <w:jc w:val="center"/>
        </w:trPr>
        <w:tc>
          <w:tcPr>
            <w:tcW w:w="776" w:type="dxa"/>
            <w:tcBorders>
              <w:bottom w:val="single" w:sz="4" w:space="0" w:color="000000"/>
              <w:right w:val="single" w:sz="4" w:space="0" w:color="000000"/>
            </w:tcBorders>
          </w:tcPr>
          <w:p w14:paraId="41D2BC24" w14:textId="77777777" w:rsidR="004F66DA" w:rsidRDefault="004F66DA" w:rsidP="004F66DA">
            <w:pPr>
              <w:numPr>
                <w:ilvl w:val="0"/>
                <w:numId w:val="28"/>
              </w:numPr>
              <w:spacing w:after="0" w:line="240" w:lineRule="auto"/>
              <w:ind w:left="307"/>
              <w:jc w:val="center"/>
              <w:rPr>
                <w:rFonts w:ascii="Calibri" w:eastAsia="Calibri" w:hAnsi="Calibri" w:cs="Calibri"/>
                <w:color w:val="000000"/>
                <w:sz w:val="20"/>
                <w:szCs w:val="20"/>
              </w:rPr>
            </w:pPr>
          </w:p>
        </w:tc>
        <w:tc>
          <w:tcPr>
            <w:tcW w:w="2456" w:type="dxa"/>
            <w:tcBorders>
              <w:left w:val="single" w:sz="4" w:space="0" w:color="000000"/>
              <w:bottom w:val="single" w:sz="4" w:space="0" w:color="000000"/>
              <w:right w:val="single" w:sz="4" w:space="0" w:color="000000"/>
            </w:tcBorders>
            <w:vAlign w:val="center"/>
          </w:tcPr>
          <w:p w14:paraId="4C887869" w14:textId="4A1EAF7F" w:rsidR="004F66DA" w:rsidRPr="004F66DA" w:rsidRDefault="004F66DA" w:rsidP="004F66DA">
            <w:pPr>
              <w:spacing w:after="0" w:line="240" w:lineRule="auto"/>
              <w:rPr>
                <w:color w:val="000000"/>
                <w:sz w:val="20"/>
                <w:szCs w:val="20"/>
              </w:rPr>
            </w:pPr>
            <w:r w:rsidRPr="004F66DA">
              <w:rPr>
                <w:rFonts w:ascii="Times New Roman" w:eastAsia="Times New Roman" w:hAnsi="Times New Roman" w:cs="Times New Roman"/>
              </w:rPr>
              <w:t>Elon Musk</w:t>
            </w:r>
          </w:p>
        </w:tc>
        <w:tc>
          <w:tcPr>
            <w:tcW w:w="2193" w:type="dxa"/>
            <w:tcBorders>
              <w:left w:val="single" w:sz="4" w:space="0" w:color="000000"/>
              <w:bottom w:val="single" w:sz="4" w:space="0" w:color="000000"/>
              <w:right w:val="single" w:sz="4" w:space="0" w:color="000000"/>
            </w:tcBorders>
            <w:vAlign w:val="center"/>
          </w:tcPr>
          <w:p w14:paraId="2A802AFD" w14:textId="163F7E92" w:rsidR="004F66DA" w:rsidRPr="004F66DA" w:rsidRDefault="004F66DA" w:rsidP="004F66DA">
            <w:pPr>
              <w:spacing w:after="0" w:line="240" w:lineRule="auto"/>
              <w:rPr>
                <w:color w:val="000000"/>
                <w:sz w:val="20"/>
                <w:szCs w:val="20"/>
              </w:rPr>
            </w:pPr>
            <w:r w:rsidRPr="004F66DA">
              <w:rPr>
                <w:rFonts w:ascii="Times New Roman" w:eastAsia="Times New Roman" w:hAnsi="Times New Roman" w:cs="Times New Roman"/>
              </w:rPr>
              <w:t>Tesla, SpaceX</w:t>
            </w:r>
          </w:p>
        </w:tc>
        <w:tc>
          <w:tcPr>
            <w:tcW w:w="2191" w:type="dxa"/>
            <w:tcBorders>
              <w:left w:val="single" w:sz="4" w:space="0" w:color="000000"/>
              <w:bottom w:val="single" w:sz="4" w:space="0" w:color="000000"/>
              <w:right w:val="single" w:sz="4" w:space="0" w:color="000000"/>
            </w:tcBorders>
            <w:vAlign w:val="center"/>
          </w:tcPr>
          <w:p w14:paraId="11FDF365" w14:textId="1CE75BF1" w:rsidR="004F66DA" w:rsidRPr="004F66DA" w:rsidRDefault="004F66DA" w:rsidP="004F66DA">
            <w:pPr>
              <w:spacing w:after="0" w:line="240" w:lineRule="auto"/>
              <w:rPr>
                <w:color w:val="000000"/>
                <w:sz w:val="20"/>
                <w:szCs w:val="20"/>
              </w:rPr>
            </w:pPr>
            <w:r w:rsidRPr="004F66DA">
              <w:rPr>
                <w:rFonts w:ascii="Times New Roman" w:eastAsia="Times New Roman" w:hAnsi="Times New Roman" w:cs="Times New Roman"/>
              </w:rPr>
              <w:t>Visionary thinking, risk-taking</w:t>
            </w:r>
          </w:p>
        </w:tc>
        <w:tc>
          <w:tcPr>
            <w:tcW w:w="2191" w:type="dxa"/>
            <w:tcBorders>
              <w:left w:val="single" w:sz="4" w:space="0" w:color="000000"/>
              <w:bottom w:val="single" w:sz="4" w:space="0" w:color="000000"/>
              <w:right w:val="single" w:sz="4" w:space="0" w:color="000000"/>
            </w:tcBorders>
            <w:vAlign w:val="center"/>
          </w:tcPr>
          <w:p w14:paraId="566F281B" w14:textId="72BEE92A" w:rsidR="004F66DA" w:rsidRPr="004F66DA" w:rsidRDefault="004F66DA" w:rsidP="004F66DA">
            <w:pPr>
              <w:spacing w:after="0" w:line="240" w:lineRule="auto"/>
              <w:rPr>
                <w:color w:val="000000"/>
                <w:sz w:val="20"/>
                <w:szCs w:val="20"/>
              </w:rPr>
            </w:pPr>
            <w:r w:rsidRPr="004F66DA">
              <w:rPr>
                <w:rFonts w:ascii="Times New Roman" w:eastAsia="Times New Roman" w:hAnsi="Times New Roman" w:cs="Times New Roman"/>
              </w:rPr>
              <w:t>Electric mobility and space technology</w:t>
            </w:r>
          </w:p>
        </w:tc>
      </w:tr>
      <w:tr w:rsidR="004F66DA" w14:paraId="7B1D4499" w14:textId="77777777" w:rsidTr="004F66DA">
        <w:trPr>
          <w:trHeight w:val="380"/>
          <w:jc w:val="center"/>
        </w:trPr>
        <w:tc>
          <w:tcPr>
            <w:tcW w:w="776" w:type="dxa"/>
            <w:tcBorders>
              <w:top w:val="single" w:sz="4" w:space="0" w:color="000000"/>
              <w:bottom w:val="single" w:sz="4" w:space="0" w:color="000000"/>
              <w:right w:val="single" w:sz="4" w:space="0" w:color="000000"/>
            </w:tcBorders>
          </w:tcPr>
          <w:p w14:paraId="39D896AC" w14:textId="77777777" w:rsidR="004F66DA" w:rsidRDefault="004F66DA" w:rsidP="004F66DA">
            <w:pPr>
              <w:numPr>
                <w:ilvl w:val="0"/>
                <w:numId w:val="28"/>
              </w:numPr>
              <w:spacing w:after="0" w:line="240" w:lineRule="auto"/>
              <w:ind w:left="307"/>
              <w:jc w:val="center"/>
              <w:rPr>
                <w:rFonts w:ascii="Calibri" w:eastAsia="Calibri" w:hAnsi="Calibri" w:cs="Calibri"/>
                <w:color w:val="000000"/>
                <w:sz w:val="20"/>
                <w:szCs w:val="20"/>
              </w:rPr>
            </w:pPr>
          </w:p>
        </w:tc>
        <w:tc>
          <w:tcPr>
            <w:tcW w:w="2456" w:type="dxa"/>
            <w:tcBorders>
              <w:top w:val="single" w:sz="4" w:space="0" w:color="000000"/>
              <w:left w:val="single" w:sz="4" w:space="0" w:color="000000"/>
              <w:bottom w:val="single" w:sz="4" w:space="0" w:color="000000"/>
              <w:right w:val="single" w:sz="4" w:space="0" w:color="000000"/>
            </w:tcBorders>
            <w:vAlign w:val="center"/>
          </w:tcPr>
          <w:p w14:paraId="4519230C" w14:textId="2103EE70" w:rsidR="004F66DA" w:rsidRPr="004F66DA" w:rsidRDefault="004F66DA" w:rsidP="004F66DA">
            <w:pPr>
              <w:spacing w:after="0" w:line="240" w:lineRule="auto"/>
              <w:rPr>
                <w:color w:val="000000"/>
                <w:sz w:val="20"/>
                <w:szCs w:val="20"/>
              </w:rPr>
            </w:pPr>
            <w:r w:rsidRPr="004F66DA">
              <w:rPr>
                <w:rFonts w:ascii="Times New Roman" w:eastAsia="Times New Roman" w:hAnsi="Times New Roman" w:cs="Times New Roman"/>
              </w:rPr>
              <w:t>N. R. Narayana Murthy</w:t>
            </w:r>
          </w:p>
        </w:tc>
        <w:tc>
          <w:tcPr>
            <w:tcW w:w="2193" w:type="dxa"/>
            <w:tcBorders>
              <w:top w:val="single" w:sz="4" w:space="0" w:color="000000"/>
              <w:left w:val="single" w:sz="4" w:space="0" w:color="000000"/>
              <w:bottom w:val="single" w:sz="4" w:space="0" w:color="000000"/>
              <w:right w:val="single" w:sz="4" w:space="0" w:color="000000"/>
            </w:tcBorders>
            <w:vAlign w:val="center"/>
          </w:tcPr>
          <w:p w14:paraId="70624B23" w14:textId="2EDF1408" w:rsidR="004F66DA" w:rsidRPr="004F66DA" w:rsidRDefault="004F66DA" w:rsidP="004F66DA">
            <w:pPr>
              <w:spacing w:after="0" w:line="240" w:lineRule="auto"/>
              <w:rPr>
                <w:color w:val="000000"/>
                <w:sz w:val="20"/>
                <w:szCs w:val="20"/>
              </w:rPr>
            </w:pPr>
            <w:r w:rsidRPr="004F66DA">
              <w:rPr>
                <w:rFonts w:ascii="Times New Roman" w:eastAsia="Times New Roman" w:hAnsi="Times New Roman" w:cs="Times New Roman"/>
              </w:rPr>
              <w:t>Infosys</w:t>
            </w:r>
          </w:p>
        </w:tc>
        <w:tc>
          <w:tcPr>
            <w:tcW w:w="2191" w:type="dxa"/>
            <w:tcBorders>
              <w:top w:val="single" w:sz="4" w:space="0" w:color="000000"/>
              <w:left w:val="single" w:sz="4" w:space="0" w:color="000000"/>
              <w:bottom w:val="single" w:sz="4" w:space="0" w:color="000000"/>
              <w:right w:val="single" w:sz="4" w:space="0" w:color="000000"/>
            </w:tcBorders>
            <w:vAlign w:val="center"/>
          </w:tcPr>
          <w:p w14:paraId="05E97E5F" w14:textId="3F104C7A" w:rsidR="004F66DA" w:rsidRPr="004F66DA" w:rsidRDefault="004F66DA" w:rsidP="004F66DA">
            <w:pPr>
              <w:spacing w:after="0" w:line="240" w:lineRule="auto"/>
              <w:rPr>
                <w:color w:val="000000"/>
                <w:sz w:val="20"/>
                <w:szCs w:val="20"/>
              </w:rPr>
            </w:pPr>
            <w:r w:rsidRPr="004F66DA">
              <w:rPr>
                <w:rFonts w:ascii="Times New Roman" w:eastAsia="Times New Roman" w:hAnsi="Times New Roman" w:cs="Times New Roman"/>
              </w:rPr>
              <w:t>Integrity, innovation</w:t>
            </w:r>
          </w:p>
        </w:tc>
        <w:tc>
          <w:tcPr>
            <w:tcW w:w="2191" w:type="dxa"/>
            <w:tcBorders>
              <w:top w:val="single" w:sz="4" w:space="0" w:color="000000"/>
              <w:left w:val="single" w:sz="4" w:space="0" w:color="000000"/>
              <w:bottom w:val="single" w:sz="4" w:space="0" w:color="000000"/>
              <w:right w:val="single" w:sz="4" w:space="0" w:color="000000"/>
            </w:tcBorders>
            <w:vAlign w:val="center"/>
          </w:tcPr>
          <w:p w14:paraId="69A1B157" w14:textId="6F52A86D" w:rsidR="004F66DA" w:rsidRPr="004F66DA" w:rsidRDefault="004F66DA" w:rsidP="004F66DA">
            <w:pPr>
              <w:spacing w:after="0" w:line="240" w:lineRule="auto"/>
              <w:rPr>
                <w:color w:val="000000"/>
                <w:sz w:val="20"/>
                <w:szCs w:val="20"/>
              </w:rPr>
            </w:pPr>
            <w:r w:rsidRPr="004F66DA">
              <w:rPr>
                <w:rFonts w:ascii="Times New Roman" w:eastAsia="Times New Roman" w:hAnsi="Times New Roman" w:cs="Times New Roman"/>
              </w:rPr>
              <w:t>Global IT outsourcing and software services</w:t>
            </w:r>
          </w:p>
        </w:tc>
      </w:tr>
      <w:tr w:rsidR="004F66DA" w14:paraId="47B2244C" w14:textId="77777777" w:rsidTr="004F66DA">
        <w:trPr>
          <w:trHeight w:val="354"/>
          <w:jc w:val="center"/>
        </w:trPr>
        <w:tc>
          <w:tcPr>
            <w:tcW w:w="776" w:type="dxa"/>
            <w:tcBorders>
              <w:top w:val="single" w:sz="4" w:space="0" w:color="000000"/>
              <w:bottom w:val="single" w:sz="4" w:space="0" w:color="000000"/>
              <w:right w:val="single" w:sz="4" w:space="0" w:color="000000"/>
            </w:tcBorders>
          </w:tcPr>
          <w:p w14:paraId="2CDD944C" w14:textId="77777777" w:rsidR="004F66DA" w:rsidRDefault="004F66DA" w:rsidP="004F66DA">
            <w:pPr>
              <w:numPr>
                <w:ilvl w:val="0"/>
                <w:numId w:val="28"/>
              </w:numPr>
              <w:spacing w:after="0" w:line="240" w:lineRule="auto"/>
              <w:ind w:left="307"/>
              <w:jc w:val="center"/>
              <w:rPr>
                <w:rFonts w:ascii="Calibri" w:eastAsia="Calibri" w:hAnsi="Calibri" w:cs="Calibri"/>
                <w:color w:val="000000"/>
                <w:sz w:val="20"/>
                <w:szCs w:val="20"/>
              </w:rPr>
            </w:pPr>
          </w:p>
        </w:tc>
        <w:tc>
          <w:tcPr>
            <w:tcW w:w="2456" w:type="dxa"/>
            <w:tcBorders>
              <w:top w:val="single" w:sz="4" w:space="0" w:color="000000"/>
              <w:left w:val="single" w:sz="4" w:space="0" w:color="000000"/>
              <w:bottom w:val="single" w:sz="4" w:space="0" w:color="000000"/>
              <w:right w:val="single" w:sz="4" w:space="0" w:color="000000"/>
            </w:tcBorders>
            <w:vAlign w:val="center"/>
          </w:tcPr>
          <w:p w14:paraId="4B8F050B" w14:textId="51146212" w:rsidR="004F66DA" w:rsidRPr="004F66DA" w:rsidRDefault="004F66DA" w:rsidP="004F66DA">
            <w:pPr>
              <w:spacing w:after="0" w:line="240" w:lineRule="auto"/>
              <w:rPr>
                <w:color w:val="000000"/>
                <w:sz w:val="20"/>
                <w:szCs w:val="20"/>
              </w:rPr>
            </w:pPr>
            <w:r w:rsidRPr="004F66DA">
              <w:rPr>
                <w:rFonts w:ascii="Times New Roman" w:eastAsia="Times New Roman" w:hAnsi="Times New Roman" w:cs="Times New Roman"/>
              </w:rPr>
              <w:t>Ritesh Agarwal</w:t>
            </w:r>
          </w:p>
        </w:tc>
        <w:tc>
          <w:tcPr>
            <w:tcW w:w="2193" w:type="dxa"/>
            <w:tcBorders>
              <w:top w:val="single" w:sz="4" w:space="0" w:color="000000"/>
              <w:left w:val="single" w:sz="4" w:space="0" w:color="000000"/>
              <w:bottom w:val="single" w:sz="4" w:space="0" w:color="000000"/>
              <w:right w:val="single" w:sz="4" w:space="0" w:color="000000"/>
            </w:tcBorders>
            <w:vAlign w:val="center"/>
          </w:tcPr>
          <w:p w14:paraId="48C1643E" w14:textId="16032BC7" w:rsidR="004F66DA" w:rsidRPr="004F66DA" w:rsidRDefault="004F66DA" w:rsidP="004F66DA">
            <w:pPr>
              <w:spacing w:after="0" w:line="240" w:lineRule="auto"/>
              <w:rPr>
                <w:color w:val="000000"/>
                <w:sz w:val="20"/>
                <w:szCs w:val="20"/>
              </w:rPr>
            </w:pPr>
            <w:r w:rsidRPr="004F66DA">
              <w:rPr>
                <w:rFonts w:ascii="Times New Roman" w:eastAsia="Times New Roman" w:hAnsi="Times New Roman" w:cs="Times New Roman"/>
              </w:rPr>
              <w:t>OYO Rooms</w:t>
            </w:r>
          </w:p>
        </w:tc>
        <w:tc>
          <w:tcPr>
            <w:tcW w:w="2191" w:type="dxa"/>
            <w:tcBorders>
              <w:top w:val="single" w:sz="4" w:space="0" w:color="000000"/>
              <w:left w:val="single" w:sz="4" w:space="0" w:color="000000"/>
              <w:bottom w:val="single" w:sz="4" w:space="0" w:color="000000"/>
              <w:right w:val="single" w:sz="4" w:space="0" w:color="000000"/>
            </w:tcBorders>
            <w:vAlign w:val="center"/>
          </w:tcPr>
          <w:p w14:paraId="3E2F71EB" w14:textId="12B31F9A" w:rsidR="004F66DA" w:rsidRPr="004F66DA" w:rsidRDefault="004F66DA" w:rsidP="004F66DA">
            <w:pPr>
              <w:spacing w:after="0" w:line="240" w:lineRule="auto"/>
              <w:rPr>
                <w:color w:val="000000"/>
                <w:sz w:val="20"/>
                <w:szCs w:val="20"/>
              </w:rPr>
            </w:pPr>
            <w:r w:rsidRPr="004F66DA">
              <w:rPr>
                <w:rFonts w:ascii="Times New Roman" w:eastAsia="Times New Roman" w:hAnsi="Times New Roman" w:cs="Times New Roman"/>
              </w:rPr>
              <w:t>Persistence, creativity</w:t>
            </w:r>
          </w:p>
        </w:tc>
        <w:tc>
          <w:tcPr>
            <w:tcW w:w="2191" w:type="dxa"/>
            <w:tcBorders>
              <w:top w:val="single" w:sz="4" w:space="0" w:color="000000"/>
              <w:left w:val="single" w:sz="4" w:space="0" w:color="000000"/>
              <w:bottom w:val="single" w:sz="4" w:space="0" w:color="000000"/>
              <w:right w:val="single" w:sz="4" w:space="0" w:color="000000"/>
            </w:tcBorders>
            <w:vAlign w:val="center"/>
          </w:tcPr>
          <w:p w14:paraId="3D322494" w14:textId="7CD01429" w:rsidR="004F66DA" w:rsidRPr="004F66DA" w:rsidRDefault="004F66DA" w:rsidP="004F66DA">
            <w:pPr>
              <w:spacing w:after="0" w:line="240" w:lineRule="auto"/>
              <w:rPr>
                <w:color w:val="000000"/>
                <w:sz w:val="20"/>
                <w:szCs w:val="20"/>
              </w:rPr>
            </w:pPr>
            <w:r w:rsidRPr="004F66DA">
              <w:rPr>
                <w:rFonts w:ascii="Times New Roman" w:eastAsia="Times New Roman" w:hAnsi="Times New Roman" w:cs="Times New Roman"/>
              </w:rPr>
              <w:t>Budget hospitality and smart booking platforms</w:t>
            </w:r>
          </w:p>
        </w:tc>
      </w:tr>
      <w:tr w:rsidR="004F66DA" w14:paraId="0393BC4E" w14:textId="77777777" w:rsidTr="004F66DA">
        <w:trPr>
          <w:trHeight w:val="354"/>
          <w:jc w:val="center"/>
        </w:trPr>
        <w:tc>
          <w:tcPr>
            <w:tcW w:w="776" w:type="dxa"/>
            <w:tcBorders>
              <w:top w:val="single" w:sz="4" w:space="0" w:color="000000"/>
              <w:bottom w:val="single" w:sz="4" w:space="0" w:color="000000"/>
              <w:right w:val="single" w:sz="4" w:space="0" w:color="000000"/>
            </w:tcBorders>
          </w:tcPr>
          <w:p w14:paraId="18274BFB" w14:textId="77777777" w:rsidR="004F66DA" w:rsidRDefault="004F66DA" w:rsidP="004F66DA">
            <w:pPr>
              <w:numPr>
                <w:ilvl w:val="0"/>
                <w:numId w:val="28"/>
              </w:numPr>
              <w:spacing w:after="0" w:line="240" w:lineRule="auto"/>
              <w:ind w:left="307"/>
              <w:jc w:val="center"/>
              <w:rPr>
                <w:rFonts w:ascii="Calibri" w:eastAsia="Calibri" w:hAnsi="Calibri" w:cs="Calibri"/>
                <w:color w:val="000000"/>
                <w:sz w:val="20"/>
                <w:szCs w:val="20"/>
              </w:rPr>
            </w:pPr>
          </w:p>
        </w:tc>
        <w:tc>
          <w:tcPr>
            <w:tcW w:w="2456" w:type="dxa"/>
            <w:tcBorders>
              <w:top w:val="single" w:sz="4" w:space="0" w:color="000000"/>
              <w:left w:val="single" w:sz="4" w:space="0" w:color="000000"/>
              <w:bottom w:val="single" w:sz="4" w:space="0" w:color="000000"/>
              <w:right w:val="single" w:sz="4" w:space="0" w:color="000000"/>
            </w:tcBorders>
            <w:vAlign w:val="center"/>
          </w:tcPr>
          <w:p w14:paraId="369AA3E4" w14:textId="55A25218" w:rsidR="004F66DA" w:rsidRPr="004F66DA" w:rsidRDefault="004F66DA" w:rsidP="004F66DA">
            <w:pPr>
              <w:spacing w:after="0" w:line="240" w:lineRule="auto"/>
              <w:rPr>
                <w:color w:val="000000"/>
                <w:sz w:val="20"/>
                <w:szCs w:val="20"/>
              </w:rPr>
            </w:pPr>
            <w:proofErr w:type="spellStart"/>
            <w:r w:rsidRPr="004F66DA">
              <w:rPr>
                <w:rFonts w:ascii="Times New Roman" w:eastAsia="Times New Roman" w:hAnsi="Times New Roman" w:cs="Times New Roman"/>
              </w:rPr>
              <w:t>Byju</w:t>
            </w:r>
            <w:proofErr w:type="spellEnd"/>
            <w:r w:rsidRPr="004F66DA">
              <w:rPr>
                <w:rFonts w:ascii="Times New Roman" w:eastAsia="Times New Roman" w:hAnsi="Times New Roman" w:cs="Times New Roman"/>
              </w:rPr>
              <w:t xml:space="preserve"> Raveendran</w:t>
            </w:r>
          </w:p>
        </w:tc>
        <w:tc>
          <w:tcPr>
            <w:tcW w:w="2193" w:type="dxa"/>
            <w:tcBorders>
              <w:top w:val="single" w:sz="4" w:space="0" w:color="000000"/>
              <w:left w:val="single" w:sz="4" w:space="0" w:color="000000"/>
              <w:bottom w:val="single" w:sz="4" w:space="0" w:color="000000"/>
              <w:right w:val="single" w:sz="4" w:space="0" w:color="000000"/>
            </w:tcBorders>
            <w:vAlign w:val="center"/>
          </w:tcPr>
          <w:p w14:paraId="658E3525" w14:textId="4F343D75" w:rsidR="004F66DA" w:rsidRPr="004F66DA" w:rsidRDefault="004F66DA" w:rsidP="004F66DA">
            <w:pPr>
              <w:spacing w:after="0" w:line="240" w:lineRule="auto"/>
              <w:rPr>
                <w:color w:val="000000"/>
                <w:sz w:val="20"/>
                <w:szCs w:val="20"/>
              </w:rPr>
            </w:pPr>
            <w:r w:rsidRPr="004F66DA">
              <w:rPr>
                <w:rFonts w:ascii="Times New Roman" w:eastAsia="Times New Roman" w:hAnsi="Times New Roman" w:cs="Times New Roman"/>
              </w:rPr>
              <w:t>BYJU’S</w:t>
            </w:r>
          </w:p>
        </w:tc>
        <w:tc>
          <w:tcPr>
            <w:tcW w:w="2191" w:type="dxa"/>
            <w:tcBorders>
              <w:top w:val="single" w:sz="4" w:space="0" w:color="000000"/>
              <w:left w:val="single" w:sz="4" w:space="0" w:color="000000"/>
              <w:bottom w:val="single" w:sz="4" w:space="0" w:color="000000"/>
              <w:right w:val="single" w:sz="4" w:space="0" w:color="000000"/>
            </w:tcBorders>
            <w:vAlign w:val="center"/>
          </w:tcPr>
          <w:p w14:paraId="1B99CC0C" w14:textId="22268A12" w:rsidR="004F66DA" w:rsidRPr="004F66DA" w:rsidRDefault="004F66DA" w:rsidP="004F66DA">
            <w:pPr>
              <w:spacing w:after="0" w:line="240" w:lineRule="auto"/>
              <w:rPr>
                <w:color w:val="000000"/>
                <w:sz w:val="20"/>
                <w:szCs w:val="20"/>
              </w:rPr>
            </w:pPr>
            <w:r w:rsidRPr="004F66DA">
              <w:rPr>
                <w:rFonts w:ascii="Times New Roman" w:eastAsia="Times New Roman" w:hAnsi="Times New Roman" w:cs="Times New Roman"/>
              </w:rPr>
              <w:t>Tech-savvy, empathetic</w:t>
            </w:r>
          </w:p>
        </w:tc>
        <w:tc>
          <w:tcPr>
            <w:tcW w:w="2191" w:type="dxa"/>
            <w:tcBorders>
              <w:top w:val="single" w:sz="4" w:space="0" w:color="000000"/>
              <w:left w:val="single" w:sz="4" w:space="0" w:color="000000"/>
              <w:bottom w:val="single" w:sz="4" w:space="0" w:color="000000"/>
              <w:right w:val="single" w:sz="4" w:space="0" w:color="000000"/>
            </w:tcBorders>
            <w:vAlign w:val="center"/>
          </w:tcPr>
          <w:p w14:paraId="7635A8A5" w14:textId="3B8BA2D7" w:rsidR="004F66DA" w:rsidRPr="004F66DA" w:rsidRDefault="004F66DA" w:rsidP="004F66DA">
            <w:pPr>
              <w:spacing w:after="0" w:line="240" w:lineRule="auto"/>
              <w:rPr>
                <w:color w:val="000000"/>
                <w:sz w:val="20"/>
                <w:szCs w:val="20"/>
              </w:rPr>
            </w:pPr>
            <w:r w:rsidRPr="004F66DA">
              <w:rPr>
                <w:rFonts w:ascii="Times New Roman" w:eastAsia="Times New Roman" w:hAnsi="Times New Roman" w:cs="Times New Roman"/>
              </w:rPr>
              <w:t>Online education and EdTech solutions</w:t>
            </w:r>
          </w:p>
        </w:tc>
      </w:tr>
      <w:tr w:rsidR="004F66DA" w14:paraId="344BC4B8" w14:textId="77777777" w:rsidTr="004F66DA">
        <w:trPr>
          <w:trHeight w:val="354"/>
          <w:jc w:val="center"/>
        </w:trPr>
        <w:tc>
          <w:tcPr>
            <w:tcW w:w="776" w:type="dxa"/>
            <w:tcBorders>
              <w:top w:val="single" w:sz="4" w:space="0" w:color="000000"/>
              <w:bottom w:val="single" w:sz="4" w:space="0" w:color="000000"/>
              <w:right w:val="single" w:sz="4" w:space="0" w:color="000000"/>
            </w:tcBorders>
          </w:tcPr>
          <w:p w14:paraId="55ABA146" w14:textId="77777777" w:rsidR="004F66DA" w:rsidRDefault="004F66DA" w:rsidP="004F66DA">
            <w:pPr>
              <w:numPr>
                <w:ilvl w:val="0"/>
                <w:numId w:val="28"/>
              </w:numPr>
              <w:spacing w:after="0" w:line="240" w:lineRule="auto"/>
              <w:ind w:left="307"/>
              <w:jc w:val="center"/>
              <w:rPr>
                <w:rFonts w:ascii="Calibri" w:eastAsia="Calibri" w:hAnsi="Calibri" w:cs="Calibri"/>
                <w:color w:val="000000"/>
                <w:sz w:val="20"/>
                <w:szCs w:val="20"/>
              </w:rPr>
            </w:pPr>
          </w:p>
        </w:tc>
        <w:tc>
          <w:tcPr>
            <w:tcW w:w="2456" w:type="dxa"/>
            <w:tcBorders>
              <w:top w:val="single" w:sz="4" w:space="0" w:color="000000"/>
              <w:left w:val="single" w:sz="4" w:space="0" w:color="000000"/>
              <w:bottom w:val="single" w:sz="4" w:space="0" w:color="000000"/>
              <w:right w:val="single" w:sz="4" w:space="0" w:color="000000"/>
            </w:tcBorders>
            <w:vAlign w:val="center"/>
          </w:tcPr>
          <w:p w14:paraId="3456E953" w14:textId="76F2E4D3" w:rsidR="004F66DA" w:rsidRPr="004F66DA" w:rsidRDefault="004F66DA" w:rsidP="004F66DA">
            <w:pPr>
              <w:spacing w:after="0" w:line="240" w:lineRule="auto"/>
              <w:rPr>
                <w:color w:val="000000"/>
                <w:sz w:val="20"/>
                <w:szCs w:val="20"/>
              </w:rPr>
            </w:pPr>
            <w:r w:rsidRPr="004F66DA">
              <w:rPr>
                <w:rFonts w:ascii="Times New Roman" w:eastAsia="Times New Roman" w:hAnsi="Times New Roman" w:cs="Times New Roman"/>
              </w:rPr>
              <w:t>Falguni Nayar</w:t>
            </w:r>
          </w:p>
        </w:tc>
        <w:tc>
          <w:tcPr>
            <w:tcW w:w="2193" w:type="dxa"/>
            <w:tcBorders>
              <w:top w:val="single" w:sz="4" w:space="0" w:color="000000"/>
              <w:left w:val="single" w:sz="4" w:space="0" w:color="000000"/>
              <w:bottom w:val="single" w:sz="4" w:space="0" w:color="000000"/>
              <w:right w:val="single" w:sz="4" w:space="0" w:color="000000"/>
            </w:tcBorders>
            <w:vAlign w:val="center"/>
          </w:tcPr>
          <w:p w14:paraId="0541E867" w14:textId="5F4160DF" w:rsidR="004F66DA" w:rsidRPr="004F66DA" w:rsidRDefault="004F66DA" w:rsidP="004F66DA">
            <w:pPr>
              <w:spacing w:after="0" w:line="240" w:lineRule="auto"/>
              <w:rPr>
                <w:color w:val="000000"/>
                <w:sz w:val="20"/>
                <w:szCs w:val="20"/>
              </w:rPr>
            </w:pPr>
            <w:proofErr w:type="spellStart"/>
            <w:r w:rsidRPr="004F66DA">
              <w:rPr>
                <w:rFonts w:ascii="Times New Roman" w:eastAsia="Times New Roman" w:hAnsi="Times New Roman" w:cs="Times New Roman"/>
              </w:rPr>
              <w:t>Nykaa</w:t>
            </w:r>
            <w:proofErr w:type="spellEnd"/>
          </w:p>
        </w:tc>
        <w:tc>
          <w:tcPr>
            <w:tcW w:w="2191" w:type="dxa"/>
            <w:tcBorders>
              <w:top w:val="single" w:sz="4" w:space="0" w:color="000000"/>
              <w:left w:val="single" w:sz="4" w:space="0" w:color="000000"/>
              <w:bottom w:val="single" w:sz="4" w:space="0" w:color="000000"/>
              <w:right w:val="single" w:sz="4" w:space="0" w:color="000000"/>
            </w:tcBorders>
            <w:vAlign w:val="center"/>
          </w:tcPr>
          <w:p w14:paraId="4C7D6353" w14:textId="6A2E2C57" w:rsidR="004F66DA" w:rsidRPr="004F66DA" w:rsidRDefault="004F66DA" w:rsidP="004F66DA">
            <w:pPr>
              <w:spacing w:after="0" w:line="240" w:lineRule="auto"/>
              <w:rPr>
                <w:color w:val="000000"/>
                <w:sz w:val="20"/>
                <w:szCs w:val="20"/>
              </w:rPr>
            </w:pPr>
            <w:r w:rsidRPr="004F66DA">
              <w:rPr>
                <w:rFonts w:ascii="Times New Roman" w:eastAsia="Times New Roman" w:hAnsi="Times New Roman" w:cs="Times New Roman"/>
              </w:rPr>
              <w:t>Market insight, resilience</w:t>
            </w:r>
          </w:p>
        </w:tc>
        <w:tc>
          <w:tcPr>
            <w:tcW w:w="2191" w:type="dxa"/>
            <w:tcBorders>
              <w:top w:val="single" w:sz="4" w:space="0" w:color="000000"/>
              <w:left w:val="single" w:sz="4" w:space="0" w:color="000000"/>
              <w:bottom w:val="single" w:sz="4" w:space="0" w:color="000000"/>
              <w:right w:val="single" w:sz="4" w:space="0" w:color="000000"/>
            </w:tcBorders>
            <w:vAlign w:val="center"/>
          </w:tcPr>
          <w:p w14:paraId="015851EE" w14:textId="086803F0" w:rsidR="004F66DA" w:rsidRPr="004F66DA" w:rsidRDefault="004F66DA" w:rsidP="004F66DA">
            <w:pPr>
              <w:spacing w:after="0" w:line="240" w:lineRule="auto"/>
              <w:rPr>
                <w:color w:val="000000"/>
                <w:sz w:val="20"/>
                <w:szCs w:val="20"/>
              </w:rPr>
            </w:pPr>
            <w:r w:rsidRPr="004F66DA">
              <w:rPr>
                <w:rFonts w:ascii="Times New Roman" w:eastAsia="Times New Roman" w:hAnsi="Times New Roman" w:cs="Times New Roman"/>
              </w:rPr>
              <w:t>Beauty e-commerce and retail technology</w:t>
            </w:r>
          </w:p>
        </w:tc>
      </w:tr>
    </w:tbl>
    <w:p w14:paraId="59C69598" w14:textId="77777777" w:rsidR="00FD428F" w:rsidRDefault="00FD428F" w:rsidP="00FD428F">
      <w:pPr>
        <w:spacing w:after="0" w:line="240" w:lineRule="auto"/>
        <w:jc w:val="both"/>
        <w:rPr>
          <w:rFonts w:ascii="Times New Roman" w:eastAsia="Times New Roman" w:hAnsi="Times New Roman" w:cs="Times New Roman"/>
          <w:b/>
          <w:bCs/>
          <w:color w:val="000000"/>
        </w:rPr>
      </w:pPr>
    </w:p>
    <w:p w14:paraId="4250E3FE" w14:textId="17244D9D" w:rsidR="004F66DA" w:rsidRPr="004F66DA" w:rsidRDefault="00FD428F" w:rsidP="004F66DA">
      <w:pPr>
        <w:numPr>
          <w:ilvl w:val="0"/>
          <w:numId w:val="76"/>
        </w:num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rPr>
        <w:lastRenderedPageBreak/>
        <w:t>Results/Observation</w:t>
      </w:r>
      <w:r w:rsidR="004F66DA">
        <w:rPr>
          <w:rFonts w:ascii="Times New Roman" w:eastAsia="Times New Roman" w:hAnsi="Times New Roman" w:cs="Times New Roman"/>
          <w:b/>
          <w:bCs/>
        </w:rPr>
        <w:t>s</w:t>
      </w:r>
    </w:p>
    <w:p w14:paraId="2ED8E491" w14:textId="77777777" w:rsidR="004F66DA" w:rsidRDefault="004F66DA" w:rsidP="004F66DA">
      <w:pPr>
        <w:spacing w:after="0" w:line="240" w:lineRule="auto"/>
        <w:ind w:left="360"/>
        <w:jc w:val="both"/>
        <w:rPr>
          <w:rFonts w:ascii="Times New Roman" w:eastAsia="Times New Roman" w:hAnsi="Times New Roman" w:cs="Times New Roman"/>
          <w:b/>
          <w:bCs/>
          <w:color w:val="000000"/>
        </w:rPr>
      </w:pPr>
    </w:p>
    <w:p w14:paraId="5537ED1A" w14:textId="1CA0D86C" w:rsidR="00F942F0" w:rsidRPr="00F942F0" w:rsidRDefault="00F942F0" w:rsidP="00F942F0">
      <w:pPr>
        <w:pStyle w:val="ListParagraph"/>
        <w:numPr>
          <w:ilvl w:val="1"/>
          <w:numId w:val="152"/>
        </w:numPr>
        <w:spacing w:after="0" w:line="240" w:lineRule="auto"/>
        <w:jc w:val="both"/>
        <w:rPr>
          <w:rFonts w:ascii="Times New Roman" w:eastAsia="Times New Roman" w:hAnsi="Times New Roman" w:cs="Times New Roman"/>
          <w:color w:val="000000"/>
        </w:rPr>
      </w:pPr>
      <w:r w:rsidRPr="00F942F0">
        <w:rPr>
          <w:rFonts w:ascii="Times New Roman" w:eastAsia="Times New Roman" w:hAnsi="Times New Roman" w:cs="Times New Roman"/>
          <w:color w:val="000000"/>
        </w:rPr>
        <w:t xml:space="preserve">A 13-slide investor pitch deck was prepared for the Digital Attendance and Productivity Tracker startup. </w:t>
      </w:r>
    </w:p>
    <w:p w14:paraId="5D8FD151" w14:textId="6CF74519" w:rsidR="00F942F0" w:rsidRPr="00F942F0" w:rsidRDefault="00F942F0" w:rsidP="00F942F0">
      <w:pPr>
        <w:pStyle w:val="ListParagraph"/>
        <w:numPr>
          <w:ilvl w:val="1"/>
          <w:numId w:val="152"/>
        </w:numPr>
        <w:spacing w:after="0" w:line="240" w:lineRule="auto"/>
        <w:jc w:val="both"/>
        <w:rPr>
          <w:rFonts w:ascii="Times New Roman" w:eastAsia="Times New Roman" w:hAnsi="Times New Roman" w:cs="Times New Roman"/>
          <w:color w:val="000000"/>
        </w:rPr>
      </w:pPr>
      <w:r w:rsidRPr="00F942F0">
        <w:rPr>
          <w:rFonts w:ascii="Times New Roman" w:eastAsia="Times New Roman" w:hAnsi="Times New Roman" w:cs="Times New Roman"/>
          <w:color w:val="000000"/>
        </w:rPr>
        <w:t xml:space="preserve">The presentation included key sections such as problem statement, proposed solution, product overview, target users, value proposition, business model, market analysis, competitor comparison, marketing strategy, financial highlights, and funding requirements. </w:t>
      </w:r>
    </w:p>
    <w:p w14:paraId="715DE637" w14:textId="6C0AF8C7" w:rsidR="00F942F0" w:rsidRPr="00F942F0" w:rsidRDefault="00F942F0" w:rsidP="00F942F0">
      <w:pPr>
        <w:pStyle w:val="ListParagraph"/>
        <w:numPr>
          <w:ilvl w:val="1"/>
          <w:numId w:val="152"/>
        </w:numPr>
        <w:spacing w:after="0" w:line="240" w:lineRule="auto"/>
        <w:jc w:val="both"/>
        <w:rPr>
          <w:rFonts w:ascii="Times New Roman" w:eastAsia="Times New Roman" w:hAnsi="Times New Roman" w:cs="Times New Roman"/>
          <w:color w:val="000000"/>
        </w:rPr>
      </w:pPr>
      <w:r w:rsidRPr="00F942F0">
        <w:rPr>
          <w:rFonts w:ascii="Times New Roman" w:eastAsia="Times New Roman" w:hAnsi="Times New Roman" w:cs="Times New Roman"/>
          <w:color w:val="000000"/>
        </w:rPr>
        <w:t xml:space="preserve">The pitch deck was designed using Canva templates with a clean and professional layout. </w:t>
      </w:r>
    </w:p>
    <w:p w14:paraId="3A55CB5C" w14:textId="2634F865" w:rsidR="00F942F0" w:rsidRPr="00F942F0" w:rsidRDefault="00F942F0" w:rsidP="00F942F0">
      <w:pPr>
        <w:pStyle w:val="ListParagraph"/>
        <w:numPr>
          <w:ilvl w:val="1"/>
          <w:numId w:val="152"/>
        </w:numPr>
        <w:spacing w:after="0" w:line="240" w:lineRule="auto"/>
        <w:jc w:val="both"/>
        <w:rPr>
          <w:rFonts w:ascii="Times New Roman" w:eastAsia="Times New Roman" w:hAnsi="Times New Roman" w:cs="Times New Roman"/>
          <w:color w:val="000000"/>
        </w:rPr>
      </w:pPr>
      <w:r w:rsidRPr="00F942F0">
        <w:rPr>
          <w:rFonts w:ascii="Times New Roman" w:eastAsia="Times New Roman" w:hAnsi="Times New Roman" w:cs="Times New Roman"/>
          <w:color w:val="000000"/>
        </w:rPr>
        <w:t xml:space="preserve">Visual elements such as icons, diagrams, and charts were used to improve readability and presentation clarity. </w:t>
      </w:r>
    </w:p>
    <w:p w14:paraId="25BA2756" w14:textId="0B81C60C" w:rsidR="00F942F0" w:rsidRPr="00F942F0" w:rsidRDefault="00F942F0" w:rsidP="00F942F0">
      <w:pPr>
        <w:pStyle w:val="ListParagraph"/>
        <w:numPr>
          <w:ilvl w:val="1"/>
          <w:numId w:val="152"/>
        </w:numPr>
        <w:spacing w:after="0" w:line="240" w:lineRule="auto"/>
        <w:jc w:val="both"/>
        <w:rPr>
          <w:rFonts w:ascii="Times New Roman" w:eastAsia="Times New Roman" w:hAnsi="Times New Roman" w:cs="Times New Roman"/>
          <w:color w:val="000000"/>
        </w:rPr>
      </w:pPr>
      <w:r w:rsidRPr="00F942F0">
        <w:rPr>
          <w:rFonts w:ascii="Times New Roman" w:eastAsia="Times New Roman" w:hAnsi="Times New Roman" w:cs="Times New Roman"/>
          <w:color w:val="000000"/>
        </w:rPr>
        <w:t>The pitch deck clearly communicated the technical concept, market need, and potential business value of the startup idea.</w:t>
      </w:r>
    </w:p>
    <w:p w14:paraId="56CD7C1D" w14:textId="77777777" w:rsidR="00F942F0" w:rsidRPr="004F66DA" w:rsidRDefault="00F942F0" w:rsidP="00F942F0">
      <w:pPr>
        <w:spacing w:after="0" w:line="240" w:lineRule="auto"/>
        <w:ind w:left="360"/>
        <w:jc w:val="both"/>
        <w:rPr>
          <w:rFonts w:ascii="Times New Roman" w:eastAsia="Times New Roman" w:hAnsi="Times New Roman" w:cs="Times New Roman"/>
          <w:b/>
          <w:bCs/>
          <w:color w:val="000000"/>
        </w:rPr>
      </w:pPr>
    </w:p>
    <w:p w14:paraId="59A64623" w14:textId="732CA369" w:rsidR="00FD428F" w:rsidRDefault="00FD428F" w:rsidP="00643B64">
      <w:pPr>
        <w:numPr>
          <w:ilvl w:val="0"/>
          <w:numId w:val="76"/>
        </w:numP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b/>
          <w:bCs/>
          <w:color w:val="000000"/>
        </w:rPr>
        <w:t xml:space="preserve"> Interpretation of Results</w:t>
      </w:r>
    </w:p>
    <w:p w14:paraId="5ADD87E7" w14:textId="384B49B4" w:rsidR="00FD428F" w:rsidRDefault="00FD428F" w:rsidP="00FD428F">
      <w:pPr>
        <w:spacing w:after="0" w:line="240" w:lineRule="auto"/>
        <w:ind w:left="360"/>
        <w:jc w:val="both"/>
        <w:rPr>
          <w:rFonts w:ascii="Times New Roman" w:eastAsia="Times New Roman" w:hAnsi="Times New Roman" w:cs="Times New Roman"/>
        </w:rPr>
      </w:pPr>
    </w:p>
    <w:p w14:paraId="3A9BF413" w14:textId="77777777" w:rsidR="00F942F0" w:rsidRPr="00F942F0" w:rsidRDefault="00F942F0" w:rsidP="00F942F0">
      <w:pPr>
        <w:spacing w:after="0" w:line="276" w:lineRule="auto"/>
        <w:ind w:firstLine="426"/>
        <w:jc w:val="both"/>
        <w:rPr>
          <w:rFonts w:ascii="Times New Roman" w:eastAsia="Times New Roman" w:hAnsi="Times New Roman" w:cs="Times New Roman"/>
        </w:rPr>
      </w:pPr>
      <w:r w:rsidRPr="00F942F0">
        <w:rPr>
          <w:rFonts w:ascii="Times New Roman" w:eastAsia="Times New Roman" w:hAnsi="Times New Roman" w:cs="Times New Roman"/>
        </w:rPr>
        <w:t xml:space="preserve">The prepared pitch deck demonstrates that a </w:t>
      </w:r>
      <w:r w:rsidRPr="00F942F0">
        <w:rPr>
          <w:rFonts w:ascii="Times New Roman" w:eastAsia="Times New Roman" w:hAnsi="Times New Roman" w:cs="Times New Roman"/>
          <w:b/>
          <w:bCs/>
        </w:rPr>
        <w:t>clear and structured presentation</w:t>
      </w:r>
      <w:r w:rsidRPr="00F942F0">
        <w:rPr>
          <w:rFonts w:ascii="Times New Roman" w:eastAsia="Times New Roman" w:hAnsi="Times New Roman" w:cs="Times New Roman"/>
        </w:rPr>
        <w:t xml:space="preserve"> is important for explaining a startup idea to investors. By presenting the problem, solution, and business model in a concise way, the startup concept becomes easier to understand and evaluate.</w:t>
      </w:r>
    </w:p>
    <w:p w14:paraId="0BEF4FA0" w14:textId="77777777" w:rsidR="00F942F0" w:rsidRPr="00F942F0" w:rsidRDefault="00F942F0" w:rsidP="00F942F0">
      <w:pPr>
        <w:spacing w:after="0" w:line="276" w:lineRule="auto"/>
        <w:ind w:firstLine="426"/>
        <w:jc w:val="both"/>
        <w:rPr>
          <w:rFonts w:ascii="Times New Roman" w:eastAsia="Times New Roman" w:hAnsi="Times New Roman" w:cs="Times New Roman"/>
        </w:rPr>
      </w:pPr>
      <w:r w:rsidRPr="00F942F0">
        <w:rPr>
          <w:rFonts w:ascii="Times New Roman" w:eastAsia="Times New Roman" w:hAnsi="Times New Roman" w:cs="Times New Roman"/>
        </w:rPr>
        <w:t xml:space="preserve">Using frameworks such as </w:t>
      </w:r>
      <w:r w:rsidRPr="00F942F0">
        <w:rPr>
          <w:rFonts w:ascii="Times New Roman" w:eastAsia="Times New Roman" w:hAnsi="Times New Roman" w:cs="Times New Roman"/>
          <w:b/>
          <w:bCs/>
        </w:rPr>
        <w:t>market analysis, competitor comparison, and financial projections</w:t>
      </w:r>
      <w:r w:rsidRPr="00F942F0">
        <w:rPr>
          <w:rFonts w:ascii="Times New Roman" w:eastAsia="Times New Roman" w:hAnsi="Times New Roman" w:cs="Times New Roman"/>
        </w:rPr>
        <w:t xml:space="preserve"> helps increase the credibility of the startup proposal. A strong value proposition and clear target market improve the chances of attracting investor interest.</w:t>
      </w:r>
    </w:p>
    <w:p w14:paraId="7FB384ED" w14:textId="77777777" w:rsidR="00FD428F" w:rsidRDefault="00FD428F" w:rsidP="00FD428F">
      <w:pPr>
        <w:spacing w:after="0" w:line="240" w:lineRule="auto"/>
        <w:jc w:val="both"/>
        <w:rPr>
          <w:rFonts w:ascii="Times New Roman" w:eastAsia="Times New Roman" w:hAnsi="Times New Roman" w:cs="Times New Roman"/>
          <w:b/>
          <w:bCs/>
          <w:color w:val="000000"/>
        </w:rPr>
      </w:pPr>
    </w:p>
    <w:p w14:paraId="0D22D723" w14:textId="38757A11" w:rsidR="004F66DA" w:rsidRDefault="00FD428F" w:rsidP="00D72F67">
      <w:pPr>
        <w:numPr>
          <w:ilvl w:val="0"/>
          <w:numId w:val="76"/>
        </w:numP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b/>
          <w:bCs/>
          <w:color w:val="000000"/>
        </w:rPr>
        <w:t>Conclusions</w:t>
      </w:r>
    </w:p>
    <w:p w14:paraId="4B07866E" w14:textId="77777777" w:rsidR="00D72F67" w:rsidRPr="00D72F67" w:rsidRDefault="00D72F67" w:rsidP="00D72F67">
      <w:pPr>
        <w:spacing w:after="0" w:line="240" w:lineRule="auto"/>
        <w:jc w:val="both"/>
        <w:rPr>
          <w:rFonts w:ascii="Times New Roman" w:eastAsia="Times New Roman" w:hAnsi="Times New Roman" w:cs="Times New Roman"/>
          <w:i/>
          <w:iCs/>
          <w:color w:val="000000"/>
        </w:rPr>
      </w:pPr>
    </w:p>
    <w:p w14:paraId="128E89F7" w14:textId="77777777" w:rsidR="00F942F0" w:rsidRPr="00F942F0" w:rsidRDefault="00F942F0" w:rsidP="00F942F0">
      <w:pPr>
        <w:spacing w:after="0" w:line="276" w:lineRule="auto"/>
        <w:ind w:firstLine="426"/>
        <w:jc w:val="both"/>
        <w:rPr>
          <w:rFonts w:ascii="Times New Roman" w:eastAsia="Times New Roman" w:hAnsi="Times New Roman" w:cs="Times New Roman"/>
          <w:color w:val="000000"/>
        </w:rPr>
      </w:pPr>
      <w:r w:rsidRPr="00F942F0">
        <w:rPr>
          <w:rFonts w:ascii="Times New Roman" w:eastAsia="Times New Roman" w:hAnsi="Times New Roman" w:cs="Times New Roman"/>
          <w:color w:val="000000"/>
        </w:rPr>
        <w:t xml:space="preserve">The </w:t>
      </w:r>
      <w:r w:rsidRPr="00F942F0">
        <w:rPr>
          <w:rFonts w:ascii="Times New Roman" w:eastAsia="Times New Roman" w:hAnsi="Times New Roman" w:cs="Times New Roman"/>
          <w:b/>
          <w:bCs/>
          <w:color w:val="000000"/>
        </w:rPr>
        <w:t>Digital Attendance and Productivity Tracker</w:t>
      </w:r>
      <w:r w:rsidRPr="00F942F0">
        <w:rPr>
          <w:rFonts w:ascii="Times New Roman" w:eastAsia="Times New Roman" w:hAnsi="Times New Roman" w:cs="Times New Roman"/>
          <w:color w:val="000000"/>
        </w:rPr>
        <w:t xml:space="preserve"> startup concept has strong potential for practical implementation in educational institutions. Preparing the investor pitch deck helped clearly define the </w:t>
      </w:r>
      <w:r w:rsidRPr="00F942F0">
        <w:rPr>
          <w:rFonts w:ascii="Times New Roman" w:eastAsia="Times New Roman" w:hAnsi="Times New Roman" w:cs="Times New Roman"/>
          <w:b/>
          <w:bCs/>
          <w:color w:val="000000"/>
        </w:rPr>
        <w:t>problem, solution, market opportunity, and business model</w:t>
      </w:r>
      <w:r w:rsidRPr="00F942F0">
        <w:rPr>
          <w:rFonts w:ascii="Times New Roman" w:eastAsia="Times New Roman" w:hAnsi="Times New Roman" w:cs="Times New Roman"/>
          <w:color w:val="000000"/>
        </w:rPr>
        <w:t>.</w:t>
      </w:r>
    </w:p>
    <w:p w14:paraId="014F8C18" w14:textId="77777777" w:rsidR="00F942F0" w:rsidRPr="00F942F0" w:rsidRDefault="00F942F0" w:rsidP="00F942F0">
      <w:pPr>
        <w:spacing w:after="0" w:line="276" w:lineRule="auto"/>
        <w:ind w:firstLine="426"/>
        <w:jc w:val="both"/>
        <w:rPr>
          <w:rFonts w:ascii="Times New Roman" w:eastAsia="Times New Roman" w:hAnsi="Times New Roman" w:cs="Times New Roman"/>
          <w:color w:val="000000"/>
        </w:rPr>
      </w:pPr>
      <w:r w:rsidRPr="00F942F0">
        <w:rPr>
          <w:rFonts w:ascii="Times New Roman" w:eastAsia="Times New Roman" w:hAnsi="Times New Roman" w:cs="Times New Roman"/>
          <w:color w:val="000000"/>
        </w:rPr>
        <w:t xml:space="preserve">This practicum demonstrated that a </w:t>
      </w:r>
      <w:r w:rsidRPr="00F942F0">
        <w:rPr>
          <w:rFonts w:ascii="Times New Roman" w:eastAsia="Times New Roman" w:hAnsi="Times New Roman" w:cs="Times New Roman"/>
          <w:b/>
          <w:bCs/>
          <w:color w:val="000000"/>
        </w:rPr>
        <w:t>well-designed and visually appealing pitch deck</w:t>
      </w:r>
      <w:r w:rsidRPr="00F942F0">
        <w:rPr>
          <w:rFonts w:ascii="Times New Roman" w:eastAsia="Times New Roman" w:hAnsi="Times New Roman" w:cs="Times New Roman"/>
          <w:color w:val="000000"/>
        </w:rPr>
        <w:t xml:space="preserve"> is an essential tool for communicating startup ideas to investors and stakeholders. With further improvements such as real market validation and detailed financial projections, the startup idea can be prepared for potential funding opportunities.</w:t>
      </w:r>
    </w:p>
    <w:p w14:paraId="0EDF885A" w14:textId="77777777" w:rsidR="004F66DA" w:rsidRDefault="004F66DA" w:rsidP="00F942F0">
      <w:pPr>
        <w:spacing w:after="0" w:line="240" w:lineRule="auto"/>
        <w:jc w:val="both"/>
        <w:rPr>
          <w:rFonts w:ascii="Times New Roman" w:eastAsia="Times New Roman" w:hAnsi="Times New Roman" w:cs="Times New Roman"/>
          <w:i/>
          <w:iCs/>
          <w:color w:val="000000"/>
        </w:rPr>
      </w:pPr>
    </w:p>
    <w:p w14:paraId="50644F24" w14:textId="77777777" w:rsidR="00FD428F" w:rsidRPr="00010C52" w:rsidRDefault="00FD428F" w:rsidP="00643B64">
      <w:pPr>
        <w:numPr>
          <w:ilvl w:val="0"/>
          <w:numId w:val="76"/>
        </w:num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Suggested Practicum Related Questions </w:t>
      </w:r>
      <w:r>
        <w:rPr>
          <w:rFonts w:ascii="Times New Roman" w:eastAsia="Times New Roman" w:hAnsi="Times New Roman" w:cs="Times New Roman"/>
          <w:i/>
          <w:iCs/>
          <w:color w:val="000000"/>
        </w:rPr>
        <w:t>(Every batch will be given another set of questions)</w:t>
      </w:r>
    </w:p>
    <w:p w14:paraId="333CECD3" w14:textId="77777777" w:rsidR="00FD428F" w:rsidRDefault="00FD428F" w:rsidP="00FD428F">
      <w:pPr>
        <w:spacing w:after="0" w:line="240" w:lineRule="auto"/>
        <w:jc w:val="both"/>
        <w:rPr>
          <w:rFonts w:ascii="Times New Roman" w:eastAsia="Times New Roman" w:hAnsi="Times New Roman" w:cs="Times New Roman"/>
          <w:b/>
          <w:bCs/>
          <w:color w:val="000000"/>
        </w:rPr>
      </w:pPr>
    </w:p>
    <w:p w14:paraId="43561ED6" w14:textId="77777777" w:rsidR="00FD428F" w:rsidRPr="00010C52" w:rsidRDefault="00FD428F" w:rsidP="00643B64">
      <w:pPr>
        <w:pStyle w:val="ListParagraph"/>
        <w:numPr>
          <w:ilvl w:val="0"/>
          <w:numId w:val="75"/>
        </w:numPr>
        <w:spacing w:after="0" w:line="240" w:lineRule="auto"/>
        <w:ind w:left="980"/>
        <w:jc w:val="both"/>
        <w:rPr>
          <w:rFonts w:ascii="Times New Roman" w:eastAsia="Times New Roman" w:hAnsi="Times New Roman" w:cs="Times New Roman"/>
          <w:color w:val="000000"/>
        </w:rPr>
      </w:pPr>
      <w:r w:rsidRPr="00010C52">
        <w:rPr>
          <w:rFonts w:ascii="Times New Roman" w:eastAsia="Times New Roman" w:hAnsi="Times New Roman" w:cs="Times New Roman"/>
          <w:b/>
          <w:bCs/>
          <w:i/>
          <w:iCs/>
          <w:color w:val="000000"/>
          <w:u w:val="single"/>
        </w:rPr>
        <w:t>Evaluate</w:t>
      </w:r>
      <w:r w:rsidRPr="00010C52">
        <w:rPr>
          <w:rFonts w:ascii="Times New Roman" w:eastAsia="Times New Roman" w:hAnsi="Times New Roman" w:cs="Times New Roman"/>
          <w:color w:val="000000"/>
        </w:rPr>
        <w:t xml:space="preserve"> the clarity and impact of the problem statement presented in the pitch deck.</w:t>
      </w:r>
    </w:p>
    <w:p w14:paraId="59E9DCD2" w14:textId="77777777" w:rsidR="00FD428F" w:rsidRPr="00010C52" w:rsidRDefault="00FD428F" w:rsidP="00643B64">
      <w:pPr>
        <w:pStyle w:val="ListParagraph"/>
        <w:numPr>
          <w:ilvl w:val="0"/>
          <w:numId w:val="75"/>
        </w:numPr>
        <w:spacing w:after="0" w:line="240" w:lineRule="auto"/>
        <w:ind w:left="980"/>
        <w:jc w:val="both"/>
        <w:rPr>
          <w:rFonts w:ascii="Times New Roman" w:eastAsia="Times New Roman" w:hAnsi="Times New Roman" w:cs="Times New Roman"/>
          <w:color w:val="000000"/>
        </w:rPr>
      </w:pPr>
      <w:r w:rsidRPr="00010C52">
        <w:rPr>
          <w:rFonts w:ascii="Times New Roman" w:eastAsia="Times New Roman" w:hAnsi="Times New Roman" w:cs="Times New Roman"/>
          <w:b/>
          <w:bCs/>
          <w:i/>
          <w:iCs/>
          <w:color w:val="000000"/>
          <w:u w:val="single"/>
        </w:rPr>
        <w:t>Analyse</w:t>
      </w:r>
      <w:r w:rsidRPr="00010C52">
        <w:rPr>
          <w:rFonts w:ascii="Times New Roman" w:eastAsia="Times New Roman" w:hAnsi="Times New Roman" w:cs="Times New Roman"/>
          <w:color w:val="000000"/>
        </w:rPr>
        <w:t xml:space="preserve"> the strength of the value proposition in differentiating the product from competitors.</w:t>
      </w:r>
    </w:p>
    <w:p w14:paraId="7BC93F66" w14:textId="77777777" w:rsidR="00FD428F" w:rsidRPr="00010C52" w:rsidRDefault="00FD428F" w:rsidP="00643B64">
      <w:pPr>
        <w:pStyle w:val="ListParagraph"/>
        <w:numPr>
          <w:ilvl w:val="0"/>
          <w:numId w:val="75"/>
        </w:numPr>
        <w:spacing w:after="0" w:line="240" w:lineRule="auto"/>
        <w:ind w:left="980"/>
        <w:jc w:val="both"/>
        <w:rPr>
          <w:rFonts w:ascii="Times New Roman" w:eastAsia="Times New Roman" w:hAnsi="Times New Roman" w:cs="Times New Roman"/>
          <w:color w:val="000000"/>
        </w:rPr>
      </w:pPr>
      <w:r w:rsidRPr="00010C52">
        <w:rPr>
          <w:rFonts w:ascii="Times New Roman" w:eastAsia="Times New Roman" w:hAnsi="Times New Roman" w:cs="Times New Roman"/>
          <w:b/>
          <w:bCs/>
          <w:color w:val="000000"/>
          <w:u w:val="single"/>
        </w:rPr>
        <w:t>Assess</w:t>
      </w:r>
      <w:r w:rsidRPr="00010C52">
        <w:rPr>
          <w:rFonts w:ascii="Times New Roman" w:eastAsia="Times New Roman" w:hAnsi="Times New Roman" w:cs="Times New Roman"/>
          <w:color w:val="000000"/>
        </w:rPr>
        <w:t xml:space="preserve"> whether the market sizing and customer segmentation are realistic and data-driven.</w:t>
      </w:r>
    </w:p>
    <w:p w14:paraId="72922775" w14:textId="77777777" w:rsidR="00FD428F" w:rsidRPr="00010C52" w:rsidRDefault="00FD428F" w:rsidP="00643B64">
      <w:pPr>
        <w:pStyle w:val="ListParagraph"/>
        <w:numPr>
          <w:ilvl w:val="0"/>
          <w:numId w:val="75"/>
        </w:numPr>
        <w:spacing w:after="0" w:line="240" w:lineRule="auto"/>
        <w:ind w:left="980"/>
        <w:jc w:val="both"/>
        <w:rPr>
          <w:rFonts w:ascii="Times New Roman" w:eastAsia="Times New Roman" w:hAnsi="Times New Roman" w:cs="Times New Roman"/>
          <w:color w:val="000000"/>
        </w:rPr>
      </w:pPr>
      <w:r w:rsidRPr="00010C52">
        <w:rPr>
          <w:rFonts w:ascii="Times New Roman" w:eastAsia="Times New Roman" w:hAnsi="Times New Roman" w:cs="Times New Roman"/>
          <w:b/>
          <w:bCs/>
          <w:i/>
          <w:iCs/>
          <w:color w:val="000000"/>
          <w:u w:val="single"/>
        </w:rPr>
        <w:t>Examine</w:t>
      </w:r>
      <w:r w:rsidRPr="00010C52">
        <w:rPr>
          <w:rFonts w:ascii="Times New Roman" w:eastAsia="Times New Roman" w:hAnsi="Times New Roman" w:cs="Times New Roman"/>
          <w:color w:val="000000"/>
        </w:rPr>
        <w:t xml:space="preserve"> the feasibility of the financial projections and revenue model.</w:t>
      </w:r>
    </w:p>
    <w:p w14:paraId="6C00B9FF" w14:textId="77777777" w:rsidR="00FD428F" w:rsidRPr="00010C52" w:rsidRDefault="00FD428F" w:rsidP="00643B64">
      <w:pPr>
        <w:pStyle w:val="ListParagraph"/>
        <w:numPr>
          <w:ilvl w:val="0"/>
          <w:numId w:val="75"/>
        </w:numPr>
        <w:spacing w:after="0" w:line="240" w:lineRule="auto"/>
        <w:ind w:left="980"/>
        <w:jc w:val="both"/>
        <w:rPr>
          <w:rFonts w:ascii="Times New Roman" w:eastAsia="Times New Roman" w:hAnsi="Times New Roman" w:cs="Times New Roman"/>
          <w:color w:val="000000"/>
        </w:rPr>
      </w:pPr>
      <w:r w:rsidRPr="00010C52">
        <w:rPr>
          <w:rFonts w:ascii="Times New Roman" w:eastAsia="Times New Roman" w:hAnsi="Times New Roman" w:cs="Times New Roman"/>
          <w:b/>
          <w:bCs/>
          <w:i/>
          <w:iCs/>
          <w:color w:val="000000"/>
          <w:u w:val="single"/>
        </w:rPr>
        <w:t>Justify</w:t>
      </w:r>
      <w:r w:rsidRPr="00010C52">
        <w:rPr>
          <w:rFonts w:ascii="Times New Roman" w:eastAsia="Times New Roman" w:hAnsi="Times New Roman" w:cs="Times New Roman"/>
          <w:color w:val="000000"/>
        </w:rPr>
        <w:t xml:space="preserve"> the investment amount requested based on technology readiness and scalability.</w:t>
      </w:r>
    </w:p>
    <w:p w14:paraId="72EC6DA2" w14:textId="77777777" w:rsidR="00FD428F" w:rsidRPr="00010C52" w:rsidRDefault="00FD428F" w:rsidP="00643B64">
      <w:pPr>
        <w:pStyle w:val="ListParagraph"/>
        <w:numPr>
          <w:ilvl w:val="0"/>
          <w:numId w:val="75"/>
        </w:numPr>
        <w:spacing w:after="0" w:line="240" w:lineRule="auto"/>
        <w:ind w:left="980"/>
        <w:jc w:val="both"/>
        <w:rPr>
          <w:rFonts w:ascii="Times New Roman" w:eastAsia="Times New Roman" w:hAnsi="Times New Roman" w:cs="Times New Roman"/>
          <w:color w:val="000000"/>
        </w:rPr>
      </w:pPr>
      <w:r w:rsidRPr="00010C52">
        <w:rPr>
          <w:rFonts w:ascii="Times New Roman" w:eastAsia="Times New Roman" w:hAnsi="Times New Roman" w:cs="Times New Roman"/>
          <w:b/>
          <w:bCs/>
          <w:i/>
          <w:iCs/>
          <w:color w:val="000000"/>
          <w:u w:val="single"/>
        </w:rPr>
        <w:t>Compare</w:t>
      </w:r>
      <w:r w:rsidRPr="00010C52">
        <w:rPr>
          <w:rFonts w:ascii="Times New Roman" w:eastAsia="Times New Roman" w:hAnsi="Times New Roman" w:cs="Times New Roman"/>
          <w:color w:val="000000"/>
        </w:rPr>
        <w:t xml:space="preserve"> the competitive analysis and the startup’s positioning strategy.</w:t>
      </w:r>
    </w:p>
    <w:p w14:paraId="7336E5BF" w14:textId="77777777" w:rsidR="00FD428F" w:rsidRPr="00010C52" w:rsidRDefault="00FD428F" w:rsidP="00643B64">
      <w:pPr>
        <w:pStyle w:val="ListParagraph"/>
        <w:numPr>
          <w:ilvl w:val="0"/>
          <w:numId w:val="75"/>
        </w:numPr>
        <w:spacing w:after="0" w:line="240" w:lineRule="auto"/>
        <w:ind w:left="980"/>
        <w:jc w:val="both"/>
        <w:rPr>
          <w:rFonts w:ascii="Times New Roman" w:eastAsia="Times New Roman" w:hAnsi="Times New Roman" w:cs="Times New Roman"/>
          <w:color w:val="000000"/>
        </w:rPr>
      </w:pPr>
      <w:r w:rsidRPr="00010C52">
        <w:rPr>
          <w:rFonts w:ascii="Times New Roman" w:eastAsia="Times New Roman" w:hAnsi="Times New Roman" w:cs="Times New Roman"/>
          <w:b/>
          <w:bCs/>
          <w:i/>
          <w:iCs/>
          <w:color w:val="000000"/>
          <w:u w:val="single"/>
        </w:rPr>
        <w:t>Recommend</w:t>
      </w:r>
      <w:r w:rsidRPr="00010C52">
        <w:rPr>
          <w:rFonts w:ascii="Times New Roman" w:eastAsia="Times New Roman" w:hAnsi="Times New Roman" w:cs="Times New Roman"/>
          <w:color w:val="000000"/>
        </w:rPr>
        <w:t xml:space="preserve"> improvements in the pitch deck’s visual communication and storytelling flow.</w:t>
      </w:r>
    </w:p>
    <w:p w14:paraId="1C18C102" w14:textId="77777777" w:rsidR="00FD428F" w:rsidRPr="00010C52" w:rsidRDefault="00FD428F" w:rsidP="00643B64">
      <w:pPr>
        <w:pStyle w:val="ListParagraph"/>
        <w:numPr>
          <w:ilvl w:val="0"/>
          <w:numId w:val="75"/>
        </w:numPr>
        <w:spacing w:after="0" w:line="240" w:lineRule="auto"/>
        <w:ind w:left="980"/>
        <w:jc w:val="both"/>
        <w:rPr>
          <w:rFonts w:ascii="Times New Roman" w:eastAsia="Times New Roman" w:hAnsi="Times New Roman" w:cs="Times New Roman"/>
          <w:color w:val="000000"/>
        </w:rPr>
      </w:pPr>
      <w:r w:rsidRPr="00010C52">
        <w:rPr>
          <w:rFonts w:ascii="Times New Roman" w:eastAsia="Times New Roman" w:hAnsi="Times New Roman" w:cs="Times New Roman"/>
          <w:b/>
          <w:bCs/>
          <w:i/>
          <w:iCs/>
          <w:color w:val="000000"/>
          <w:u w:val="single"/>
        </w:rPr>
        <w:t>Predict</w:t>
      </w:r>
      <w:r w:rsidRPr="00010C52">
        <w:rPr>
          <w:rFonts w:ascii="Times New Roman" w:eastAsia="Times New Roman" w:hAnsi="Times New Roman" w:cs="Times New Roman"/>
          <w:color w:val="000000"/>
        </w:rPr>
        <w:t xml:space="preserve"> investor concerns related to technology risks or market adoption.</w:t>
      </w:r>
    </w:p>
    <w:p w14:paraId="7CB11D80" w14:textId="77777777" w:rsidR="00FD428F" w:rsidRPr="00010C52" w:rsidRDefault="00FD428F" w:rsidP="00643B64">
      <w:pPr>
        <w:pStyle w:val="ListParagraph"/>
        <w:numPr>
          <w:ilvl w:val="0"/>
          <w:numId w:val="75"/>
        </w:numPr>
        <w:spacing w:after="0" w:line="240" w:lineRule="auto"/>
        <w:ind w:left="980"/>
        <w:jc w:val="both"/>
        <w:rPr>
          <w:rFonts w:ascii="Times New Roman" w:eastAsia="Times New Roman" w:hAnsi="Times New Roman" w:cs="Times New Roman"/>
          <w:color w:val="000000"/>
        </w:rPr>
      </w:pPr>
      <w:r w:rsidRPr="00010C52">
        <w:rPr>
          <w:rFonts w:ascii="Times New Roman" w:eastAsia="Times New Roman" w:hAnsi="Times New Roman" w:cs="Times New Roman"/>
          <w:b/>
          <w:bCs/>
          <w:i/>
          <w:iCs/>
          <w:color w:val="000000"/>
          <w:u w:val="single"/>
        </w:rPr>
        <w:t>Propose</w:t>
      </w:r>
      <w:r w:rsidRPr="00010C52">
        <w:rPr>
          <w:rFonts w:ascii="Times New Roman" w:eastAsia="Times New Roman" w:hAnsi="Times New Roman" w:cs="Times New Roman"/>
          <w:color w:val="000000"/>
        </w:rPr>
        <w:t xml:space="preserve"> strategic partnerships that can strengthen the startup’s growth potential.</w:t>
      </w:r>
    </w:p>
    <w:p w14:paraId="31C5A50C" w14:textId="77777777" w:rsidR="00FD428F" w:rsidRPr="00010C52" w:rsidRDefault="00FD428F" w:rsidP="00643B64">
      <w:pPr>
        <w:pStyle w:val="ListParagraph"/>
        <w:numPr>
          <w:ilvl w:val="0"/>
          <w:numId w:val="75"/>
        </w:numPr>
        <w:spacing w:after="0" w:line="240" w:lineRule="auto"/>
        <w:ind w:left="980"/>
        <w:jc w:val="both"/>
        <w:rPr>
          <w:rFonts w:ascii="Times New Roman" w:eastAsia="Times New Roman" w:hAnsi="Times New Roman" w:cs="Times New Roman"/>
          <w:color w:val="000000"/>
        </w:rPr>
      </w:pPr>
      <w:r w:rsidRPr="00010C52">
        <w:rPr>
          <w:rFonts w:ascii="Times New Roman" w:eastAsia="Times New Roman" w:hAnsi="Times New Roman" w:cs="Times New Roman"/>
          <w:b/>
          <w:bCs/>
          <w:i/>
          <w:iCs/>
          <w:color w:val="000000"/>
          <w:u w:val="single"/>
        </w:rPr>
        <w:t>Formulate</w:t>
      </w:r>
      <w:r w:rsidRPr="00010C52">
        <w:rPr>
          <w:rFonts w:ascii="Times New Roman" w:eastAsia="Times New Roman" w:hAnsi="Times New Roman" w:cs="Times New Roman"/>
          <w:color w:val="000000"/>
        </w:rPr>
        <w:t xml:space="preserve"> enhancements to the go-to-market plan to improve customer acquisition.</w:t>
      </w:r>
    </w:p>
    <w:p w14:paraId="473D4368" w14:textId="77777777" w:rsidR="00FD428F" w:rsidRDefault="00FD428F" w:rsidP="00FD428F">
      <w:pPr>
        <w:spacing w:after="0" w:line="240" w:lineRule="auto"/>
        <w:jc w:val="both"/>
        <w:rPr>
          <w:rFonts w:ascii="Times New Roman" w:eastAsia="Times New Roman" w:hAnsi="Times New Roman" w:cs="Times New Roman"/>
          <w:b/>
          <w:bCs/>
          <w:color w:val="000000"/>
        </w:rPr>
      </w:pPr>
    </w:p>
    <w:p w14:paraId="144FDA2E" w14:textId="77777777" w:rsidR="00FD428F" w:rsidRDefault="00FD428F" w:rsidP="00643B64">
      <w:pPr>
        <w:numPr>
          <w:ilvl w:val="0"/>
          <w:numId w:val="76"/>
        </w:num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rPr>
        <w:t>References / Suggestions for further reading</w:t>
      </w:r>
    </w:p>
    <w:p w14:paraId="5671D1AE" w14:textId="77777777" w:rsidR="00FD428F" w:rsidRDefault="00FD428F" w:rsidP="00FD428F">
      <w:pPr>
        <w:spacing w:after="0" w:line="240" w:lineRule="auto"/>
        <w:ind w:firstLine="720"/>
        <w:jc w:val="both"/>
        <w:rPr>
          <w:rFonts w:ascii="Times New Roman" w:eastAsia="Times New Roman" w:hAnsi="Times New Roman" w:cs="Times New Roman"/>
          <w:b/>
          <w:bCs/>
          <w:color w:val="000000"/>
        </w:rPr>
      </w:pPr>
      <w:r>
        <w:rPr>
          <w:rFonts w:ascii="Times New Roman" w:eastAsia="Times New Roman" w:hAnsi="Times New Roman" w:cs="Times New Roman"/>
        </w:rPr>
        <w:t>Timmons &amp; Spinelli, New Venture Creation: Entrepreneurship for the 21st Century, McGraw-</w:t>
      </w:r>
      <w:r>
        <w:rPr>
          <w:rFonts w:ascii="Times New Roman" w:eastAsia="Times New Roman" w:hAnsi="Times New Roman" w:cs="Times New Roman"/>
        </w:rPr>
        <w:tab/>
        <w:t>Hill,2019</w:t>
      </w:r>
    </w:p>
    <w:p w14:paraId="6785D82D" w14:textId="77777777" w:rsidR="00FD428F" w:rsidRDefault="00FD428F" w:rsidP="00643B64">
      <w:pPr>
        <w:numPr>
          <w:ilvl w:val="0"/>
          <w:numId w:val="76"/>
        </w:numPr>
        <w:spacing w:after="0" w:line="240" w:lineRule="auto"/>
        <w:jc w:val="both"/>
        <w:rPr>
          <w:rFonts w:ascii="Times New Roman" w:eastAsia="Times New Roman" w:hAnsi="Times New Roman" w:cs="Times New Roman"/>
          <w:b/>
          <w:bCs/>
          <w:sz w:val="10"/>
          <w:szCs w:val="10"/>
        </w:rPr>
      </w:pPr>
      <w:r>
        <w:rPr>
          <w:rFonts w:ascii="Times New Roman" w:eastAsia="Times New Roman" w:hAnsi="Times New Roman" w:cs="Times New Roman"/>
          <w:b/>
          <w:bCs/>
          <w:color w:val="000000"/>
        </w:rPr>
        <w:t>Suggested Assessment Scheme</w:t>
      </w:r>
    </w:p>
    <w:p w14:paraId="14C319A1" w14:textId="77777777" w:rsidR="00FD428F" w:rsidRDefault="00FD428F" w:rsidP="00FD428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given performance indicators should serve as a guideline for assessment regarding process and product-related marks.</w:t>
      </w:r>
    </w:p>
    <w:p w14:paraId="1BBB02D1" w14:textId="77777777" w:rsidR="00FD428F" w:rsidRDefault="00FD428F" w:rsidP="00FD428F">
      <w:pPr>
        <w:spacing w:after="0" w:line="240" w:lineRule="auto"/>
        <w:jc w:val="both"/>
        <w:rPr>
          <w:rFonts w:ascii="Times New Roman" w:eastAsia="Times New Roman" w:hAnsi="Times New Roman" w:cs="Times New Roman"/>
          <w:sz w:val="10"/>
          <w:szCs w:val="10"/>
        </w:rPr>
      </w:pPr>
    </w:p>
    <w:p w14:paraId="7067D0C8" w14:textId="77777777" w:rsidR="00FD428F" w:rsidRDefault="00FD428F" w:rsidP="00FD428F">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Note:</w:t>
      </w:r>
      <w:r>
        <w:rPr>
          <w:rFonts w:ascii="Times New Roman" w:eastAsia="Times New Roman" w:hAnsi="Times New Roman" w:cs="Times New Roman"/>
        </w:rPr>
        <w:t xml:space="preserve"> The weightage for the</w:t>
      </w:r>
      <w:r>
        <w:rPr>
          <w:rFonts w:ascii="Times New Roman" w:eastAsia="Times New Roman" w:hAnsi="Times New Roman" w:cs="Times New Roman"/>
          <w:b/>
          <w:bCs/>
          <w:i/>
          <w:iCs/>
        </w:rPr>
        <w:t xml:space="preserve"> </w:t>
      </w:r>
      <w:r>
        <w:rPr>
          <w:rFonts w:ascii="Times New Roman" w:eastAsia="Times New Roman" w:hAnsi="Times New Roman" w:cs="Times New Roman"/>
          <w:b/>
          <w:bCs/>
          <w:i/>
          <w:iCs/>
          <w:u w:val="single"/>
        </w:rPr>
        <w:t>process-related</w:t>
      </w:r>
      <w:r>
        <w:rPr>
          <w:rFonts w:ascii="Times New Roman" w:eastAsia="Times New Roman" w:hAnsi="Times New Roman" w:cs="Times New Roman"/>
          <w:b/>
          <w:bCs/>
          <w:i/>
          <w:iCs/>
        </w:rPr>
        <w:t xml:space="preserve"> skills </w:t>
      </w:r>
      <w:r>
        <w:rPr>
          <w:rFonts w:ascii="Times New Roman" w:eastAsia="Times New Roman" w:hAnsi="Times New Roman" w:cs="Times New Roman"/>
        </w:rPr>
        <w:t xml:space="preserve">and </w:t>
      </w:r>
      <w:r>
        <w:rPr>
          <w:rFonts w:ascii="Times New Roman" w:eastAsia="Times New Roman" w:hAnsi="Times New Roman" w:cs="Times New Roman"/>
          <w:b/>
          <w:bCs/>
          <w:i/>
          <w:iCs/>
          <w:u w:val="single"/>
        </w:rPr>
        <w:t>product-related</w:t>
      </w:r>
      <w:r>
        <w:rPr>
          <w:rFonts w:ascii="Times New Roman" w:eastAsia="Times New Roman" w:hAnsi="Times New Roman" w:cs="Times New Roman"/>
          <w:b/>
          <w:bCs/>
          <w:i/>
          <w:iCs/>
        </w:rPr>
        <w:t xml:space="preserve"> skills </w:t>
      </w:r>
      <w:r>
        <w:rPr>
          <w:rFonts w:ascii="Times New Roman" w:eastAsia="Times New Roman" w:hAnsi="Times New Roman" w:cs="Times New Roman"/>
        </w:rPr>
        <w:t xml:space="preserve">will change depending on the </w:t>
      </w:r>
      <w:proofErr w:type="spellStart"/>
      <w:r>
        <w:rPr>
          <w:rFonts w:ascii="Times New Roman" w:eastAsia="Times New Roman" w:hAnsi="Times New Roman" w:cs="Times New Roman"/>
        </w:rPr>
        <w:t>PrO</w:t>
      </w:r>
      <w:proofErr w:type="spellEnd"/>
      <w:r>
        <w:rPr>
          <w:rFonts w:ascii="Times New Roman" w:eastAsia="Times New Roman" w:hAnsi="Times New Roman" w:cs="Times New Roman"/>
        </w:rPr>
        <w:t>, COs, and the related competency of the concerned course.</w:t>
      </w:r>
    </w:p>
    <w:p w14:paraId="59C18616" w14:textId="77777777" w:rsidR="00FD428F" w:rsidRDefault="00FD428F" w:rsidP="00FD428F">
      <w:pPr>
        <w:spacing w:after="0" w:line="240" w:lineRule="auto"/>
        <w:jc w:val="both"/>
        <w:rPr>
          <w:rFonts w:ascii="Times New Roman" w:eastAsia="Times New Roman" w:hAnsi="Times New Roman" w:cs="Times New Roman"/>
          <w:sz w:val="10"/>
          <w:szCs w:val="10"/>
        </w:rPr>
      </w:pPr>
    </w:p>
    <w:tbl>
      <w:tblPr>
        <w:tblStyle w:val="Style53"/>
        <w:tblW w:w="956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8"/>
        <w:gridCol w:w="6725"/>
        <w:gridCol w:w="1223"/>
        <w:gridCol w:w="1133"/>
      </w:tblGrid>
      <w:tr w:rsidR="00FD428F" w14:paraId="0044CDCE" w14:textId="77777777" w:rsidTr="008F4E9F">
        <w:trPr>
          <w:tblHeader/>
        </w:trPr>
        <w:tc>
          <w:tcPr>
            <w:tcW w:w="7214" w:type="dxa"/>
            <w:gridSpan w:val="2"/>
            <w:shd w:val="clear" w:color="auto" w:fill="DEEBF6"/>
            <w:vAlign w:val="center"/>
          </w:tcPr>
          <w:p w14:paraId="7041D687" w14:textId="77777777" w:rsidR="00FD428F" w:rsidRDefault="00FD428F"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Performance Indicators</w:t>
            </w:r>
          </w:p>
        </w:tc>
        <w:tc>
          <w:tcPr>
            <w:tcW w:w="1223" w:type="dxa"/>
            <w:shd w:val="clear" w:color="auto" w:fill="DEEBF6"/>
            <w:vAlign w:val="center"/>
          </w:tcPr>
          <w:p w14:paraId="28CFDF66" w14:textId="77777777" w:rsidR="00FD428F" w:rsidRDefault="00FD428F"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Maximum Marks</w:t>
            </w:r>
          </w:p>
        </w:tc>
        <w:tc>
          <w:tcPr>
            <w:tcW w:w="1133" w:type="dxa"/>
            <w:shd w:val="clear" w:color="auto" w:fill="DEEBF6"/>
            <w:vAlign w:val="center"/>
          </w:tcPr>
          <w:p w14:paraId="49BA0453" w14:textId="77777777" w:rsidR="00FD428F" w:rsidRDefault="00FD428F"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Marks Obtained</w:t>
            </w:r>
          </w:p>
        </w:tc>
      </w:tr>
      <w:tr w:rsidR="00FD428F" w14:paraId="44338ABB" w14:textId="77777777" w:rsidTr="008F4E9F">
        <w:tc>
          <w:tcPr>
            <w:tcW w:w="7214" w:type="dxa"/>
            <w:gridSpan w:val="2"/>
          </w:tcPr>
          <w:p w14:paraId="6A980FA8" w14:textId="77777777" w:rsidR="00FD428F" w:rsidRDefault="00FD428F" w:rsidP="008F4E9F">
            <w:pPr>
              <w:tabs>
                <w:tab w:val="left" w:pos="-720"/>
              </w:tabs>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Process-related: 18 Marks - 60%</w:t>
            </w:r>
          </w:p>
        </w:tc>
        <w:tc>
          <w:tcPr>
            <w:tcW w:w="2356" w:type="dxa"/>
            <w:gridSpan w:val="2"/>
          </w:tcPr>
          <w:p w14:paraId="669D863C" w14:textId="77777777" w:rsidR="00FD428F" w:rsidRDefault="00FD428F" w:rsidP="008F4E9F">
            <w:pPr>
              <w:tabs>
                <w:tab w:val="left" w:pos="-720"/>
              </w:tabs>
              <w:spacing w:after="0" w:line="240" w:lineRule="auto"/>
              <w:jc w:val="center"/>
              <w:rPr>
                <w:rFonts w:ascii="Times New Roman" w:eastAsia="Times New Roman" w:hAnsi="Times New Roman" w:cs="Times New Roman"/>
                <w:b/>
                <w:bCs/>
                <w:sz w:val="20"/>
                <w:szCs w:val="20"/>
              </w:rPr>
            </w:pPr>
          </w:p>
        </w:tc>
      </w:tr>
      <w:tr w:rsidR="00FD428F" w14:paraId="4A26268B" w14:textId="77777777" w:rsidTr="008F4E9F">
        <w:tc>
          <w:tcPr>
            <w:tcW w:w="488" w:type="dxa"/>
          </w:tcPr>
          <w:p w14:paraId="085E0719" w14:textId="77777777" w:rsidR="00FD428F" w:rsidRDefault="00FD428F"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6726" w:type="dxa"/>
          </w:tcPr>
          <w:p w14:paraId="1A42F16C" w14:textId="77777777" w:rsidR="00FD428F" w:rsidRDefault="00FD428F" w:rsidP="008F4E9F">
            <w:pPr>
              <w:pStyle w:val="NormalWeb"/>
              <w:spacing w:before="0" w:beforeAutospacing="0" w:after="0" w:afterAutospacing="0" w:line="14" w:lineRule="atLeast"/>
              <w:jc w:val="both"/>
              <w:rPr>
                <w:sz w:val="20"/>
                <w:szCs w:val="20"/>
              </w:rPr>
            </w:pPr>
            <w:r>
              <w:rPr>
                <w:color w:val="000000"/>
                <w:sz w:val="22"/>
                <w:szCs w:val="22"/>
              </w:rPr>
              <w:t>Identification of focus domain and problem areas</w:t>
            </w:r>
          </w:p>
        </w:tc>
        <w:tc>
          <w:tcPr>
            <w:tcW w:w="1223" w:type="dxa"/>
          </w:tcPr>
          <w:p w14:paraId="15347D93" w14:textId="77777777" w:rsidR="00FD428F" w:rsidRDefault="00FD428F"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33" w:type="dxa"/>
          </w:tcPr>
          <w:p w14:paraId="19C232DE" w14:textId="77777777" w:rsidR="00FD428F" w:rsidRDefault="00FD428F" w:rsidP="008F4E9F">
            <w:pPr>
              <w:tabs>
                <w:tab w:val="left" w:pos="-720"/>
              </w:tabs>
              <w:spacing w:after="0" w:line="240" w:lineRule="auto"/>
              <w:jc w:val="center"/>
              <w:rPr>
                <w:rFonts w:ascii="Times New Roman" w:eastAsia="Times New Roman" w:hAnsi="Times New Roman" w:cs="Times New Roman"/>
                <w:sz w:val="20"/>
                <w:szCs w:val="20"/>
              </w:rPr>
            </w:pPr>
          </w:p>
        </w:tc>
      </w:tr>
      <w:tr w:rsidR="00FD428F" w14:paraId="050A7843" w14:textId="77777777" w:rsidTr="008F4E9F">
        <w:tc>
          <w:tcPr>
            <w:tcW w:w="488" w:type="dxa"/>
          </w:tcPr>
          <w:p w14:paraId="34A18FAB" w14:textId="77777777" w:rsidR="00FD428F" w:rsidRDefault="00FD428F"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726" w:type="dxa"/>
          </w:tcPr>
          <w:p w14:paraId="35115F8D" w14:textId="77777777" w:rsidR="00FD428F" w:rsidRDefault="00FD428F" w:rsidP="008F4E9F">
            <w:pPr>
              <w:pStyle w:val="NormalWeb"/>
              <w:spacing w:before="0" w:beforeAutospacing="0" w:after="0" w:afterAutospacing="0" w:line="14" w:lineRule="atLeast"/>
              <w:rPr>
                <w:sz w:val="20"/>
                <w:szCs w:val="20"/>
              </w:rPr>
            </w:pPr>
            <w:r>
              <w:rPr>
                <w:color w:val="000000"/>
                <w:sz w:val="22"/>
                <w:szCs w:val="22"/>
              </w:rPr>
              <w:t>Use of structured idea generation techniques</w:t>
            </w:r>
          </w:p>
        </w:tc>
        <w:tc>
          <w:tcPr>
            <w:tcW w:w="1223" w:type="dxa"/>
          </w:tcPr>
          <w:p w14:paraId="768B622F" w14:textId="77777777" w:rsidR="00FD428F" w:rsidRDefault="00FD428F"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133" w:type="dxa"/>
          </w:tcPr>
          <w:p w14:paraId="5C42AD98" w14:textId="77777777" w:rsidR="00FD428F" w:rsidRDefault="00FD428F" w:rsidP="008F4E9F">
            <w:pPr>
              <w:tabs>
                <w:tab w:val="left" w:pos="-720"/>
              </w:tabs>
              <w:spacing w:after="0" w:line="240" w:lineRule="auto"/>
              <w:jc w:val="center"/>
              <w:rPr>
                <w:rFonts w:ascii="Times New Roman" w:eastAsia="Times New Roman" w:hAnsi="Times New Roman" w:cs="Times New Roman"/>
                <w:sz w:val="20"/>
                <w:szCs w:val="20"/>
              </w:rPr>
            </w:pPr>
          </w:p>
        </w:tc>
      </w:tr>
      <w:tr w:rsidR="00FD428F" w14:paraId="23941D08" w14:textId="77777777" w:rsidTr="008F4E9F">
        <w:tc>
          <w:tcPr>
            <w:tcW w:w="488" w:type="dxa"/>
          </w:tcPr>
          <w:p w14:paraId="7DB46639" w14:textId="77777777" w:rsidR="00FD428F" w:rsidRDefault="00FD428F"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6726" w:type="dxa"/>
          </w:tcPr>
          <w:p w14:paraId="0CC28847" w14:textId="77777777" w:rsidR="00FD428F" w:rsidRDefault="00FD428F" w:rsidP="008F4E9F">
            <w:pPr>
              <w:pStyle w:val="NormalWeb"/>
              <w:spacing w:before="0" w:beforeAutospacing="0" w:after="0" w:afterAutospacing="0" w:line="14" w:lineRule="atLeast"/>
              <w:jc w:val="both"/>
              <w:rPr>
                <w:sz w:val="20"/>
                <w:szCs w:val="20"/>
              </w:rPr>
            </w:pPr>
            <w:r>
              <w:rPr>
                <w:color w:val="000000"/>
                <w:sz w:val="22"/>
                <w:szCs w:val="22"/>
              </w:rPr>
              <w:t>Team collaboration and creativity</w:t>
            </w:r>
          </w:p>
        </w:tc>
        <w:tc>
          <w:tcPr>
            <w:tcW w:w="1223" w:type="dxa"/>
          </w:tcPr>
          <w:p w14:paraId="1DF2D11B" w14:textId="77777777" w:rsidR="00FD428F" w:rsidRDefault="00FD428F"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133" w:type="dxa"/>
          </w:tcPr>
          <w:p w14:paraId="074CACF6" w14:textId="77777777" w:rsidR="00FD428F" w:rsidRDefault="00FD428F" w:rsidP="008F4E9F">
            <w:pPr>
              <w:tabs>
                <w:tab w:val="left" w:pos="-720"/>
              </w:tabs>
              <w:spacing w:after="0" w:line="240" w:lineRule="auto"/>
              <w:jc w:val="center"/>
              <w:rPr>
                <w:rFonts w:ascii="Times New Roman" w:eastAsia="Times New Roman" w:hAnsi="Times New Roman" w:cs="Times New Roman"/>
                <w:sz w:val="20"/>
                <w:szCs w:val="20"/>
              </w:rPr>
            </w:pPr>
          </w:p>
        </w:tc>
      </w:tr>
      <w:tr w:rsidR="00FD428F" w14:paraId="2FF2ECC4" w14:textId="77777777" w:rsidTr="008F4E9F">
        <w:tc>
          <w:tcPr>
            <w:tcW w:w="488" w:type="dxa"/>
          </w:tcPr>
          <w:p w14:paraId="042A7036" w14:textId="77777777" w:rsidR="00FD428F" w:rsidRDefault="00FD428F"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726" w:type="dxa"/>
          </w:tcPr>
          <w:p w14:paraId="6B1F72D9" w14:textId="77777777" w:rsidR="00FD428F" w:rsidRDefault="00FD428F" w:rsidP="008F4E9F">
            <w:pPr>
              <w:pStyle w:val="NormalWeb"/>
              <w:spacing w:before="0" w:beforeAutospacing="0" w:after="0" w:afterAutospacing="0" w:line="14" w:lineRule="atLeast"/>
              <w:jc w:val="both"/>
              <w:rPr>
                <w:sz w:val="20"/>
                <w:szCs w:val="20"/>
              </w:rPr>
            </w:pPr>
            <w:r>
              <w:rPr>
                <w:color w:val="000000"/>
                <w:sz w:val="22"/>
                <w:szCs w:val="22"/>
              </w:rPr>
              <w:t>Feasibility evaluation and reasoning</w:t>
            </w:r>
          </w:p>
        </w:tc>
        <w:tc>
          <w:tcPr>
            <w:tcW w:w="1223" w:type="dxa"/>
          </w:tcPr>
          <w:p w14:paraId="3085E79E" w14:textId="77777777" w:rsidR="00FD428F" w:rsidRDefault="00FD428F"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33" w:type="dxa"/>
          </w:tcPr>
          <w:p w14:paraId="1C136ABF" w14:textId="77777777" w:rsidR="00FD428F" w:rsidRDefault="00FD428F" w:rsidP="008F4E9F">
            <w:pPr>
              <w:tabs>
                <w:tab w:val="left" w:pos="-720"/>
              </w:tabs>
              <w:spacing w:after="0" w:line="240" w:lineRule="auto"/>
              <w:jc w:val="center"/>
              <w:rPr>
                <w:rFonts w:ascii="Times New Roman" w:eastAsia="Times New Roman" w:hAnsi="Times New Roman" w:cs="Times New Roman"/>
                <w:sz w:val="20"/>
                <w:szCs w:val="20"/>
              </w:rPr>
            </w:pPr>
          </w:p>
        </w:tc>
      </w:tr>
      <w:tr w:rsidR="00FD428F" w14:paraId="1820B0C2" w14:textId="77777777" w:rsidTr="008F4E9F">
        <w:tc>
          <w:tcPr>
            <w:tcW w:w="488" w:type="dxa"/>
          </w:tcPr>
          <w:p w14:paraId="1571EAB4" w14:textId="77777777" w:rsidR="00FD428F" w:rsidRDefault="00FD428F"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6726" w:type="dxa"/>
          </w:tcPr>
          <w:p w14:paraId="4E45CA84" w14:textId="77777777" w:rsidR="00FD428F" w:rsidRDefault="00FD428F" w:rsidP="008F4E9F">
            <w:pPr>
              <w:pStyle w:val="NormalWeb"/>
              <w:spacing w:before="0" w:beforeAutospacing="0" w:after="0" w:afterAutospacing="0" w:line="14" w:lineRule="atLeast"/>
              <w:jc w:val="both"/>
              <w:rPr>
                <w:sz w:val="20"/>
                <w:szCs w:val="20"/>
              </w:rPr>
            </w:pPr>
            <w:r>
              <w:rPr>
                <w:color w:val="000000"/>
                <w:sz w:val="22"/>
                <w:szCs w:val="22"/>
              </w:rPr>
              <w:t>Ethical originality and clarity of ideas</w:t>
            </w:r>
          </w:p>
        </w:tc>
        <w:tc>
          <w:tcPr>
            <w:tcW w:w="1223" w:type="dxa"/>
          </w:tcPr>
          <w:p w14:paraId="6676FC99" w14:textId="77777777" w:rsidR="00FD428F" w:rsidRDefault="00FD428F"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133" w:type="dxa"/>
          </w:tcPr>
          <w:p w14:paraId="7DC560D4" w14:textId="77777777" w:rsidR="00FD428F" w:rsidRDefault="00FD428F" w:rsidP="008F4E9F">
            <w:pPr>
              <w:tabs>
                <w:tab w:val="left" w:pos="-720"/>
              </w:tabs>
              <w:spacing w:after="0" w:line="240" w:lineRule="auto"/>
              <w:jc w:val="center"/>
              <w:rPr>
                <w:rFonts w:ascii="Times New Roman" w:eastAsia="Times New Roman" w:hAnsi="Times New Roman" w:cs="Times New Roman"/>
                <w:sz w:val="20"/>
                <w:szCs w:val="20"/>
              </w:rPr>
            </w:pPr>
          </w:p>
        </w:tc>
      </w:tr>
      <w:tr w:rsidR="00FD428F" w14:paraId="073ADED0" w14:textId="77777777" w:rsidTr="008F4E9F">
        <w:tc>
          <w:tcPr>
            <w:tcW w:w="7214" w:type="dxa"/>
            <w:gridSpan w:val="2"/>
          </w:tcPr>
          <w:p w14:paraId="3929D32D" w14:textId="77777777" w:rsidR="00FD428F" w:rsidRDefault="00FD428F" w:rsidP="008F4E9F">
            <w:pPr>
              <w:tabs>
                <w:tab w:val="left" w:pos="-720"/>
              </w:tabs>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Product-related Skills: 12 Marks - 40%</w:t>
            </w:r>
          </w:p>
        </w:tc>
        <w:tc>
          <w:tcPr>
            <w:tcW w:w="2356" w:type="dxa"/>
            <w:gridSpan w:val="2"/>
          </w:tcPr>
          <w:p w14:paraId="149730E1" w14:textId="77777777" w:rsidR="00FD428F" w:rsidRDefault="00FD428F" w:rsidP="008F4E9F">
            <w:pPr>
              <w:tabs>
                <w:tab w:val="left" w:pos="-720"/>
              </w:tabs>
              <w:spacing w:after="0" w:line="240" w:lineRule="auto"/>
              <w:jc w:val="center"/>
              <w:rPr>
                <w:rFonts w:ascii="Times New Roman" w:eastAsia="Times New Roman" w:hAnsi="Times New Roman" w:cs="Times New Roman"/>
                <w:b/>
                <w:bCs/>
                <w:sz w:val="20"/>
                <w:szCs w:val="20"/>
              </w:rPr>
            </w:pPr>
          </w:p>
        </w:tc>
      </w:tr>
      <w:tr w:rsidR="00FD428F" w14:paraId="3FAA4053" w14:textId="77777777" w:rsidTr="008F4E9F">
        <w:trPr>
          <w:trHeight w:val="207"/>
        </w:trPr>
        <w:tc>
          <w:tcPr>
            <w:tcW w:w="488" w:type="dxa"/>
          </w:tcPr>
          <w:p w14:paraId="78829871" w14:textId="77777777" w:rsidR="00FD428F" w:rsidRDefault="00FD428F" w:rsidP="008F4E9F">
            <w:pPr>
              <w:tabs>
                <w:tab w:val="left" w:pos="-720"/>
              </w:tabs>
              <w:spacing w:after="0" w:line="240" w:lineRule="auto"/>
              <w:ind w:firstLine="3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6726" w:type="dxa"/>
          </w:tcPr>
          <w:p w14:paraId="451F20CF" w14:textId="77777777" w:rsidR="00FD428F" w:rsidRDefault="00FD428F" w:rsidP="008F4E9F">
            <w:pPr>
              <w:pStyle w:val="NormalWeb"/>
              <w:spacing w:before="0" w:beforeAutospacing="0" w:after="0" w:afterAutospacing="0" w:line="14" w:lineRule="atLeast"/>
              <w:jc w:val="both"/>
              <w:rPr>
                <w:sz w:val="20"/>
                <w:szCs w:val="20"/>
              </w:rPr>
            </w:pPr>
            <w:r>
              <w:rPr>
                <w:color w:val="000000"/>
                <w:sz w:val="22"/>
                <w:szCs w:val="22"/>
              </w:rPr>
              <w:t>Quality and novelty of generated ideas</w:t>
            </w:r>
          </w:p>
        </w:tc>
        <w:tc>
          <w:tcPr>
            <w:tcW w:w="1223" w:type="dxa"/>
          </w:tcPr>
          <w:p w14:paraId="563A857B" w14:textId="77777777" w:rsidR="00FD428F" w:rsidRDefault="00FD428F"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33" w:type="dxa"/>
          </w:tcPr>
          <w:p w14:paraId="1E1FA92F" w14:textId="77777777" w:rsidR="00FD428F" w:rsidRDefault="00FD428F" w:rsidP="008F4E9F">
            <w:pPr>
              <w:tabs>
                <w:tab w:val="left" w:pos="-720"/>
              </w:tabs>
              <w:spacing w:after="0" w:line="240" w:lineRule="auto"/>
              <w:jc w:val="center"/>
              <w:rPr>
                <w:rFonts w:ascii="Times New Roman" w:eastAsia="Times New Roman" w:hAnsi="Times New Roman" w:cs="Times New Roman"/>
                <w:sz w:val="20"/>
                <w:szCs w:val="20"/>
              </w:rPr>
            </w:pPr>
          </w:p>
        </w:tc>
      </w:tr>
      <w:tr w:rsidR="00FD428F" w14:paraId="51EE02CC" w14:textId="77777777" w:rsidTr="008F4E9F">
        <w:tc>
          <w:tcPr>
            <w:tcW w:w="488" w:type="dxa"/>
          </w:tcPr>
          <w:p w14:paraId="0172783D" w14:textId="77777777" w:rsidR="00FD428F" w:rsidRDefault="00FD428F" w:rsidP="008F4E9F">
            <w:pPr>
              <w:tabs>
                <w:tab w:val="left" w:pos="-720"/>
              </w:tabs>
              <w:spacing w:after="0" w:line="240" w:lineRule="auto"/>
              <w:ind w:firstLine="17"/>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726" w:type="dxa"/>
          </w:tcPr>
          <w:p w14:paraId="1F7B6599" w14:textId="77777777" w:rsidR="00FD428F" w:rsidRDefault="00FD428F" w:rsidP="008F4E9F">
            <w:pPr>
              <w:pStyle w:val="NormalWeb"/>
              <w:spacing w:before="0" w:beforeAutospacing="0" w:after="0" w:afterAutospacing="0" w:line="14" w:lineRule="atLeast"/>
              <w:jc w:val="both"/>
              <w:rPr>
                <w:sz w:val="20"/>
                <w:szCs w:val="20"/>
              </w:rPr>
            </w:pPr>
            <w:r>
              <w:rPr>
                <w:color w:val="000000"/>
                <w:sz w:val="22"/>
                <w:szCs w:val="22"/>
              </w:rPr>
              <w:t>Logical presentation and organization</w:t>
            </w:r>
          </w:p>
        </w:tc>
        <w:tc>
          <w:tcPr>
            <w:tcW w:w="1223" w:type="dxa"/>
          </w:tcPr>
          <w:p w14:paraId="5BF56337" w14:textId="77777777" w:rsidR="00FD428F" w:rsidRDefault="00FD428F"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33" w:type="dxa"/>
          </w:tcPr>
          <w:p w14:paraId="6FEC2901" w14:textId="77777777" w:rsidR="00FD428F" w:rsidRDefault="00FD428F" w:rsidP="008F4E9F">
            <w:pPr>
              <w:tabs>
                <w:tab w:val="left" w:pos="-720"/>
              </w:tabs>
              <w:spacing w:after="0" w:line="240" w:lineRule="auto"/>
              <w:jc w:val="center"/>
              <w:rPr>
                <w:rFonts w:ascii="Times New Roman" w:eastAsia="Times New Roman" w:hAnsi="Times New Roman" w:cs="Times New Roman"/>
                <w:sz w:val="20"/>
                <w:szCs w:val="20"/>
              </w:rPr>
            </w:pPr>
          </w:p>
        </w:tc>
      </w:tr>
      <w:tr w:rsidR="00FD428F" w14:paraId="2B5120CD" w14:textId="77777777" w:rsidTr="008F4E9F">
        <w:tc>
          <w:tcPr>
            <w:tcW w:w="488" w:type="dxa"/>
          </w:tcPr>
          <w:p w14:paraId="32EE3AA1" w14:textId="77777777" w:rsidR="00FD428F" w:rsidRDefault="00FD428F" w:rsidP="008F4E9F">
            <w:pPr>
              <w:tabs>
                <w:tab w:val="left" w:pos="-720"/>
              </w:tabs>
              <w:spacing w:after="0" w:line="240" w:lineRule="auto"/>
              <w:ind w:firstLine="17"/>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6726" w:type="dxa"/>
          </w:tcPr>
          <w:p w14:paraId="784C0941" w14:textId="77777777" w:rsidR="00FD428F" w:rsidRDefault="00FD428F" w:rsidP="008F4E9F">
            <w:pPr>
              <w:pStyle w:val="NormalWeb"/>
              <w:spacing w:before="0" w:beforeAutospacing="0" w:after="0" w:afterAutospacing="0" w:line="14" w:lineRule="atLeast"/>
              <w:jc w:val="both"/>
              <w:rPr>
                <w:sz w:val="20"/>
                <w:szCs w:val="20"/>
              </w:rPr>
            </w:pPr>
            <w:r>
              <w:rPr>
                <w:color w:val="000000"/>
                <w:sz w:val="22"/>
                <w:szCs w:val="22"/>
              </w:rPr>
              <w:t>Clarity of findings and conclusions</w:t>
            </w:r>
          </w:p>
        </w:tc>
        <w:tc>
          <w:tcPr>
            <w:tcW w:w="1223" w:type="dxa"/>
          </w:tcPr>
          <w:p w14:paraId="180BE97E" w14:textId="77777777" w:rsidR="00FD428F" w:rsidRDefault="00FD428F"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33" w:type="dxa"/>
          </w:tcPr>
          <w:p w14:paraId="1C094963" w14:textId="77777777" w:rsidR="00FD428F" w:rsidRDefault="00FD428F" w:rsidP="008F4E9F">
            <w:pPr>
              <w:tabs>
                <w:tab w:val="left" w:pos="-720"/>
              </w:tabs>
              <w:spacing w:after="0" w:line="240" w:lineRule="auto"/>
              <w:jc w:val="center"/>
              <w:rPr>
                <w:rFonts w:ascii="Times New Roman" w:eastAsia="Times New Roman" w:hAnsi="Times New Roman" w:cs="Times New Roman"/>
                <w:sz w:val="20"/>
                <w:szCs w:val="20"/>
              </w:rPr>
            </w:pPr>
          </w:p>
        </w:tc>
      </w:tr>
      <w:tr w:rsidR="00FD428F" w14:paraId="49AD57B2" w14:textId="77777777" w:rsidTr="008F4E9F">
        <w:tc>
          <w:tcPr>
            <w:tcW w:w="488" w:type="dxa"/>
          </w:tcPr>
          <w:p w14:paraId="62641709" w14:textId="77777777" w:rsidR="00FD428F" w:rsidRDefault="00FD428F" w:rsidP="008F4E9F">
            <w:pPr>
              <w:tabs>
                <w:tab w:val="left" w:pos="-720"/>
              </w:tabs>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726" w:type="dxa"/>
          </w:tcPr>
          <w:p w14:paraId="34D4A7CF" w14:textId="77777777" w:rsidR="00FD428F" w:rsidRDefault="00FD428F" w:rsidP="008F4E9F">
            <w:pPr>
              <w:pStyle w:val="NormalWeb"/>
              <w:spacing w:before="0" w:beforeAutospacing="0" w:after="0" w:afterAutospacing="0" w:line="14" w:lineRule="atLeast"/>
              <w:jc w:val="both"/>
              <w:rPr>
                <w:sz w:val="20"/>
                <w:szCs w:val="20"/>
              </w:rPr>
            </w:pPr>
            <w:r>
              <w:rPr>
                <w:color w:val="000000"/>
                <w:sz w:val="22"/>
                <w:szCs w:val="22"/>
              </w:rPr>
              <w:t>Report/presentation submission</w:t>
            </w:r>
          </w:p>
        </w:tc>
        <w:tc>
          <w:tcPr>
            <w:tcW w:w="1223" w:type="dxa"/>
          </w:tcPr>
          <w:p w14:paraId="5D368D7C" w14:textId="77777777" w:rsidR="00FD428F" w:rsidRDefault="00FD428F"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33" w:type="dxa"/>
          </w:tcPr>
          <w:p w14:paraId="10DEAD5C" w14:textId="77777777" w:rsidR="00FD428F" w:rsidRDefault="00FD428F" w:rsidP="008F4E9F">
            <w:pPr>
              <w:tabs>
                <w:tab w:val="left" w:pos="-720"/>
              </w:tabs>
              <w:spacing w:after="0" w:line="240" w:lineRule="auto"/>
              <w:jc w:val="center"/>
              <w:rPr>
                <w:rFonts w:ascii="Times New Roman" w:eastAsia="Times New Roman" w:hAnsi="Times New Roman" w:cs="Times New Roman"/>
                <w:sz w:val="20"/>
                <w:szCs w:val="20"/>
              </w:rPr>
            </w:pPr>
          </w:p>
        </w:tc>
      </w:tr>
      <w:tr w:rsidR="00FD428F" w14:paraId="6FD3A8B0" w14:textId="77777777" w:rsidTr="008F4E9F">
        <w:tc>
          <w:tcPr>
            <w:tcW w:w="488" w:type="dxa"/>
          </w:tcPr>
          <w:p w14:paraId="1A0A2720" w14:textId="77777777" w:rsidR="00FD428F" w:rsidRDefault="00FD428F" w:rsidP="008F4E9F">
            <w:pPr>
              <w:tabs>
                <w:tab w:val="left" w:pos="-720"/>
              </w:tabs>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6726" w:type="dxa"/>
          </w:tcPr>
          <w:p w14:paraId="128BB9D7" w14:textId="77777777" w:rsidR="00FD428F" w:rsidRDefault="00FD428F" w:rsidP="008F4E9F">
            <w:pPr>
              <w:pStyle w:val="NormalWeb"/>
              <w:spacing w:before="0" w:beforeAutospacing="0" w:after="0" w:afterAutospacing="0" w:line="14" w:lineRule="atLeast"/>
              <w:jc w:val="both"/>
              <w:rPr>
                <w:sz w:val="20"/>
                <w:szCs w:val="20"/>
              </w:rPr>
            </w:pPr>
            <w:r>
              <w:rPr>
                <w:color w:val="000000"/>
                <w:sz w:val="22"/>
                <w:szCs w:val="22"/>
              </w:rPr>
              <w:t>Innovation potential and market relevance</w:t>
            </w:r>
          </w:p>
        </w:tc>
        <w:tc>
          <w:tcPr>
            <w:tcW w:w="1223" w:type="dxa"/>
          </w:tcPr>
          <w:p w14:paraId="15651DF6" w14:textId="77777777" w:rsidR="00FD428F" w:rsidRDefault="00FD428F"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33" w:type="dxa"/>
          </w:tcPr>
          <w:p w14:paraId="633B2A53" w14:textId="77777777" w:rsidR="00FD428F" w:rsidRDefault="00FD428F" w:rsidP="008F4E9F">
            <w:pPr>
              <w:tabs>
                <w:tab w:val="left" w:pos="-720"/>
              </w:tabs>
              <w:spacing w:after="0" w:line="240" w:lineRule="auto"/>
              <w:jc w:val="center"/>
              <w:rPr>
                <w:rFonts w:ascii="Times New Roman" w:eastAsia="Times New Roman" w:hAnsi="Times New Roman" w:cs="Times New Roman"/>
                <w:sz w:val="20"/>
                <w:szCs w:val="20"/>
              </w:rPr>
            </w:pPr>
          </w:p>
        </w:tc>
      </w:tr>
      <w:tr w:rsidR="00FD428F" w14:paraId="31056B48" w14:textId="77777777" w:rsidTr="008F4E9F">
        <w:trPr>
          <w:trHeight w:val="283"/>
        </w:trPr>
        <w:tc>
          <w:tcPr>
            <w:tcW w:w="7214" w:type="dxa"/>
            <w:gridSpan w:val="2"/>
            <w:vAlign w:val="center"/>
          </w:tcPr>
          <w:p w14:paraId="25FB4F6A" w14:textId="77777777" w:rsidR="00FD428F" w:rsidRDefault="00FD428F" w:rsidP="008F4E9F">
            <w:pPr>
              <w:tabs>
                <w:tab w:val="left" w:pos="-720"/>
              </w:tabs>
              <w:spacing w:after="0" w:line="240" w:lineRule="auto"/>
              <w:ind w:left="34"/>
              <w:jc w:val="right"/>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Total</w:t>
            </w:r>
          </w:p>
        </w:tc>
        <w:tc>
          <w:tcPr>
            <w:tcW w:w="1223" w:type="dxa"/>
            <w:vAlign w:val="center"/>
          </w:tcPr>
          <w:p w14:paraId="35226981" w14:textId="77777777" w:rsidR="00FD428F" w:rsidRDefault="00FD428F"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30</w:t>
            </w:r>
          </w:p>
        </w:tc>
        <w:tc>
          <w:tcPr>
            <w:tcW w:w="1133" w:type="dxa"/>
            <w:vAlign w:val="center"/>
          </w:tcPr>
          <w:p w14:paraId="04364518" w14:textId="77777777" w:rsidR="00FD428F" w:rsidRDefault="00FD428F" w:rsidP="008F4E9F">
            <w:pPr>
              <w:tabs>
                <w:tab w:val="left" w:pos="-720"/>
              </w:tabs>
              <w:spacing w:after="0" w:line="240" w:lineRule="auto"/>
              <w:jc w:val="center"/>
              <w:rPr>
                <w:rFonts w:ascii="Times New Roman" w:eastAsia="Times New Roman" w:hAnsi="Times New Roman" w:cs="Times New Roman"/>
                <w:b/>
                <w:bCs/>
                <w:sz w:val="20"/>
                <w:szCs w:val="20"/>
              </w:rPr>
            </w:pPr>
          </w:p>
        </w:tc>
      </w:tr>
    </w:tbl>
    <w:p w14:paraId="37F18086" w14:textId="77777777" w:rsidR="00FD428F" w:rsidRDefault="00FD428F" w:rsidP="00FD428F">
      <w:pPr>
        <w:spacing w:after="0" w:line="240" w:lineRule="auto"/>
        <w:rPr>
          <w:rFonts w:ascii="Times New Roman" w:eastAsia="Times New Roman" w:hAnsi="Times New Roman" w:cs="Times New Roman"/>
          <w:b/>
          <w:bCs/>
          <w:i/>
          <w:iCs/>
          <w:sz w:val="10"/>
          <w:szCs w:val="10"/>
        </w:rPr>
      </w:pPr>
    </w:p>
    <w:p w14:paraId="46DC6694" w14:textId="77777777" w:rsidR="00FD428F" w:rsidRDefault="00FD428F" w:rsidP="00FD428F">
      <w:pPr>
        <w:spacing w:after="0" w:line="240" w:lineRule="auto"/>
        <w:rPr>
          <w:rFonts w:ascii="Times New Roman" w:eastAsia="Times New Roman" w:hAnsi="Times New Roman" w:cs="Times New Roman"/>
          <w:b/>
          <w:bCs/>
          <w:i/>
          <w:iCs/>
        </w:rPr>
      </w:pPr>
      <w:r>
        <w:rPr>
          <w:rFonts w:ascii="Times New Roman" w:eastAsia="Times New Roman" w:hAnsi="Times New Roman" w:cs="Times New Roman"/>
          <w:b/>
          <w:bCs/>
          <w:i/>
          <w:iCs/>
        </w:rPr>
        <w:t>To be filled by Student Team Leader:</w:t>
      </w:r>
    </w:p>
    <w:p w14:paraId="105803B3" w14:textId="77777777" w:rsidR="00FD428F" w:rsidRDefault="00FD428F" w:rsidP="00FD428F">
      <w:pPr>
        <w:spacing w:after="0" w:line="240" w:lineRule="auto"/>
        <w:rPr>
          <w:rFonts w:ascii="Times New Roman" w:eastAsia="Times New Roman" w:hAnsi="Times New Roman" w:cs="Times New Roman"/>
          <w:sz w:val="10"/>
          <w:szCs w:val="10"/>
        </w:rPr>
      </w:pPr>
    </w:p>
    <w:tbl>
      <w:tblPr>
        <w:tblStyle w:val="Style54"/>
        <w:tblW w:w="95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A0" w:firstRow="1" w:lastRow="0" w:firstColumn="1" w:lastColumn="0" w:noHBand="0" w:noVBand="1"/>
      </w:tblPr>
      <w:tblGrid>
        <w:gridCol w:w="735"/>
        <w:gridCol w:w="6228"/>
        <w:gridCol w:w="2607"/>
      </w:tblGrid>
      <w:tr w:rsidR="00FD428F" w14:paraId="41A63E0D" w14:textId="77777777" w:rsidTr="008F4E9F">
        <w:trPr>
          <w:trHeight w:val="283"/>
        </w:trPr>
        <w:tc>
          <w:tcPr>
            <w:tcW w:w="735" w:type="dxa"/>
            <w:shd w:val="clear" w:color="auto" w:fill="DEEBF6"/>
          </w:tcPr>
          <w:p w14:paraId="1B92ABE4" w14:textId="77777777" w:rsidR="00FD428F" w:rsidRDefault="00FD428F" w:rsidP="008F4E9F">
            <w:pPr>
              <w:spacing w:after="0" w:line="240" w:lineRule="auto"/>
              <w:jc w:val="center"/>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S.No</w:t>
            </w:r>
            <w:proofErr w:type="spellEnd"/>
            <w:r>
              <w:rPr>
                <w:rFonts w:ascii="Times New Roman" w:eastAsia="Times New Roman" w:hAnsi="Times New Roman" w:cs="Times New Roman"/>
                <w:b/>
                <w:bCs/>
                <w:sz w:val="20"/>
                <w:szCs w:val="20"/>
              </w:rPr>
              <w:t>.</w:t>
            </w:r>
          </w:p>
        </w:tc>
        <w:tc>
          <w:tcPr>
            <w:tcW w:w="6228" w:type="dxa"/>
            <w:shd w:val="clear" w:color="auto" w:fill="DEEBF6"/>
          </w:tcPr>
          <w:p w14:paraId="64D916B4" w14:textId="77777777" w:rsidR="00FD428F" w:rsidRDefault="00FD428F"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of the Student</w:t>
            </w:r>
          </w:p>
        </w:tc>
        <w:tc>
          <w:tcPr>
            <w:tcW w:w="2607" w:type="dxa"/>
            <w:shd w:val="clear" w:color="auto" w:fill="DEEBF6"/>
          </w:tcPr>
          <w:p w14:paraId="7748DF2A" w14:textId="77777777" w:rsidR="00FD428F" w:rsidRDefault="00FD428F"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Register No.</w:t>
            </w:r>
          </w:p>
        </w:tc>
      </w:tr>
      <w:tr w:rsidR="00FD428F" w14:paraId="10D3993A" w14:textId="77777777" w:rsidTr="008F4E9F">
        <w:tc>
          <w:tcPr>
            <w:tcW w:w="735" w:type="dxa"/>
          </w:tcPr>
          <w:p w14:paraId="21A752DD" w14:textId="77777777" w:rsidR="00FD428F" w:rsidRDefault="00FD428F" w:rsidP="008F4E9F">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6228" w:type="dxa"/>
          </w:tcPr>
          <w:p w14:paraId="2B22AF78" w14:textId="647CB967" w:rsidR="00FD428F" w:rsidRDefault="00D72F67" w:rsidP="008F4E9F">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Neavis Rishva. J</w:t>
            </w:r>
          </w:p>
        </w:tc>
        <w:tc>
          <w:tcPr>
            <w:tcW w:w="2607" w:type="dxa"/>
          </w:tcPr>
          <w:p w14:paraId="6CB2577F" w14:textId="353B86D2" w:rsidR="00FD428F" w:rsidRDefault="00D72F67" w:rsidP="008F4E9F">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URK25CS1236</w:t>
            </w:r>
          </w:p>
        </w:tc>
      </w:tr>
    </w:tbl>
    <w:p w14:paraId="7E2F3029" w14:textId="77777777" w:rsidR="00FD428F" w:rsidRDefault="00FD428F" w:rsidP="00FD428F">
      <w:pPr>
        <w:spacing w:after="0" w:line="240" w:lineRule="auto"/>
        <w:rPr>
          <w:rFonts w:ascii="Times New Roman" w:eastAsia="Times New Roman" w:hAnsi="Times New Roman" w:cs="Times New Roman"/>
          <w:b/>
          <w:bCs/>
          <w:i/>
          <w:iCs/>
        </w:rPr>
      </w:pPr>
    </w:p>
    <w:p w14:paraId="73578762" w14:textId="77777777" w:rsidR="00FD428F" w:rsidRDefault="00FD428F" w:rsidP="00FD428F">
      <w:pPr>
        <w:spacing w:after="0" w:line="240" w:lineRule="auto"/>
        <w:rPr>
          <w:rFonts w:ascii="Times New Roman" w:eastAsia="Times New Roman" w:hAnsi="Times New Roman" w:cs="Times New Roman"/>
          <w:b/>
          <w:bCs/>
          <w:i/>
          <w:iCs/>
          <w:sz w:val="10"/>
          <w:szCs w:val="10"/>
        </w:rPr>
      </w:pPr>
      <w:r>
        <w:rPr>
          <w:rFonts w:ascii="Times New Roman" w:eastAsia="Times New Roman" w:hAnsi="Times New Roman" w:cs="Times New Roman"/>
          <w:b/>
          <w:bCs/>
          <w:i/>
          <w:iCs/>
        </w:rPr>
        <w:t>To be filled by the Faculty Member:</w:t>
      </w:r>
    </w:p>
    <w:tbl>
      <w:tblPr>
        <w:tblStyle w:val="Style55"/>
        <w:tblpPr w:leftFromText="180" w:rightFromText="180" w:vertAnchor="text" w:tblpY="206"/>
        <w:tblW w:w="95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97"/>
        <w:gridCol w:w="1598"/>
        <w:gridCol w:w="869"/>
        <w:gridCol w:w="2754"/>
        <w:gridCol w:w="2752"/>
      </w:tblGrid>
      <w:tr w:rsidR="00FD428F" w14:paraId="40C16C6B" w14:textId="77777777" w:rsidTr="008F4E9F">
        <w:trPr>
          <w:trHeight w:val="270"/>
        </w:trPr>
        <w:tc>
          <w:tcPr>
            <w:tcW w:w="4064" w:type="dxa"/>
            <w:gridSpan w:val="3"/>
            <w:shd w:val="clear" w:color="auto" w:fill="DEEBF6"/>
            <w:vAlign w:val="center"/>
          </w:tcPr>
          <w:p w14:paraId="7FF1A96B" w14:textId="77777777" w:rsidR="00FD428F" w:rsidRDefault="00FD428F"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Marks Obtained</w:t>
            </w:r>
          </w:p>
        </w:tc>
        <w:tc>
          <w:tcPr>
            <w:tcW w:w="2754" w:type="dxa"/>
            <w:shd w:val="clear" w:color="auto" w:fill="DEEBF6"/>
          </w:tcPr>
          <w:p w14:paraId="74FD6095" w14:textId="77777777" w:rsidR="00FD428F" w:rsidRDefault="00FD428F"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and Designation of the Faculty Member</w:t>
            </w:r>
          </w:p>
        </w:tc>
        <w:tc>
          <w:tcPr>
            <w:tcW w:w="2752" w:type="dxa"/>
            <w:shd w:val="clear" w:color="auto" w:fill="DEEBF6"/>
            <w:vAlign w:val="center"/>
          </w:tcPr>
          <w:p w14:paraId="376F37EE" w14:textId="77777777" w:rsidR="00FD428F" w:rsidRDefault="00FD428F"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Signature with Date</w:t>
            </w:r>
          </w:p>
        </w:tc>
      </w:tr>
      <w:tr w:rsidR="00FD428F" w14:paraId="047796CD" w14:textId="77777777" w:rsidTr="008F4E9F">
        <w:trPr>
          <w:trHeight w:val="277"/>
        </w:trPr>
        <w:tc>
          <w:tcPr>
            <w:tcW w:w="1597" w:type="dxa"/>
          </w:tcPr>
          <w:p w14:paraId="57691F3C" w14:textId="77777777" w:rsidR="00FD428F" w:rsidRDefault="00FD428F"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Process-Related skills</w:t>
            </w:r>
          </w:p>
          <w:p w14:paraId="76E01CE1" w14:textId="77777777" w:rsidR="00FD428F" w:rsidRDefault="00FD428F"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(18)</w:t>
            </w:r>
          </w:p>
        </w:tc>
        <w:tc>
          <w:tcPr>
            <w:tcW w:w="1598" w:type="dxa"/>
          </w:tcPr>
          <w:p w14:paraId="0EC0ED03" w14:textId="77777777" w:rsidR="00FD428F" w:rsidRDefault="00FD428F"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Product- Related skills (12)</w:t>
            </w:r>
          </w:p>
        </w:tc>
        <w:tc>
          <w:tcPr>
            <w:tcW w:w="869" w:type="dxa"/>
            <w:vAlign w:val="center"/>
          </w:tcPr>
          <w:p w14:paraId="1A513694" w14:textId="77777777" w:rsidR="00FD428F" w:rsidRDefault="00FD428F"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Total</w:t>
            </w:r>
          </w:p>
          <w:p w14:paraId="38A77EDE" w14:textId="77777777" w:rsidR="00FD428F" w:rsidRDefault="00FD428F"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(30)</w:t>
            </w:r>
          </w:p>
        </w:tc>
        <w:tc>
          <w:tcPr>
            <w:tcW w:w="2754" w:type="dxa"/>
            <w:vMerge w:val="restart"/>
          </w:tcPr>
          <w:p w14:paraId="0CBADFD8" w14:textId="77777777" w:rsidR="00FD428F" w:rsidRDefault="00FD428F" w:rsidP="008F4E9F">
            <w:pPr>
              <w:spacing w:after="0" w:line="240" w:lineRule="auto"/>
              <w:jc w:val="center"/>
              <w:rPr>
                <w:rFonts w:ascii="Times New Roman" w:eastAsia="Times New Roman" w:hAnsi="Times New Roman" w:cs="Times New Roman"/>
                <w:b/>
                <w:bCs/>
                <w:sz w:val="20"/>
                <w:szCs w:val="20"/>
              </w:rPr>
            </w:pPr>
          </w:p>
        </w:tc>
        <w:tc>
          <w:tcPr>
            <w:tcW w:w="2752" w:type="dxa"/>
            <w:vMerge w:val="restart"/>
          </w:tcPr>
          <w:p w14:paraId="782A2919" w14:textId="77777777" w:rsidR="00FD428F" w:rsidRDefault="00FD428F" w:rsidP="008F4E9F">
            <w:pPr>
              <w:spacing w:after="0" w:line="240" w:lineRule="auto"/>
              <w:jc w:val="center"/>
              <w:rPr>
                <w:rFonts w:ascii="Times New Roman" w:eastAsia="Times New Roman" w:hAnsi="Times New Roman" w:cs="Times New Roman"/>
                <w:b/>
                <w:bCs/>
                <w:sz w:val="20"/>
                <w:szCs w:val="20"/>
              </w:rPr>
            </w:pPr>
          </w:p>
        </w:tc>
      </w:tr>
      <w:tr w:rsidR="00FD428F" w14:paraId="3A440721" w14:textId="77777777" w:rsidTr="008F4E9F">
        <w:trPr>
          <w:trHeight w:val="47"/>
        </w:trPr>
        <w:tc>
          <w:tcPr>
            <w:tcW w:w="1597" w:type="dxa"/>
          </w:tcPr>
          <w:p w14:paraId="7AE0ED8B" w14:textId="77777777" w:rsidR="00FD428F" w:rsidRDefault="00FD428F" w:rsidP="008F4E9F">
            <w:pPr>
              <w:spacing w:after="0" w:line="240" w:lineRule="auto"/>
              <w:jc w:val="center"/>
              <w:rPr>
                <w:rFonts w:ascii="Times New Roman" w:eastAsia="Times New Roman" w:hAnsi="Times New Roman" w:cs="Times New Roman"/>
                <w:b/>
                <w:bCs/>
                <w:sz w:val="20"/>
                <w:szCs w:val="20"/>
              </w:rPr>
            </w:pPr>
          </w:p>
          <w:p w14:paraId="2205DABE" w14:textId="77777777" w:rsidR="00FD428F" w:rsidRDefault="00FD428F" w:rsidP="008F4E9F">
            <w:pPr>
              <w:spacing w:after="0" w:line="240" w:lineRule="auto"/>
              <w:jc w:val="center"/>
              <w:rPr>
                <w:rFonts w:ascii="Times New Roman" w:eastAsia="Times New Roman" w:hAnsi="Times New Roman" w:cs="Times New Roman"/>
                <w:b/>
                <w:bCs/>
                <w:sz w:val="20"/>
                <w:szCs w:val="20"/>
              </w:rPr>
            </w:pPr>
          </w:p>
        </w:tc>
        <w:tc>
          <w:tcPr>
            <w:tcW w:w="1598" w:type="dxa"/>
          </w:tcPr>
          <w:p w14:paraId="55A57E91" w14:textId="77777777" w:rsidR="00FD428F" w:rsidRDefault="00FD428F" w:rsidP="008F4E9F">
            <w:pPr>
              <w:spacing w:after="0" w:line="240" w:lineRule="auto"/>
              <w:jc w:val="center"/>
              <w:rPr>
                <w:rFonts w:ascii="Times New Roman" w:eastAsia="Times New Roman" w:hAnsi="Times New Roman" w:cs="Times New Roman"/>
                <w:b/>
                <w:bCs/>
                <w:sz w:val="20"/>
                <w:szCs w:val="20"/>
              </w:rPr>
            </w:pPr>
          </w:p>
        </w:tc>
        <w:tc>
          <w:tcPr>
            <w:tcW w:w="869" w:type="dxa"/>
          </w:tcPr>
          <w:p w14:paraId="48F56ED2" w14:textId="77777777" w:rsidR="00FD428F" w:rsidRDefault="00FD428F" w:rsidP="008F4E9F">
            <w:pPr>
              <w:spacing w:after="0" w:line="240" w:lineRule="auto"/>
              <w:jc w:val="center"/>
              <w:rPr>
                <w:rFonts w:ascii="Times New Roman" w:eastAsia="Times New Roman" w:hAnsi="Times New Roman" w:cs="Times New Roman"/>
                <w:b/>
                <w:bCs/>
                <w:sz w:val="20"/>
                <w:szCs w:val="20"/>
              </w:rPr>
            </w:pPr>
          </w:p>
        </w:tc>
        <w:tc>
          <w:tcPr>
            <w:tcW w:w="2754" w:type="dxa"/>
            <w:vMerge/>
          </w:tcPr>
          <w:p w14:paraId="0AA94895" w14:textId="77777777" w:rsidR="00FD428F" w:rsidRDefault="00FD428F" w:rsidP="008F4E9F">
            <w:pPr>
              <w:widowControl w:val="0"/>
              <w:spacing w:after="0" w:line="276" w:lineRule="auto"/>
              <w:rPr>
                <w:rFonts w:ascii="Times New Roman" w:eastAsia="Times New Roman" w:hAnsi="Times New Roman" w:cs="Times New Roman"/>
                <w:b/>
                <w:bCs/>
                <w:sz w:val="20"/>
                <w:szCs w:val="20"/>
              </w:rPr>
            </w:pPr>
          </w:p>
        </w:tc>
        <w:tc>
          <w:tcPr>
            <w:tcW w:w="2752" w:type="dxa"/>
            <w:vMerge/>
          </w:tcPr>
          <w:p w14:paraId="1B522AE3" w14:textId="77777777" w:rsidR="00FD428F" w:rsidRDefault="00FD428F" w:rsidP="008F4E9F">
            <w:pPr>
              <w:widowControl w:val="0"/>
              <w:spacing w:after="0" w:line="276" w:lineRule="auto"/>
              <w:rPr>
                <w:rFonts w:ascii="Times New Roman" w:eastAsia="Times New Roman" w:hAnsi="Times New Roman" w:cs="Times New Roman"/>
                <w:b/>
                <w:bCs/>
                <w:sz w:val="20"/>
                <w:szCs w:val="20"/>
              </w:rPr>
            </w:pPr>
          </w:p>
        </w:tc>
      </w:tr>
    </w:tbl>
    <w:p w14:paraId="5ED24D76" w14:textId="77777777" w:rsidR="00FD428F" w:rsidRDefault="00FD428F" w:rsidP="00FD428F">
      <w:pPr>
        <w:spacing w:after="0" w:line="240" w:lineRule="auto"/>
        <w:rPr>
          <w:rFonts w:ascii="Times New Roman" w:eastAsia="Times New Roman" w:hAnsi="Times New Roman" w:cs="Times New Roman"/>
        </w:rPr>
      </w:pPr>
    </w:p>
    <w:p w14:paraId="7D31BEC4" w14:textId="77777777" w:rsidR="00FD428F" w:rsidRDefault="00FD428F" w:rsidP="00F36EC5">
      <w:pPr>
        <w:spacing w:after="0" w:line="240" w:lineRule="auto"/>
        <w:rPr>
          <w:rFonts w:ascii="Times New Roman" w:eastAsia="Times New Roman" w:hAnsi="Times New Roman" w:cs="Times New Roman"/>
          <w:b/>
          <w:bCs/>
        </w:rPr>
      </w:pPr>
    </w:p>
    <w:sectPr w:rsidR="00FD428F">
      <w:headerReference w:type="even" r:id="rId9"/>
      <w:headerReference w:type="default" r:id="rId10"/>
      <w:footerReference w:type="default" r:id="rId11"/>
      <w:headerReference w:type="first" r:id="rId12"/>
      <w:pgSz w:w="11906" w:h="16838"/>
      <w:pgMar w:top="1134" w:right="1134" w:bottom="1134" w:left="1418"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75876" w14:textId="77777777" w:rsidR="004F47C5" w:rsidRDefault="004F47C5">
      <w:pPr>
        <w:spacing w:line="240" w:lineRule="auto"/>
      </w:pPr>
      <w:r>
        <w:separator/>
      </w:r>
    </w:p>
  </w:endnote>
  <w:endnote w:type="continuationSeparator" w:id="0">
    <w:p w14:paraId="4D4F9AEC" w14:textId="77777777" w:rsidR="004F47C5" w:rsidRDefault="004F47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8493510"/>
      <w:docPartObj>
        <w:docPartGallery w:val="AutoText"/>
      </w:docPartObj>
    </w:sdtPr>
    <w:sdtContent>
      <w:p w14:paraId="47DFBD7A" w14:textId="77777777" w:rsidR="009E176C" w:rsidRDefault="00000000">
        <w:pPr>
          <w:pStyle w:val="Footer"/>
          <w:jc w:val="right"/>
        </w:pPr>
      </w:p>
    </w:sdtContent>
  </w:sdt>
  <w:p w14:paraId="6D74C4DD" w14:textId="6950976D" w:rsidR="009E176C" w:rsidRDefault="009E176C">
    <w:pPr>
      <w:pStyle w:val="Footer"/>
      <w:tabs>
        <w:tab w:val="clear" w:pos="9026"/>
      </w:tabs>
      <w:rPr>
        <w:rFonts w:ascii="Times New Roman" w:hAnsi="Times New Roman" w:cs="Times New Roman"/>
        <w:sz w:val="16"/>
        <w:szCs w:val="16"/>
      </w:rPr>
    </w:pPr>
    <w:r>
      <w:rPr>
        <w:rFonts w:ascii="Times New Roman" w:hAnsi="Times New Roman" w:cs="Times New Roman"/>
        <w:sz w:val="16"/>
        <w:szCs w:val="16"/>
      </w:rPr>
      <w:t xml:space="preserve">Karunya Institute of Technology and Sciences </w:t>
    </w:r>
    <w:r>
      <w:rPr>
        <w:rFonts w:ascii="Times New Roman" w:hAnsi="Times New Roman" w:cs="Times New Roman"/>
        <w:sz w:val="16"/>
        <w:szCs w:val="16"/>
      </w:rPr>
      <w:tab/>
    </w:r>
    <w:r>
      <w:rPr>
        <w:rFonts w:ascii="Times New Roman" w:hAnsi="Times New Roman" w:cs="Times New Roman"/>
        <w:sz w:val="16"/>
        <w:szCs w:val="16"/>
      </w:rPr>
      <w:tab/>
    </w:r>
    <w:sdt>
      <w:sdtPr>
        <w:rPr>
          <w:rFonts w:ascii="Times New Roman" w:hAnsi="Times New Roman" w:cs="Times New Roman"/>
          <w:sz w:val="16"/>
          <w:szCs w:val="16"/>
        </w:rPr>
        <w:id w:val="1525286932"/>
      </w:sdtPr>
      <w:sdtContent>
        <w:sdt>
          <w:sdtPr>
            <w:rPr>
              <w:rFonts w:ascii="Times New Roman" w:hAnsi="Times New Roman" w:cs="Times New Roman"/>
              <w:sz w:val="16"/>
              <w:szCs w:val="16"/>
            </w:rPr>
            <w:id w:val="-1769616900"/>
          </w:sdtPr>
          <w:sdtContent>
            <w:r>
              <w:rPr>
                <w:rFonts w:ascii="Times New Roman" w:hAnsi="Times New Roman" w:cs="Times New Roman"/>
                <w:sz w:val="16"/>
                <w:szCs w:val="16"/>
              </w:rPr>
              <w:t xml:space="preserve">                                                                                     </w:t>
            </w:r>
            <w:r>
              <w:rPr>
                <w:rFonts w:ascii="Times New Roman" w:hAnsi="Times New Roman" w:cs="Times New Roman"/>
                <w:sz w:val="16"/>
                <w:szCs w:val="16"/>
                <w:lang w:val="en-GB"/>
              </w:rPr>
              <w:t xml:space="preserve">Page </w:t>
            </w:r>
            <w:r>
              <w:rPr>
                <w:rFonts w:ascii="Times New Roman" w:hAnsi="Times New Roman" w:cs="Times New Roman"/>
                <w:b/>
                <w:bCs/>
                <w:sz w:val="16"/>
                <w:szCs w:val="16"/>
              </w:rPr>
              <w:fldChar w:fldCharType="begin"/>
            </w:r>
            <w:r>
              <w:rPr>
                <w:rFonts w:ascii="Times New Roman" w:hAnsi="Times New Roman" w:cs="Times New Roman"/>
                <w:b/>
                <w:bCs/>
                <w:sz w:val="16"/>
                <w:szCs w:val="16"/>
              </w:rPr>
              <w:instrText>PAGE</w:instrText>
            </w:r>
            <w:r>
              <w:rPr>
                <w:rFonts w:ascii="Times New Roman" w:hAnsi="Times New Roman" w:cs="Times New Roman"/>
                <w:b/>
                <w:bCs/>
                <w:sz w:val="16"/>
                <w:szCs w:val="16"/>
              </w:rPr>
              <w:fldChar w:fldCharType="separate"/>
            </w:r>
            <w:r w:rsidR="004D5825">
              <w:rPr>
                <w:rFonts w:ascii="Times New Roman" w:hAnsi="Times New Roman" w:cs="Times New Roman"/>
                <w:b/>
                <w:bCs/>
                <w:noProof/>
                <w:sz w:val="16"/>
                <w:szCs w:val="16"/>
              </w:rPr>
              <w:t>73</w:t>
            </w:r>
            <w:r>
              <w:rPr>
                <w:rFonts w:ascii="Times New Roman" w:hAnsi="Times New Roman" w:cs="Times New Roman"/>
                <w:b/>
                <w:bCs/>
                <w:sz w:val="16"/>
                <w:szCs w:val="16"/>
              </w:rPr>
              <w:fldChar w:fldCharType="end"/>
            </w:r>
            <w:r>
              <w:rPr>
                <w:rFonts w:ascii="Times New Roman" w:hAnsi="Times New Roman" w:cs="Times New Roman"/>
                <w:sz w:val="16"/>
                <w:szCs w:val="16"/>
                <w:lang w:val="en-GB"/>
              </w:rPr>
              <w:t xml:space="preserve"> of </w:t>
            </w:r>
            <w:r>
              <w:rPr>
                <w:rFonts w:ascii="Times New Roman" w:hAnsi="Times New Roman" w:cs="Times New Roman"/>
                <w:b/>
                <w:bCs/>
                <w:sz w:val="16"/>
                <w:szCs w:val="16"/>
              </w:rPr>
              <w:fldChar w:fldCharType="begin"/>
            </w:r>
            <w:r>
              <w:rPr>
                <w:rFonts w:ascii="Times New Roman" w:hAnsi="Times New Roman" w:cs="Times New Roman"/>
                <w:b/>
                <w:bCs/>
                <w:sz w:val="16"/>
                <w:szCs w:val="16"/>
              </w:rPr>
              <w:instrText>NUMPAGES</w:instrText>
            </w:r>
            <w:r>
              <w:rPr>
                <w:rFonts w:ascii="Times New Roman" w:hAnsi="Times New Roman" w:cs="Times New Roman"/>
                <w:b/>
                <w:bCs/>
                <w:sz w:val="16"/>
                <w:szCs w:val="16"/>
              </w:rPr>
              <w:fldChar w:fldCharType="separate"/>
            </w:r>
            <w:r w:rsidR="004D5825">
              <w:rPr>
                <w:rFonts w:ascii="Times New Roman" w:hAnsi="Times New Roman" w:cs="Times New Roman"/>
                <w:b/>
                <w:bCs/>
                <w:noProof/>
                <w:sz w:val="16"/>
                <w:szCs w:val="16"/>
              </w:rPr>
              <w:t>74</w:t>
            </w:r>
            <w:r>
              <w:rPr>
                <w:rFonts w:ascii="Times New Roman" w:hAnsi="Times New Roman" w:cs="Times New Roman"/>
                <w:b/>
                <w:bCs/>
                <w:sz w:val="16"/>
                <w:szCs w:val="16"/>
              </w:rPr>
              <w:fldChar w:fldCharType="end"/>
            </w:r>
          </w:sdtContent>
        </w:sdt>
      </w:sdtContent>
    </w:sdt>
  </w:p>
  <w:p w14:paraId="33B1406E" w14:textId="77777777" w:rsidR="009E176C" w:rsidRDefault="009E176C">
    <w:pPr>
      <w:pStyle w:val="Footer"/>
      <w:tabs>
        <w:tab w:val="clear" w:pos="9026"/>
      </w:tabs>
      <w:rPr>
        <w:rFonts w:ascii="Times New Roman" w:hAnsi="Times New Roman" w:cs="Times New Roman"/>
        <w:sz w:val="16"/>
        <w:szCs w:val="16"/>
      </w:rPr>
    </w:pPr>
  </w:p>
  <w:p w14:paraId="32019667" w14:textId="77777777" w:rsidR="009E176C" w:rsidRDefault="009E17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A64C1" w14:textId="77777777" w:rsidR="004F47C5" w:rsidRDefault="004F47C5">
      <w:pPr>
        <w:spacing w:after="0"/>
      </w:pPr>
      <w:r>
        <w:separator/>
      </w:r>
    </w:p>
  </w:footnote>
  <w:footnote w:type="continuationSeparator" w:id="0">
    <w:p w14:paraId="120D4EDA" w14:textId="77777777" w:rsidR="004F47C5" w:rsidRDefault="004F47C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5529C" w14:textId="77777777" w:rsidR="009E176C" w:rsidRDefault="00000000">
    <w:pPr>
      <w:pStyle w:val="Header"/>
    </w:pPr>
    <w:r>
      <w:pict w14:anchorId="58B7EA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2" o:spid="_x0000_s1027" type="#_x0000_t75" alt="" style="position:absolute;margin-left:0;margin-top:0;width:467.55pt;height:425.45pt;z-index:-251656192;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karuny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82C95" w14:textId="77777777" w:rsidR="009E176C" w:rsidRDefault="009E176C">
    <w:pPr>
      <w:pStyle w:val="Header"/>
    </w:pPr>
    <w:r>
      <w:rPr>
        <w:rFonts w:ascii="Times New Roman" w:hAnsi="Times New Roman" w:cs="Times New Roman"/>
        <w:sz w:val="16"/>
        <w:szCs w:val="16"/>
      </w:rPr>
      <w:t>OBCFC - Practicum Manual (2025-26)</w:t>
    </w:r>
    <w:r w:rsidR="00000000">
      <w:pict w14:anchorId="66FF77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3" o:spid="_x0000_s1026" type="#_x0000_t75" alt="" style="position:absolute;margin-left:0;margin-top:0;width:467.55pt;height:425.45pt;z-index:-251655168;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karunya logo" gain="19661f" blacklevel="22938f"/>
          <w10:wrap anchorx="margin" anchory="margin"/>
        </v:shape>
      </w:pict>
    </w:r>
    <w:r>
      <w:rPr>
        <w:rFonts w:ascii="Times New Roman" w:hAnsi="Times New Roman" w:cs="Times New Roman"/>
        <w:sz w:val="16"/>
        <w:szCs w:val="16"/>
      </w:rPr>
      <w:tab/>
    </w:r>
    <w:r>
      <w:rPr>
        <w:rFonts w:ascii="Times New Roman" w:hAnsi="Times New Roman" w:cs="Times New Roman"/>
        <w:sz w:val="16"/>
        <w:szCs w:val="16"/>
      </w:rPr>
      <w:tab/>
      <w:t>Division of CSE, AIML, DSCS &amp; DS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1D2F4" w14:textId="77777777" w:rsidR="009E176C" w:rsidRDefault="00000000">
    <w:pPr>
      <w:pStyle w:val="Header"/>
    </w:pPr>
    <w:r>
      <w:pict w14:anchorId="16DFC5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1" o:spid="_x0000_s1025" type="#_x0000_t75" alt="" style="position:absolute;margin-left:0;margin-top:0;width:467.55pt;height:425.45pt;z-index:-251657216;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karuny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689843"/>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8B98A57D"/>
    <w:multiLevelType w:val="multilevel"/>
    <w:tmpl w:val="8B98A57D"/>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8C0A982B"/>
    <w:multiLevelType w:val="multilevel"/>
    <w:tmpl w:val="8C0A982B"/>
    <w:lvl w:ilvl="0">
      <w:start w:val="1"/>
      <w:numFmt w:val="decimal"/>
      <w:lvlText w:val="%1."/>
      <w:lvlJc w:val="left"/>
      <w:pPr>
        <w:ind w:left="1260" w:hanging="360"/>
      </w:pPr>
      <w:rPr>
        <w:b/>
        <w:bCs/>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3" w15:restartNumberingAfterBreak="0">
    <w:nsid w:val="983DBB9D"/>
    <w:multiLevelType w:val="multilevel"/>
    <w:tmpl w:val="983DBB9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99D5DDFB"/>
    <w:multiLevelType w:val="multilevel"/>
    <w:tmpl w:val="99D5DDFB"/>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AAF8F09D"/>
    <w:multiLevelType w:val="singleLevel"/>
    <w:tmpl w:val="AAF8F09D"/>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B66FBD37"/>
    <w:multiLevelType w:val="multilevel"/>
    <w:tmpl w:val="B66FBD37"/>
    <w:lvl w:ilvl="0">
      <w:start w:val="1"/>
      <w:numFmt w:val="lowerLetter"/>
      <w:lvlText w:val="%1)"/>
      <w:lvlJc w:val="left"/>
      <w:pPr>
        <w:ind w:left="1260" w:hanging="360"/>
      </w:pPr>
      <w:rPr>
        <w:b/>
        <w:bCs/>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BF205925"/>
    <w:multiLevelType w:val="multilevel"/>
    <w:tmpl w:val="BF205925"/>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C0B0C4F6"/>
    <w:multiLevelType w:val="multilevel"/>
    <w:tmpl w:val="C0B0C4F6"/>
    <w:lvl w:ilvl="0">
      <w:start w:val="1"/>
      <w:numFmt w:val="lowerLetter"/>
      <w:lvlText w:val="%1)"/>
      <w:lvlJc w:val="left"/>
      <w:pPr>
        <w:ind w:left="1080" w:hanging="720"/>
      </w:pPr>
      <w:rPr>
        <w:rFonts w:hint="default"/>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CECC04AD"/>
    <w:multiLevelType w:val="multilevel"/>
    <w:tmpl w:val="CECC04A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CF092B84"/>
    <w:multiLevelType w:val="multilevel"/>
    <w:tmpl w:val="CF092B84"/>
    <w:lvl w:ilvl="0">
      <w:start w:val="1"/>
      <w:numFmt w:val="lowerLetter"/>
      <w:lvlText w:val="%1)"/>
      <w:lvlJc w:val="left"/>
      <w:pPr>
        <w:ind w:left="1080" w:hanging="72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D062AD99"/>
    <w:multiLevelType w:val="multilevel"/>
    <w:tmpl w:val="2D8CA42E"/>
    <w:lvl w:ilvl="0">
      <w:start w:val="1"/>
      <w:numFmt w:val="upperRoman"/>
      <w:lvlText w:val="%1."/>
      <w:lvlJc w:val="right"/>
      <w:pPr>
        <w:ind w:left="360" w:hanging="360"/>
      </w:pPr>
      <w:rPr>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D091E2D5"/>
    <w:multiLevelType w:val="multilevel"/>
    <w:tmpl w:val="D091E2D5"/>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D0BB306C"/>
    <w:multiLevelType w:val="singleLevel"/>
    <w:tmpl w:val="D0BB306C"/>
    <w:lvl w:ilvl="0">
      <w:start w:val="1"/>
      <w:numFmt w:val="bullet"/>
      <w:lvlText w:val=""/>
      <w:lvlJc w:val="left"/>
      <w:pPr>
        <w:tabs>
          <w:tab w:val="left" w:pos="1260"/>
        </w:tabs>
        <w:ind w:left="1260" w:hanging="420"/>
      </w:pPr>
      <w:rPr>
        <w:rFonts w:ascii="Wingdings" w:hAnsi="Wingdings" w:hint="default"/>
      </w:rPr>
    </w:lvl>
  </w:abstractNum>
  <w:abstractNum w:abstractNumId="14" w15:restartNumberingAfterBreak="0">
    <w:nsid w:val="D65A4A30"/>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D6C5561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D7C66B7B"/>
    <w:multiLevelType w:val="multilevel"/>
    <w:tmpl w:val="D7C66B7B"/>
    <w:lvl w:ilvl="0">
      <w:start w:val="1"/>
      <w:numFmt w:val="lowerLetter"/>
      <w:lvlText w:val="%1)"/>
      <w:lvlJc w:val="left"/>
      <w:pPr>
        <w:ind w:left="990" w:hanging="360"/>
      </w:pPr>
      <w:rPr>
        <w:b/>
        <w:bCs/>
        <w:i w:val="0"/>
        <w:iCs w:val="0"/>
        <w:color w:val="000000"/>
        <w:sz w:val="22"/>
        <w:szCs w:val="22"/>
      </w:rPr>
    </w:lvl>
    <w:lvl w:ilvl="1">
      <w:start w:val="1"/>
      <w:numFmt w:val="lowerLetter"/>
      <w:lvlText w:val="%2."/>
      <w:lvlJc w:val="left"/>
      <w:pPr>
        <w:ind w:left="126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7" w15:restartNumberingAfterBreak="0">
    <w:nsid w:val="DBA5097D"/>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E0F20C1A"/>
    <w:multiLevelType w:val="multilevel"/>
    <w:tmpl w:val="E0F20C1A"/>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F1D68717"/>
    <w:multiLevelType w:val="multilevel"/>
    <w:tmpl w:val="F1D68717"/>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20" w15:restartNumberingAfterBreak="0">
    <w:nsid w:val="F76A2A7A"/>
    <w:multiLevelType w:val="multilevel"/>
    <w:tmpl w:val="F76A2A7A"/>
    <w:lvl w:ilvl="0">
      <w:start w:val="1"/>
      <w:numFmt w:val="decimal"/>
      <w:lvlText w:val="%1."/>
      <w:lvlJc w:val="right"/>
      <w:pPr>
        <w:tabs>
          <w:tab w:val="left" w:pos="425"/>
        </w:tabs>
        <w:ind w:left="425" w:hanging="425"/>
      </w:pPr>
      <w:rPr>
        <w:rFonts w:hint="default"/>
      </w:rPr>
    </w:lvl>
    <w:lvl w:ilvl="1">
      <w:start w:val="1"/>
      <w:numFmt w:val="lowerLetter"/>
      <w:lvlText w:val="%2."/>
      <w:lvlJc w:val="left"/>
      <w:pPr>
        <w:tabs>
          <w:tab w:val="left" w:pos="425"/>
        </w:tabs>
        <w:ind w:left="425" w:firstLine="655"/>
      </w:pPr>
      <w:rPr>
        <w:rFonts w:hint="default"/>
      </w:rPr>
    </w:lvl>
    <w:lvl w:ilvl="2">
      <w:start w:val="1"/>
      <w:numFmt w:val="lowerRoman"/>
      <w:lvlText w:val="%3."/>
      <w:lvlJc w:val="right"/>
      <w:pPr>
        <w:tabs>
          <w:tab w:val="left" w:pos="425"/>
        </w:tabs>
        <w:ind w:left="425" w:firstLine="1555"/>
      </w:pPr>
      <w:rPr>
        <w:rFonts w:hint="default"/>
      </w:rPr>
    </w:lvl>
    <w:lvl w:ilvl="3">
      <w:start w:val="1"/>
      <w:numFmt w:val="decimal"/>
      <w:lvlText w:val="%4."/>
      <w:lvlJc w:val="left"/>
      <w:pPr>
        <w:tabs>
          <w:tab w:val="left" w:pos="425"/>
        </w:tabs>
        <w:ind w:left="425" w:firstLine="2095"/>
      </w:pPr>
      <w:rPr>
        <w:rFonts w:hint="default"/>
      </w:rPr>
    </w:lvl>
    <w:lvl w:ilvl="4">
      <w:start w:val="1"/>
      <w:numFmt w:val="lowerLetter"/>
      <w:lvlText w:val="%5."/>
      <w:lvlJc w:val="left"/>
      <w:pPr>
        <w:tabs>
          <w:tab w:val="left" w:pos="425"/>
        </w:tabs>
        <w:ind w:left="425" w:firstLine="2815"/>
      </w:pPr>
      <w:rPr>
        <w:rFonts w:hint="default"/>
      </w:rPr>
    </w:lvl>
    <w:lvl w:ilvl="5">
      <w:start w:val="1"/>
      <w:numFmt w:val="lowerRoman"/>
      <w:lvlText w:val="%6."/>
      <w:lvlJc w:val="right"/>
      <w:pPr>
        <w:tabs>
          <w:tab w:val="left" w:pos="425"/>
        </w:tabs>
        <w:ind w:left="425" w:firstLine="3715"/>
      </w:pPr>
      <w:rPr>
        <w:rFonts w:hint="default"/>
      </w:rPr>
    </w:lvl>
    <w:lvl w:ilvl="6">
      <w:start w:val="1"/>
      <w:numFmt w:val="decimal"/>
      <w:lvlText w:val="%7."/>
      <w:lvlJc w:val="left"/>
      <w:pPr>
        <w:tabs>
          <w:tab w:val="left" w:pos="425"/>
        </w:tabs>
        <w:ind w:left="425" w:firstLine="4255"/>
      </w:pPr>
      <w:rPr>
        <w:rFonts w:hint="default"/>
      </w:rPr>
    </w:lvl>
    <w:lvl w:ilvl="7">
      <w:start w:val="1"/>
      <w:numFmt w:val="lowerLetter"/>
      <w:lvlText w:val="%8."/>
      <w:lvlJc w:val="left"/>
      <w:pPr>
        <w:tabs>
          <w:tab w:val="left" w:pos="425"/>
        </w:tabs>
        <w:ind w:left="425" w:firstLine="4975"/>
      </w:pPr>
      <w:rPr>
        <w:rFonts w:hint="default"/>
      </w:rPr>
    </w:lvl>
    <w:lvl w:ilvl="8">
      <w:start w:val="1"/>
      <w:numFmt w:val="lowerRoman"/>
      <w:lvlText w:val="%9."/>
      <w:lvlJc w:val="right"/>
      <w:pPr>
        <w:tabs>
          <w:tab w:val="left" w:pos="425"/>
        </w:tabs>
        <w:ind w:left="425" w:firstLine="5875"/>
      </w:pPr>
      <w:rPr>
        <w:rFonts w:hint="default"/>
      </w:rPr>
    </w:lvl>
  </w:abstractNum>
  <w:abstractNum w:abstractNumId="21" w15:restartNumberingAfterBreak="0">
    <w:nsid w:val="001A09FA"/>
    <w:multiLevelType w:val="hybridMultilevel"/>
    <w:tmpl w:val="D8B42684"/>
    <w:lvl w:ilvl="0" w:tplc="4009000F">
      <w:start w:val="1"/>
      <w:numFmt w:val="decimal"/>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22" w15:restartNumberingAfterBreak="0">
    <w:nsid w:val="0053208E"/>
    <w:multiLevelType w:val="multilevel"/>
    <w:tmpl w:val="0053208E"/>
    <w:lvl w:ilvl="0">
      <w:start w:val="1"/>
      <w:numFmt w:val="upperRoman"/>
      <w:lvlText w:val="%1."/>
      <w:lvlJc w:val="right"/>
      <w:pPr>
        <w:ind w:left="360" w:hanging="360"/>
      </w:pPr>
      <w:rPr>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3283240"/>
    <w:multiLevelType w:val="multilevel"/>
    <w:tmpl w:val="B34CF01C"/>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6255EA0"/>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6260163"/>
    <w:multiLevelType w:val="hybridMultilevel"/>
    <w:tmpl w:val="81D096D2"/>
    <w:lvl w:ilvl="0" w:tplc="40090017">
      <w:start w:val="1"/>
      <w:numFmt w:val="lowerLetter"/>
      <w:lvlText w:val="%1)"/>
      <w:lvlJc w:val="left"/>
      <w:pPr>
        <w:ind w:left="851" w:hanging="708"/>
      </w:pPr>
      <w:rPr>
        <w:rFonts w:hint="default"/>
        <w:b/>
        <w:i w:val="0"/>
        <w:spacing w:val="0"/>
        <w:w w:val="100"/>
        <w:sz w:val="22"/>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FFFFFFFF">
      <w:numFmt w:val="bullet"/>
      <w:lvlText w:val="•"/>
      <w:lvlJc w:val="left"/>
      <w:pPr>
        <w:ind w:left="1922" w:hanging="360"/>
      </w:pPr>
      <w:rPr>
        <w:rFonts w:hint="default"/>
        <w:lang w:val="en-US" w:eastAsia="en-US" w:bidi="ar-SA"/>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26" w15:restartNumberingAfterBreak="0">
    <w:nsid w:val="068E23C7"/>
    <w:multiLevelType w:val="multilevel"/>
    <w:tmpl w:val="A2CCFEEE"/>
    <w:lvl w:ilvl="0">
      <w:start w:val="1"/>
      <w:numFmt w:val="upperRoman"/>
      <w:lvlText w:val="%1."/>
      <w:lvlJc w:val="left"/>
      <w:pPr>
        <w:ind w:left="360" w:hanging="360"/>
      </w:pPr>
      <w:rPr>
        <w:b/>
        <w:i w:val="0"/>
        <w:color w:val="000000"/>
        <w:sz w:val="22"/>
        <w:szCs w:val="22"/>
      </w:rPr>
    </w:lvl>
    <w:lvl w:ilvl="1">
      <w:start w:val="1"/>
      <w:numFmt w:val="decimal"/>
      <w:lvlText w:val="%2."/>
      <w:lvlJc w:val="left"/>
      <w:pPr>
        <w:ind w:left="1440" w:hanging="360"/>
      </w:pPr>
    </w:lvl>
    <w:lvl w:ilvl="2">
      <w:start w:val="1"/>
      <w:numFmt w:val="lowerLetter"/>
      <w:lvlText w:val="(%3)"/>
      <w:lvlJc w:val="left"/>
      <w:pPr>
        <w:ind w:left="2340" w:hanging="360"/>
      </w:pPr>
      <w:rPr>
        <w:b/>
      </w:rPr>
    </w:lvl>
    <w:lvl w:ilvl="3">
      <w:start w:val="1"/>
      <w:numFmt w:val="upperRoman"/>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06A10F5F"/>
    <w:multiLevelType w:val="hybridMultilevel"/>
    <w:tmpl w:val="7384F88A"/>
    <w:lvl w:ilvl="0" w:tplc="8E40B184">
      <w:start w:val="1"/>
      <w:numFmt w:val="lowerLetter"/>
      <w:lvlText w:val="%1)"/>
      <w:lvlJc w:val="left"/>
      <w:pPr>
        <w:ind w:left="851" w:hanging="708"/>
      </w:pPr>
      <w:rPr>
        <w:rFonts w:hint="default"/>
        <w:b w:val="0"/>
        <w:i w:val="0"/>
        <w:spacing w:val="0"/>
        <w:w w:val="100"/>
        <w:sz w:val="22"/>
        <w:szCs w:val="22"/>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FFFFFFFF">
      <w:numFmt w:val="bullet"/>
      <w:lvlText w:val="•"/>
      <w:lvlJc w:val="left"/>
      <w:pPr>
        <w:ind w:left="1922" w:hanging="360"/>
      </w:pPr>
      <w:rPr>
        <w:rFonts w:hint="default"/>
        <w:lang w:val="en-US" w:eastAsia="en-US" w:bidi="ar-SA"/>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28" w15:restartNumberingAfterBreak="0">
    <w:nsid w:val="07EA56F3"/>
    <w:multiLevelType w:val="hybridMultilevel"/>
    <w:tmpl w:val="59A2F452"/>
    <w:lvl w:ilvl="0" w:tplc="946ED06A">
      <w:start w:val="1"/>
      <w:numFmt w:val="lowerLetter"/>
      <w:lvlText w:val="%1)"/>
      <w:lvlJc w:val="left"/>
      <w:pPr>
        <w:ind w:left="3240" w:hanging="360"/>
      </w:pPr>
      <w:rPr>
        <w:rFonts w:hint="default"/>
        <w:i w:val="0"/>
        <w:iCs w:val="0"/>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29" w15:restartNumberingAfterBreak="0">
    <w:nsid w:val="0919406B"/>
    <w:multiLevelType w:val="multilevel"/>
    <w:tmpl w:val="DD5A8768"/>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09F81C2D"/>
    <w:multiLevelType w:val="multilevel"/>
    <w:tmpl w:val="F76A2A7A"/>
    <w:lvl w:ilvl="0">
      <w:start w:val="1"/>
      <w:numFmt w:val="decimal"/>
      <w:lvlText w:val="%1."/>
      <w:lvlJc w:val="right"/>
      <w:pPr>
        <w:tabs>
          <w:tab w:val="left" w:pos="620"/>
        </w:tabs>
        <w:ind w:left="620" w:hanging="425"/>
      </w:pPr>
      <w:rPr>
        <w:rFonts w:hint="default"/>
      </w:rPr>
    </w:lvl>
    <w:lvl w:ilvl="1">
      <w:start w:val="1"/>
      <w:numFmt w:val="lowerLetter"/>
      <w:lvlText w:val="%2."/>
      <w:lvlJc w:val="left"/>
      <w:pPr>
        <w:tabs>
          <w:tab w:val="left" w:pos="620"/>
        </w:tabs>
        <w:ind w:left="620" w:firstLine="655"/>
      </w:pPr>
      <w:rPr>
        <w:rFonts w:hint="default"/>
      </w:rPr>
    </w:lvl>
    <w:lvl w:ilvl="2">
      <w:start w:val="1"/>
      <w:numFmt w:val="lowerRoman"/>
      <w:lvlText w:val="%3."/>
      <w:lvlJc w:val="right"/>
      <w:pPr>
        <w:tabs>
          <w:tab w:val="left" w:pos="620"/>
        </w:tabs>
        <w:ind w:left="620" w:firstLine="1555"/>
      </w:pPr>
      <w:rPr>
        <w:rFonts w:hint="default"/>
      </w:rPr>
    </w:lvl>
    <w:lvl w:ilvl="3">
      <w:start w:val="1"/>
      <w:numFmt w:val="decimal"/>
      <w:lvlText w:val="%4."/>
      <w:lvlJc w:val="left"/>
      <w:pPr>
        <w:tabs>
          <w:tab w:val="left" w:pos="620"/>
        </w:tabs>
        <w:ind w:left="620" w:firstLine="2095"/>
      </w:pPr>
      <w:rPr>
        <w:rFonts w:hint="default"/>
      </w:rPr>
    </w:lvl>
    <w:lvl w:ilvl="4">
      <w:start w:val="1"/>
      <w:numFmt w:val="lowerLetter"/>
      <w:lvlText w:val="%5."/>
      <w:lvlJc w:val="left"/>
      <w:pPr>
        <w:tabs>
          <w:tab w:val="left" w:pos="620"/>
        </w:tabs>
        <w:ind w:left="620" w:firstLine="2815"/>
      </w:pPr>
      <w:rPr>
        <w:rFonts w:hint="default"/>
      </w:rPr>
    </w:lvl>
    <w:lvl w:ilvl="5">
      <w:start w:val="1"/>
      <w:numFmt w:val="lowerRoman"/>
      <w:lvlText w:val="%6."/>
      <w:lvlJc w:val="right"/>
      <w:pPr>
        <w:tabs>
          <w:tab w:val="left" w:pos="620"/>
        </w:tabs>
        <w:ind w:left="620" w:firstLine="3715"/>
      </w:pPr>
      <w:rPr>
        <w:rFonts w:hint="default"/>
      </w:rPr>
    </w:lvl>
    <w:lvl w:ilvl="6">
      <w:start w:val="1"/>
      <w:numFmt w:val="decimal"/>
      <w:lvlText w:val="%7."/>
      <w:lvlJc w:val="left"/>
      <w:pPr>
        <w:tabs>
          <w:tab w:val="left" w:pos="620"/>
        </w:tabs>
        <w:ind w:left="620" w:firstLine="4255"/>
      </w:pPr>
      <w:rPr>
        <w:rFonts w:hint="default"/>
      </w:rPr>
    </w:lvl>
    <w:lvl w:ilvl="7">
      <w:start w:val="1"/>
      <w:numFmt w:val="lowerLetter"/>
      <w:lvlText w:val="%8."/>
      <w:lvlJc w:val="left"/>
      <w:pPr>
        <w:tabs>
          <w:tab w:val="left" w:pos="620"/>
        </w:tabs>
        <w:ind w:left="620" w:firstLine="4975"/>
      </w:pPr>
      <w:rPr>
        <w:rFonts w:hint="default"/>
      </w:rPr>
    </w:lvl>
    <w:lvl w:ilvl="8">
      <w:start w:val="1"/>
      <w:numFmt w:val="lowerRoman"/>
      <w:lvlText w:val="%9."/>
      <w:lvlJc w:val="right"/>
      <w:pPr>
        <w:tabs>
          <w:tab w:val="left" w:pos="620"/>
        </w:tabs>
        <w:ind w:left="620" w:firstLine="5875"/>
      </w:pPr>
      <w:rPr>
        <w:rFonts w:hint="default"/>
      </w:rPr>
    </w:lvl>
  </w:abstractNum>
  <w:abstractNum w:abstractNumId="31" w15:restartNumberingAfterBreak="0">
    <w:nsid w:val="0C1A7B71"/>
    <w:multiLevelType w:val="multilevel"/>
    <w:tmpl w:val="05A6EE02"/>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0C7E7A94"/>
    <w:multiLevelType w:val="multilevel"/>
    <w:tmpl w:val="A748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E2263F2"/>
    <w:multiLevelType w:val="hybridMultilevel"/>
    <w:tmpl w:val="2486797C"/>
    <w:lvl w:ilvl="0" w:tplc="29224F1A">
      <w:start w:val="18"/>
      <w:numFmt w:val="upperRoman"/>
      <w:lvlText w:val="%1"/>
      <w:lvlJc w:val="left"/>
      <w:pPr>
        <w:ind w:left="360" w:hanging="360"/>
      </w:pPr>
      <w:rPr>
        <w:rFonts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0E82F360"/>
    <w:multiLevelType w:val="multilevel"/>
    <w:tmpl w:val="0E82F360"/>
    <w:lvl w:ilvl="0">
      <w:start w:val="12"/>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0F782D3A"/>
    <w:multiLevelType w:val="hybridMultilevel"/>
    <w:tmpl w:val="8AB00112"/>
    <w:lvl w:ilvl="0" w:tplc="1AEAC9CA">
      <w:start w:val="1"/>
      <w:numFmt w:val="decimal"/>
      <w:lvlText w:val="%1"/>
      <w:lvlJc w:val="left"/>
      <w:pPr>
        <w:ind w:left="720" w:hanging="360"/>
      </w:pPr>
      <w:rPr>
        <w:rFonts w:ascii="Times New Roman" w:hAnsi="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10594C88"/>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10BF14A6"/>
    <w:multiLevelType w:val="multilevel"/>
    <w:tmpl w:val="BFAEF1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11726759"/>
    <w:multiLevelType w:val="hybridMultilevel"/>
    <w:tmpl w:val="395E2D7E"/>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123234BD"/>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13E86E7A"/>
    <w:multiLevelType w:val="multilevel"/>
    <w:tmpl w:val="C0368308"/>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1663171E"/>
    <w:multiLevelType w:val="multilevel"/>
    <w:tmpl w:val="40AA3356"/>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7942C31"/>
    <w:multiLevelType w:val="multilevel"/>
    <w:tmpl w:val="0D62EBE4"/>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17CF2390"/>
    <w:multiLevelType w:val="multilevel"/>
    <w:tmpl w:val="0B3EB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180FE45B"/>
    <w:multiLevelType w:val="multilevel"/>
    <w:tmpl w:val="180FE45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5" w15:restartNumberingAfterBreak="0">
    <w:nsid w:val="18CA2C05"/>
    <w:multiLevelType w:val="multilevel"/>
    <w:tmpl w:val="0A82A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97B3985"/>
    <w:multiLevelType w:val="hybridMultilevel"/>
    <w:tmpl w:val="C3A053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19C972DE"/>
    <w:multiLevelType w:val="hybridMultilevel"/>
    <w:tmpl w:val="167AADC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8" w15:restartNumberingAfterBreak="0">
    <w:nsid w:val="1A544CF6"/>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49" w15:restartNumberingAfterBreak="0">
    <w:nsid w:val="1AEA3C80"/>
    <w:multiLevelType w:val="hybridMultilevel"/>
    <w:tmpl w:val="33A4A54A"/>
    <w:lvl w:ilvl="0" w:tplc="BD68D6BC">
      <w:start w:val="1"/>
      <w:numFmt w:val="decimal"/>
      <w:lvlText w:val="%1."/>
      <w:lvlJc w:val="left"/>
      <w:pPr>
        <w:ind w:left="1429"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509" w:hanging="720"/>
      </w:pPr>
      <w:rPr>
        <w:rFonts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0" w15:restartNumberingAfterBreak="0">
    <w:nsid w:val="1AF02D94"/>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51" w15:restartNumberingAfterBreak="0">
    <w:nsid w:val="1C4713D0"/>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 w15:restartNumberingAfterBreak="0">
    <w:nsid w:val="1D7415E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1D851B8B"/>
    <w:multiLevelType w:val="hybridMultilevel"/>
    <w:tmpl w:val="E82809EE"/>
    <w:lvl w:ilvl="0" w:tplc="428C4690">
      <w:start w:val="1"/>
      <w:numFmt w:val="lowerLetter"/>
      <w:lvlText w:val="%1)"/>
      <w:lvlJc w:val="left"/>
      <w:pPr>
        <w:ind w:left="1200" w:hanging="360"/>
      </w:pPr>
      <w:rPr>
        <w:sz w:val="22"/>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54" w15:restartNumberingAfterBreak="0">
    <w:nsid w:val="1F9D716F"/>
    <w:multiLevelType w:val="multilevel"/>
    <w:tmpl w:val="16AAFBE6"/>
    <w:lvl w:ilvl="0">
      <w:start w:val="1"/>
      <w:numFmt w:val="decimal"/>
      <w:lvlText w:val="%1"/>
      <w:lvlJc w:val="left"/>
      <w:pPr>
        <w:ind w:left="720" w:hanging="360"/>
      </w:pPr>
      <w:rPr>
        <w:rFonts w:ascii="Times New Roman" w:eastAsia="Times New Roman" w:hAnsi="Times New Roman" w:cs="Times New Roman" w:hint="default"/>
        <w:sz w:val="20"/>
        <w:szCs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15:restartNumberingAfterBreak="0">
    <w:nsid w:val="22A66AFB"/>
    <w:multiLevelType w:val="hybridMultilevel"/>
    <w:tmpl w:val="390A7DE2"/>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6" w15:restartNumberingAfterBreak="0">
    <w:nsid w:val="22F67F01"/>
    <w:multiLevelType w:val="multilevel"/>
    <w:tmpl w:val="5E705D4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7" w15:restartNumberingAfterBreak="0">
    <w:nsid w:val="232B5710"/>
    <w:multiLevelType w:val="multilevel"/>
    <w:tmpl w:val="8B7E0156"/>
    <w:lvl w:ilvl="0">
      <w:start w:val="1"/>
      <w:numFmt w:val="decimal"/>
      <w:lvlText w:val="%1."/>
      <w:lvlJc w:val="left"/>
      <w:pPr>
        <w:ind w:left="1429" w:hanging="360"/>
      </w:pPr>
      <w:rPr>
        <w:rFonts w:ascii="Times New Roman" w:eastAsia="Times New Roman" w:hAnsi="Times New Roman" w:cs="Times New Roman"/>
        <w:b w:val="0"/>
        <w:i w:val="0"/>
        <w:color w:val="000000"/>
        <w:sz w:val="22"/>
        <w:szCs w:val="22"/>
      </w:rPr>
    </w:lvl>
    <w:lvl w:ilvl="1">
      <w:start w:val="1"/>
      <w:numFmt w:val="lowerRoman"/>
      <w:lvlText w:val="%2."/>
      <w:lvlJc w:val="left"/>
      <w:pPr>
        <w:ind w:left="2509" w:hanging="72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8" w15:restartNumberingAfterBreak="0">
    <w:nsid w:val="25740B01"/>
    <w:multiLevelType w:val="multilevel"/>
    <w:tmpl w:val="934A1458"/>
    <w:lvl w:ilvl="0">
      <w:start w:val="12"/>
      <w:numFmt w:val="upperRoman"/>
      <w:lvlText w:val="%1."/>
      <w:lvlJc w:val="left"/>
      <w:pPr>
        <w:ind w:left="720" w:hanging="720"/>
      </w:pPr>
      <w:rPr>
        <w:b/>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9" w15:restartNumberingAfterBreak="0">
    <w:nsid w:val="25D35465"/>
    <w:multiLevelType w:val="multilevel"/>
    <w:tmpl w:val="D79026B0"/>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 w15:restartNumberingAfterBreak="0">
    <w:nsid w:val="26677F07"/>
    <w:multiLevelType w:val="hybridMultilevel"/>
    <w:tmpl w:val="155011FC"/>
    <w:lvl w:ilvl="0" w:tplc="057CBB06">
      <w:start w:val="2"/>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74E283E"/>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62" w15:restartNumberingAfterBreak="0">
    <w:nsid w:val="278310D4"/>
    <w:multiLevelType w:val="hybridMultilevel"/>
    <w:tmpl w:val="2D86DC9E"/>
    <w:lvl w:ilvl="0" w:tplc="6F14B05C">
      <w:start w:val="1"/>
      <w:numFmt w:val="upperRoman"/>
      <w:lvlText w:val="%1."/>
      <w:lvlJc w:val="left"/>
      <w:pPr>
        <w:ind w:left="720" w:hanging="360"/>
      </w:pPr>
      <w:rPr>
        <w:rFonts w:hint="default"/>
        <w:b/>
        <w:i w:val="0"/>
        <w:color w:val="auto"/>
        <w:sz w:val="22"/>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282F3EDA"/>
    <w:multiLevelType w:val="hybridMultilevel"/>
    <w:tmpl w:val="74E61BA0"/>
    <w:lvl w:ilvl="0" w:tplc="DA465EBC">
      <w:start w:val="1"/>
      <w:numFmt w:val="decimal"/>
      <w:lvlText w:val="%1."/>
      <w:lvlJc w:val="left"/>
      <w:pPr>
        <w:ind w:left="720" w:hanging="360"/>
      </w:pPr>
      <w:rPr>
        <w:rFonts w:ascii="Times New Roman" w:hAnsi="Times New Roman" w:hint="default"/>
        <w:sz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2A7A33BC"/>
    <w:multiLevelType w:val="multilevel"/>
    <w:tmpl w:val="D2EC49DC"/>
    <w:lvl w:ilvl="0">
      <w:start w:val="1"/>
      <w:numFmt w:val="decimal"/>
      <w:lvlText w:val="%1."/>
      <w:lvlJc w:val="left"/>
      <w:pPr>
        <w:ind w:left="720" w:hanging="360"/>
      </w:pPr>
    </w:lvl>
    <w:lvl w:ilvl="1">
      <w:start w:val="1"/>
      <w:numFmt w:val="decimal"/>
      <w:lvlText w:val="%2."/>
      <w:lvlJc w:val="left"/>
      <w:pPr>
        <w:ind w:left="1440" w:hanging="360"/>
      </w:pPr>
      <w:rPr>
        <w:sz w:val="20"/>
        <w:szCs w:val="20"/>
      </w:rPr>
    </w:lvl>
    <w:lvl w:ilvl="2">
      <w:numFmt w:val="bullet"/>
      <w:lvlText w:val="o"/>
      <w:lvlJc w:val="left"/>
      <w:pPr>
        <w:ind w:left="2160" w:hanging="360"/>
      </w:pPr>
      <w:rPr>
        <w:rFonts w:ascii="Courier New" w:eastAsia="Courier New" w:hAnsi="Courier New" w:cs="Courier New"/>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5" w15:restartNumberingAfterBreak="0">
    <w:nsid w:val="2C5D1817"/>
    <w:multiLevelType w:val="hybridMultilevel"/>
    <w:tmpl w:val="B4303B9A"/>
    <w:lvl w:ilvl="0" w:tplc="9D184598">
      <w:start w:val="1"/>
      <w:numFmt w:val="decimal"/>
      <w:lvlText w:val="%1"/>
      <w:lvlJc w:val="left"/>
      <w:pPr>
        <w:ind w:left="720" w:hanging="360"/>
      </w:pPr>
      <w:rPr>
        <w:rFonts w:ascii="Times New Roman" w:hAnsi="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2D91E52B"/>
    <w:multiLevelType w:val="singleLevel"/>
    <w:tmpl w:val="2D91E52B"/>
    <w:lvl w:ilvl="0">
      <w:start w:val="1"/>
      <w:numFmt w:val="bullet"/>
      <w:lvlText w:val=""/>
      <w:lvlJc w:val="left"/>
      <w:pPr>
        <w:tabs>
          <w:tab w:val="left" w:pos="1260"/>
        </w:tabs>
        <w:ind w:left="1260" w:hanging="420"/>
      </w:pPr>
      <w:rPr>
        <w:rFonts w:ascii="Wingdings" w:hAnsi="Wingdings" w:hint="default"/>
      </w:rPr>
    </w:lvl>
  </w:abstractNum>
  <w:abstractNum w:abstractNumId="67" w15:restartNumberingAfterBreak="0">
    <w:nsid w:val="2E064A80"/>
    <w:multiLevelType w:val="hybridMultilevel"/>
    <w:tmpl w:val="CBAC0110"/>
    <w:lvl w:ilvl="0" w:tplc="40090001">
      <w:start w:val="1"/>
      <w:numFmt w:val="bullet"/>
      <w:lvlText w:val=""/>
      <w:lvlJc w:val="left"/>
      <w:pPr>
        <w:ind w:left="1705" w:hanging="360"/>
      </w:pPr>
      <w:rPr>
        <w:rFonts w:ascii="Symbol" w:hAnsi="Symbol" w:hint="default"/>
      </w:rPr>
    </w:lvl>
    <w:lvl w:ilvl="1" w:tplc="40090003" w:tentative="1">
      <w:start w:val="1"/>
      <w:numFmt w:val="bullet"/>
      <w:lvlText w:val="o"/>
      <w:lvlJc w:val="left"/>
      <w:pPr>
        <w:ind w:left="2425" w:hanging="360"/>
      </w:pPr>
      <w:rPr>
        <w:rFonts w:ascii="Courier New" w:hAnsi="Courier New" w:cs="Courier New" w:hint="default"/>
      </w:rPr>
    </w:lvl>
    <w:lvl w:ilvl="2" w:tplc="40090005" w:tentative="1">
      <w:start w:val="1"/>
      <w:numFmt w:val="bullet"/>
      <w:lvlText w:val=""/>
      <w:lvlJc w:val="left"/>
      <w:pPr>
        <w:ind w:left="3145" w:hanging="360"/>
      </w:pPr>
      <w:rPr>
        <w:rFonts w:ascii="Wingdings" w:hAnsi="Wingdings" w:hint="default"/>
      </w:rPr>
    </w:lvl>
    <w:lvl w:ilvl="3" w:tplc="40090001" w:tentative="1">
      <w:start w:val="1"/>
      <w:numFmt w:val="bullet"/>
      <w:lvlText w:val=""/>
      <w:lvlJc w:val="left"/>
      <w:pPr>
        <w:ind w:left="3865" w:hanging="360"/>
      </w:pPr>
      <w:rPr>
        <w:rFonts w:ascii="Symbol" w:hAnsi="Symbol" w:hint="default"/>
      </w:rPr>
    </w:lvl>
    <w:lvl w:ilvl="4" w:tplc="40090003" w:tentative="1">
      <w:start w:val="1"/>
      <w:numFmt w:val="bullet"/>
      <w:lvlText w:val="o"/>
      <w:lvlJc w:val="left"/>
      <w:pPr>
        <w:ind w:left="4585" w:hanging="360"/>
      </w:pPr>
      <w:rPr>
        <w:rFonts w:ascii="Courier New" w:hAnsi="Courier New" w:cs="Courier New" w:hint="default"/>
      </w:rPr>
    </w:lvl>
    <w:lvl w:ilvl="5" w:tplc="40090005" w:tentative="1">
      <w:start w:val="1"/>
      <w:numFmt w:val="bullet"/>
      <w:lvlText w:val=""/>
      <w:lvlJc w:val="left"/>
      <w:pPr>
        <w:ind w:left="5305" w:hanging="360"/>
      </w:pPr>
      <w:rPr>
        <w:rFonts w:ascii="Wingdings" w:hAnsi="Wingdings" w:hint="default"/>
      </w:rPr>
    </w:lvl>
    <w:lvl w:ilvl="6" w:tplc="40090001" w:tentative="1">
      <w:start w:val="1"/>
      <w:numFmt w:val="bullet"/>
      <w:lvlText w:val=""/>
      <w:lvlJc w:val="left"/>
      <w:pPr>
        <w:ind w:left="6025" w:hanging="360"/>
      </w:pPr>
      <w:rPr>
        <w:rFonts w:ascii="Symbol" w:hAnsi="Symbol" w:hint="default"/>
      </w:rPr>
    </w:lvl>
    <w:lvl w:ilvl="7" w:tplc="40090003" w:tentative="1">
      <w:start w:val="1"/>
      <w:numFmt w:val="bullet"/>
      <w:lvlText w:val="o"/>
      <w:lvlJc w:val="left"/>
      <w:pPr>
        <w:ind w:left="6745" w:hanging="360"/>
      </w:pPr>
      <w:rPr>
        <w:rFonts w:ascii="Courier New" w:hAnsi="Courier New" w:cs="Courier New" w:hint="default"/>
      </w:rPr>
    </w:lvl>
    <w:lvl w:ilvl="8" w:tplc="40090005" w:tentative="1">
      <w:start w:val="1"/>
      <w:numFmt w:val="bullet"/>
      <w:lvlText w:val=""/>
      <w:lvlJc w:val="left"/>
      <w:pPr>
        <w:ind w:left="7465" w:hanging="360"/>
      </w:pPr>
      <w:rPr>
        <w:rFonts w:ascii="Wingdings" w:hAnsi="Wingdings" w:hint="default"/>
      </w:rPr>
    </w:lvl>
  </w:abstractNum>
  <w:abstractNum w:abstractNumId="68" w15:restartNumberingAfterBreak="0">
    <w:nsid w:val="2EBC20FF"/>
    <w:multiLevelType w:val="multilevel"/>
    <w:tmpl w:val="2EBC20FF"/>
    <w:lvl w:ilvl="0">
      <w:start w:val="13"/>
      <w:numFmt w:val="upperRoman"/>
      <w:lvlText w:val="%1."/>
      <w:lvlJc w:val="left"/>
      <w:pPr>
        <w:ind w:left="36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9" w15:restartNumberingAfterBreak="0">
    <w:nsid w:val="2F272415"/>
    <w:multiLevelType w:val="multilevel"/>
    <w:tmpl w:val="09847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FA348EE"/>
    <w:multiLevelType w:val="hybridMultilevel"/>
    <w:tmpl w:val="910264FE"/>
    <w:lvl w:ilvl="0" w:tplc="C8E8DF36">
      <w:start w:val="1"/>
      <w:numFmt w:val="decimal"/>
      <w:lvlText w:val="%1."/>
      <w:lvlJc w:val="left"/>
      <w:pPr>
        <w:ind w:left="502" w:hanging="360"/>
      </w:pPr>
      <w:rPr>
        <w:b/>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71" w15:restartNumberingAfterBreak="0">
    <w:nsid w:val="2FAA5041"/>
    <w:multiLevelType w:val="hybridMultilevel"/>
    <w:tmpl w:val="A7C265C4"/>
    <w:lvl w:ilvl="0" w:tplc="6F14B05C">
      <w:start w:val="1"/>
      <w:numFmt w:val="upperRoman"/>
      <w:lvlText w:val="%1."/>
      <w:lvlJc w:val="left"/>
      <w:pPr>
        <w:ind w:left="360" w:hanging="360"/>
      </w:pPr>
      <w:rPr>
        <w:rFonts w:hint="default"/>
        <w:b/>
        <w:bCs/>
        <w:i w:val="0"/>
        <w:color w:val="auto"/>
        <w:sz w:val="22"/>
      </w:rPr>
    </w:lvl>
    <w:lvl w:ilvl="1" w:tplc="A8E28CCA">
      <w:start w:val="1"/>
      <w:numFmt w:val="decimal"/>
      <w:lvlText w:val="%2."/>
      <w:lvlJc w:val="left"/>
      <w:pPr>
        <w:ind w:left="1440" w:hanging="360"/>
      </w:pPr>
      <w:rPr>
        <w:rFonts w:hint="default"/>
      </w:rPr>
    </w:lvl>
    <w:lvl w:ilvl="2" w:tplc="B35EBC9A">
      <w:start w:val="1"/>
      <w:numFmt w:val="lowerLetter"/>
      <w:lvlText w:val="(%3)"/>
      <w:lvlJc w:val="left"/>
      <w:pPr>
        <w:ind w:left="2340" w:hanging="360"/>
      </w:pPr>
      <w:rPr>
        <w:rFonts w:hint="default"/>
        <w:b/>
      </w:rPr>
    </w:lvl>
    <w:lvl w:ilvl="3" w:tplc="88EC7070">
      <w:start w:val="1"/>
      <w:numFmt w:val="upperRoman"/>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10E2057"/>
    <w:multiLevelType w:val="multilevel"/>
    <w:tmpl w:val="B3D0E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E83F23"/>
    <w:multiLevelType w:val="hybridMultilevel"/>
    <w:tmpl w:val="EA7E83C2"/>
    <w:lvl w:ilvl="0" w:tplc="47B0A47A">
      <w:start w:val="1"/>
      <w:numFmt w:val="lowerLetter"/>
      <w:lvlText w:val="%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280BA67"/>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5" w15:restartNumberingAfterBreak="0">
    <w:nsid w:val="32B87345"/>
    <w:multiLevelType w:val="hybridMultilevel"/>
    <w:tmpl w:val="C9147E30"/>
    <w:lvl w:ilvl="0" w:tplc="32D8FE24">
      <w:start w:val="1"/>
      <w:numFmt w:val="lowerLetter"/>
      <w:lvlText w:val="%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56C27A3"/>
    <w:multiLevelType w:val="hybridMultilevel"/>
    <w:tmpl w:val="7B06F4E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7" w15:restartNumberingAfterBreak="0">
    <w:nsid w:val="35762FF1"/>
    <w:multiLevelType w:val="hybridMultilevel"/>
    <w:tmpl w:val="ECE6EC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8" w15:restartNumberingAfterBreak="0">
    <w:nsid w:val="36510382"/>
    <w:multiLevelType w:val="multilevel"/>
    <w:tmpl w:val="9DAC4578"/>
    <w:lvl w:ilvl="0">
      <w:start w:val="12"/>
      <w:numFmt w:val="upperRoman"/>
      <w:lvlText w:val="%1."/>
      <w:lvlJc w:val="left"/>
      <w:pPr>
        <w:ind w:left="720" w:hanging="720"/>
      </w:pPr>
      <w:rPr>
        <w:b/>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9" w15:restartNumberingAfterBreak="0">
    <w:nsid w:val="387D633F"/>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80" w15:restartNumberingAfterBreak="0">
    <w:nsid w:val="38BBDC32"/>
    <w:multiLevelType w:val="multilevel"/>
    <w:tmpl w:val="38BBDC32"/>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3962F626"/>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82" w15:restartNumberingAfterBreak="0">
    <w:nsid w:val="3EC42619"/>
    <w:multiLevelType w:val="multilevel"/>
    <w:tmpl w:val="AA529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FDCB26"/>
    <w:multiLevelType w:val="singleLevel"/>
    <w:tmpl w:val="3EFDCB26"/>
    <w:lvl w:ilvl="0">
      <w:start w:val="1"/>
      <w:numFmt w:val="bullet"/>
      <w:lvlText w:val=""/>
      <w:lvlJc w:val="left"/>
      <w:pPr>
        <w:tabs>
          <w:tab w:val="left" w:pos="1260"/>
        </w:tabs>
        <w:ind w:left="1260" w:hanging="420"/>
      </w:pPr>
      <w:rPr>
        <w:rFonts w:ascii="Wingdings" w:hAnsi="Wingdings" w:hint="default"/>
      </w:rPr>
    </w:lvl>
  </w:abstractNum>
  <w:abstractNum w:abstractNumId="84" w15:restartNumberingAfterBreak="0">
    <w:nsid w:val="40082516"/>
    <w:multiLevelType w:val="multilevel"/>
    <w:tmpl w:val="DB26D8C6"/>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4009F4A6"/>
    <w:multiLevelType w:val="multilevel"/>
    <w:tmpl w:val="4009F4A6"/>
    <w:lvl w:ilvl="0">
      <w:start w:val="1"/>
      <w:numFmt w:val="decimal"/>
      <w:lvlText w:val="%1."/>
      <w:lvlJc w:val="left"/>
      <w:pPr>
        <w:ind w:left="1260" w:hanging="360"/>
      </w:pPr>
      <w:rPr>
        <w:b/>
        <w:bCs/>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86" w15:restartNumberingAfterBreak="0">
    <w:nsid w:val="41F222BA"/>
    <w:multiLevelType w:val="multilevel"/>
    <w:tmpl w:val="C7E8C968"/>
    <w:lvl w:ilvl="0">
      <w:start w:val="1"/>
      <w:numFmt w:val="decimal"/>
      <w:lvlText w:val="%1."/>
      <w:lvlJc w:val="left"/>
      <w:pPr>
        <w:ind w:left="990" w:hanging="360"/>
      </w:pPr>
      <w:rPr>
        <w:rFonts w:hint="default"/>
        <w:b w:val="0"/>
        <w:bCs/>
      </w:rPr>
    </w:lvl>
    <w:lvl w:ilvl="1">
      <w:start w:val="1"/>
      <w:numFmt w:val="lowerLetter"/>
      <w:lvlText w:val="%2."/>
      <w:lvlJc w:val="left"/>
      <w:pPr>
        <w:ind w:left="1710" w:hanging="360"/>
      </w:pPr>
      <w:rPr>
        <w:rFonts w:hint="default"/>
      </w:rPr>
    </w:lvl>
    <w:lvl w:ilvl="2">
      <w:start w:val="1"/>
      <w:numFmt w:val="lowerRoman"/>
      <w:lvlText w:val="%3."/>
      <w:lvlJc w:val="right"/>
      <w:pPr>
        <w:ind w:left="2430" w:hanging="180"/>
      </w:pPr>
      <w:rPr>
        <w:rFonts w:hint="default"/>
      </w:rPr>
    </w:lvl>
    <w:lvl w:ilvl="3">
      <w:start w:val="1"/>
      <w:numFmt w:val="decimal"/>
      <w:lvlText w:val="%4."/>
      <w:lvlJc w:val="left"/>
      <w:pPr>
        <w:ind w:left="3150" w:hanging="360"/>
      </w:pPr>
      <w:rPr>
        <w:rFonts w:hint="default"/>
      </w:rPr>
    </w:lvl>
    <w:lvl w:ilvl="4">
      <w:start w:val="1"/>
      <w:numFmt w:val="lowerLetter"/>
      <w:lvlText w:val="%5."/>
      <w:lvlJc w:val="left"/>
      <w:pPr>
        <w:ind w:left="3870" w:hanging="360"/>
      </w:pPr>
      <w:rPr>
        <w:rFonts w:hint="default"/>
      </w:rPr>
    </w:lvl>
    <w:lvl w:ilvl="5">
      <w:start w:val="1"/>
      <w:numFmt w:val="lowerRoman"/>
      <w:lvlText w:val="%6."/>
      <w:lvlJc w:val="right"/>
      <w:pPr>
        <w:ind w:left="4590" w:hanging="180"/>
      </w:pPr>
      <w:rPr>
        <w:rFonts w:hint="default"/>
      </w:rPr>
    </w:lvl>
    <w:lvl w:ilvl="6">
      <w:start w:val="1"/>
      <w:numFmt w:val="decimal"/>
      <w:lvlText w:val="%7."/>
      <w:lvlJc w:val="left"/>
      <w:pPr>
        <w:ind w:left="5310" w:hanging="360"/>
      </w:pPr>
      <w:rPr>
        <w:rFonts w:hint="default"/>
      </w:rPr>
    </w:lvl>
    <w:lvl w:ilvl="7">
      <w:start w:val="1"/>
      <w:numFmt w:val="lowerLetter"/>
      <w:lvlText w:val="%8."/>
      <w:lvlJc w:val="left"/>
      <w:pPr>
        <w:ind w:left="6030" w:hanging="360"/>
      </w:pPr>
      <w:rPr>
        <w:rFonts w:hint="default"/>
      </w:rPr>
    </w:lvl>
    <w:lvl w:ilvl="8">
      <w:start w:val="1"/>
      <w:numFmt w:val="lowerRoman"/>
      <w:lvlText w:val="%9."/>
      <w:lvlJc w:val="right"/>
      <w:pPr>
        <w:ind w:left="6750" w:hanging="180"/>
      </w:pPr>
      <w:rPr>
        <w:rFonts w:hint="default"/>
      </w:rPr>
    </w:lvl>
  </w:abstractNum>
  <w:abstractNum w:abstractNumId="87" w15:restartNumberingAfterBreak="0">
    <w:nsid w:val="425201D2"/>
    <w:multiLevelType w:val="multilevel"/>
    <w:tmpl w:val="183E8B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8" w15:restartNumberingAfterBreak="0">
    <w:nsid w:val="43294E6B"/>
    <w:multiLevelType w:val="multilevel"/>
    <w:tmpl w:val="C188FE1C"/>
    <w:lvl w:ilvl="0">
      <w:start w:val="1"/>
      <w:numFmt w:val="decimal"/>
      <w:lvlText w:val="%1."/>
      <w:lvlJc w:val="left"/>
      <w:pPr>
        <w:tabs>
          <w:tab w:val="num" w:pos="360"/>
        </w:tabs>
        <w:ind w:left="360" w:hanging="360"/>
      </w:pPr>
    </w:lvl>
    <w:lvl w:ilvl="1">
      <w:numFmt w:val="bullet"/>
      <w:lvlText w:val=""/>
      <w:lvlJc w:val="left"/>
      <w:pPr>
        <w:ind w:left="108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9" w15:restartNumberingAfterBreak="0">
    <w:nsid w:val="43A72C3C"/>
    <w:multiLevelType w:val="multilevel"/>
    <w:tmpl w:val="7908CC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447B6BC9"/>
    <w:multiLevelType w:val="multilevel"/>
    <w:tmpl w:val="BCDA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BE7722"/>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5FF1397"/>
    <w:multiLevelType w:val="hybridMultilevel"/>
    <w:tmpl w:val="79A2C550"/>
    <w:lvl w:ilvl="0" w:tplc="83A4980C">
      <w:start w:val="2"/>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67415EB"/>
    <w:multiLevelType w:val="hybridMultilevel"/>
    <w:tmpl w:val="0186AD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47B40F2A"/>
    <w:multiLevelType w:val="multilevel"/>
    <w:tmpl w:val="E78A5A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480649C9"/>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6" w15:restartNumberingAfterBreak="0">
    <w:nsid w:val="498D5B51"/>
    <w:multiLevelType w:val="multilevel"/>
    <w:tmpl w:val="53EA953C"/>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7" w15:restartNumberingAfterBreak="0">
    <w:nsid w:val="4C244D6B"/>
    <w:multiLevelType w:val="hybridMultilevel"/>
    <w:tmpl w:val="1DEC5F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4D627299"/>
    <w:multiLevelType w:val="hybridMultilevel"/>
    <w:tmpl w:val="C69007E2"/>
    <w:lvl w:ilvl="0" w:tplc="B9D240CC">
      <w:start w:val="1"/>
      <w:numFmt w:val="lowerLetter"/>
      <w:lvlText w:val="%1)"/>
      <w:lvlJc w:val="left"/>
      <w:pPr>
        <w:ind w:left="720" w:hanging="360"/>
      </w:pPr>
      <w:rPr>
        <w:rFonts w:ascii="Times New Roman" w:hAnsi="Times New Roman" w:hint="default"/>
        <w:b w:val="0"/>
        <w:bCs/>
        <w:i w:val="0"/>
        <w:color w:val="auto"/>
        <w:w w:val="100"/>
        <w:sz w:val="22"/>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D753AD7"/>
    <w:multiLevelType w:val="multilevel"/>
    <w:tmpl w:val="1BB8BF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 w15:restartNumberingAfterBreak="0">
    <w:nsid w:val="4DAA25BB"/>
    <w:multiLevelType w:val="multilevel"/>
    <w:tmpl w:val="7EEA5F52"/>
    <w:lvl w:ilvl="0">
      <w:start w:val="1"/>
      <w:numFmt w:val="upperRoman"/>
      <w:lvlText w:val="%1."/>
      <w:lvlJc w:val="left"/>
      <w:pPr>
        <w:ind w:left="4950" w:hanging="360"/>
      </w:pPr>
      <w:rPr>
        <w:b/>
        <w:i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4E236230"/>
    <w:multiLevelType w:val="hybridMultilevel"/>
    <w:tmpl w:val="A3A0DF90"/>
    <w:lvl w:ilvl="0" w:tplc="FFFFFFFF">
      <w:start w:val="1"/>
      <w:numFmt w:val="decimal"/>
      <w:lvlText w:val="%1."/>
      <w:lvlJc w:val="left"/>
      <w:pPr>
        <w:ind w:left="1080" w:hanging="360"/>
      </w:pPr>
    </w:lvl>
    <w:lvl w:ilvl="1" w:tplc="4009000F">
      <w:start w:val="1"/>
      <w:numFmt w:val="decimal"/>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2" w15:restartNumberingAfterBreak="0">
    <w:nsid w:val="4F013172"/>
    <w:multiLevelType w:val="multilevel"/>
    <w:tmpl w:val="B5D436D4"/>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lowerLetter"/>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4F0B125A"/>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506F054F"/>
    <w:multiLevelType w:val="hybridMultilevel"/>
    <w:tmpl w:val="F5D6CB04"/>
    <w:lvl w:ilvl="0" w:tplc="057491E2">
      <w:start w:val="1"/>
      <w:numFmt w:val="upperRoman"/>
      <w:lvlText w:val="%1."/>
      <w:lvlJc w:val="right"/>
      <w:pPr>
        <w:ind w:left="720" w:hanging="360"/>
      </w:pPr>
      <w:rPr>
        <w:rFonts w:ascii="Times New Roman" w:hAnsi="Times New Roman" w:cs="Times New Roman"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509A63DA"/>
    <w:multiLevelType w:val="hybridMultilevel"/>
    <w:tmpl w:val="D61A42C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06" w15:restartNumberingAfterBreak="0">
    <w:nsid w:val="52FE1DA8"/>
    <w:multiLevelType w:val="hybridMultilevel"/>
    <w:tmpl w:val="F1504AB0"/>
    <w:lvl w:ilvl="0" w:tplc="F0465BA0">
      <w:start w:val="3"/>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30531DE"/>
    <w:multiLevelType w:val="hybridMultilevel"/>
    <w:tmpl w:val="5C14FB3E"/>
    <w:lvl w:ilvl="0" w:tplc="BD68D6BC">
      <w:start w:val="1"/>
      <w:numFmt w:val="decimal"/>
      <w:lvlText w:val="%1."/>
      <w:lvlJc w:val="left"/>
      <w:pPr>
        <w:ind w:left="720" w:hanging="360"/>
      </w:pPr>
      <w:rPr>
        <w:rFonts w:ascii="Times New Roman" w:hAnsi="Times New Roman" w:hint="default"/>
        <w:b w:val="0"/>
        <w:bCs/>
        <w:i w:val="0"/>
        <w:iCs w:val="0"/>
        <w:color w:val="auto"/>
        <w:w w:val="100"/>
        <w:sz w:val="22"/>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5850477F"/>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595B3017"/>
    <w:multiLevelType w:val="multilevel"/>
    <w:tmpl w:val="A40AA82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lowerLetter"/>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595C9AF5"/>
    <w:multiLevelType w:val="multilevel"/>
    <w:tmpl w:val="595C9AF5"/>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111" w15:restartNumberingAfterBreak="0">
    <w:nsid w:val="5975F406"/>
    <w:multiLevelType w:val="multilevel"/>
    <w:tmpl w:val="5975F406"/>
    <w:lvl w:ilvl="0">
      <w:start w:val="12"/>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59938698"/>
    <w:multiLevelType w:val="multilevel"/>
    <w:tmpl w:val="59938698"/>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59ADCABA"/>
    <w:multiLevelType w:val="multilevel"/>
    <w:tmpl w:val="59ADCABA"/>
    <w:lvl w:ilvl="0">
      <w:start w:val="1"/>
      <w:numFmt w:val="lowerLetter"/>
      <w:lvlText w:val="%1)"/>
      <w:lvlJc w:val="left"/>
      <w:pPr>
        <w:ind w:left="990" w:hanging="360"/>
      </w:pPr>
      <w:rPr>
        <w:b/>
        <w:bCs/>
        <w:i w:val="0"/>
        <w:iCs w:val="0"/>
        <w:color w:val="000000"/>
        <w:sz w:val="22"/>
        <w:szCs w:val="22"/>
      </w:rPr>
    </w:lvl>
    <w:lvl w:ilvl="1">
      <w:start w:val="1"/>
      <w:numFmt w:val="lowerLetter"/>
      <w:lvlText w:val="%2."/>
      <w:lvlJc w:val="left"/>
      <w:pPr>
        <w:ind w:left="126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14" w15:restartNumberingAfterBreak="0">
    <w:nsid w:val="5BAE6D33"/>
    <w:multiLevelType w:val="hybridMultilevel"/>
    <w:tmpl w:val="68E47222"/>
    <w:lvl w:ilvl="0" w:tplc="B9D240CC">
      <w:start w:val="1"/>
      <w:numFmt w:val="lowerLetter"/>
      <w:lvlText w:val="%1)"/>
      <w:lvlJc w:val="left"/>
      <w:pPr>
        <w:ind w:left="1287" w:hanging="360"/>
      </w:pPr>
      <w:rPr>
        <w:rFonts w:ascii="Times New Roman" w:hAnsi="Times New Roman" w:hint="default"/>
        <w:b w:val="0"/>
        <w:bCs/>
        <w:i w:val="0"/>
        <w:color w:val="auto"/>
        <w:w w:val="100"/>
        <w:sz w:val="22"/>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5" w15:restartNumberingAfterBreak="0">
    <w:nsid w:val="5D153C2C"/>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16" w15:restartNumberingAfterBreak="0">
    <w:nsid w:val="5E31D43A"/>
    <w:multiLevelType w:val="multilevel"/>
    <w:tmpl w:val="5E31D43A"/>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5E35745C"/>
    <w:multiLevelType w:val="multilevel"/>
    <w:tmpl w:val="94202240"/>
    <w:lvl w:ilvl="0">
      <w:start w:val="1"/>
      <w:numFmt w:val="decimal"/>
      <w:lvlText w:val="%1."/>
      <w:lvlJc w:val="left"/>
      <w:pPr>
        <w:ind w:left="720" w:hanging="360"/>
      </w:pPr>
    </w:lvl>
    <w:lvl w:ilvl="1">
      <w:start w:val="1"/>
      <w:numFmt w:val="decimal"/>
      <w:lvlText w:val="%2."/>
      <w:lvlJc w:val="left"/>
      <w:pPr>
        <w:ind w:left="1440" w:hanging="360"/>
      </w:pPr>
      <w:rPr>
        <w:sz w:val="20"/>
        <w:szCs w:val="20"/>
      </w:rPr>
    </w:lvl>
    <w:lvl w:ilvl="2">
      <w:numFmt w:val="bullet"/>
      <w:lvlText w:val="o"/>
      <w:lvlJc w:val="left"/>
      <w:pPr>
        <w:ind w:left="2160" w:hanging="360"/>
      </w:pPr>
      <w:rPr>
        <w:rFonts w:ascii="Courier New" w:eastAsia="Courier New" w:hAnsi="Courier New" w:cs="Courier New"/>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8" w15:restartNumberingAfterBreak="0">
    <w:nsid w:val="5E3906C0"/>
    <w:multiLevelType w:val="multilevel"/>
    <w:tmpl w:val="45BCC700"/>
    <w:lvl w:ilvl="0">
      <w:start w:val="1"/>
      <w:numFmt w:val="upperRoman"/>
      <w:lvlText w:val="%1."/>
      <w:lvlJc w:val="right"/>
      <w:pPr>
        <w:ind w:left="360" w:hanging="360"/>
      </w:pPr>
      <w:rPr>
        <w:rFonts w:hint="default"/>
        <w:b/>
        <w:bCs/>
        <w:i w:val="0"/>
        <w:iCs w:val="0"/>
        <w:color w:val="000000"/>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9" w15:restartNumberingAfterBreak="0">
    <w:nsid w:val="5FBF787E"/>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0" w15:restartNumberingAfterBreak="0">
    <w:nsid w:val="62DD73B3"/>
    <w:multiLevelType w:val="multilevel"/>
    <w:tmpl w:val="221623DA"/>
    <w:lvl w:ilvl="0">
      <w:start w:val="12"/>
      <w:numFmt w:val="upperRoman"/>
      <w:lvlText w:val="%1."/>
      <w:lvlJc w:val="right"/>
      <w:pPr>
        <w:ind w:left="720" w:hanging="360"/>
      </w:pPr>
      <w:rPr>
        <w:rFonts w:hint="default"/>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1" w15:restartNumberingAfterBreak="0">
    <w:nsid w:val="64CC3A8E"/>
    <w:multiLevelType w:val="multilevel"/>
    <w:tmpl w:val="34841B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2" w15:restartNumberingAfterBreak="0">
    <w:nsid w:val="666F6F67"/>
    <w:multiLevelType w:val="hybridMultilevel"/>
    <w:tmpl w:val="2A74009A"/>
    <w:lvl w:ilvl="0" w:tplc="FFFFFFFF">
      <w:start w:val="1"/>
      <w:numFmt w:val="upperRoman"/>
      <w:lvlText w:val="%1."/>
      <w:lvlJc w:val="left"/>
      <w:pPr>
        <w:ind w:left="851" w:hanging="708"/>
      </w:pPr>
      <w:rPr>
        <w:rFonts w:hint="default"/>
        <w:spacing w:val="0"/>
        <w:w w:val="100"/>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0A7C93A0">
      <w:start w:val="1"/>
      <w:numFmt w:val="lowerLetter"/>
      <w:lvlText w:val="%4)"/>
      <w:lvlJc w:val="left"/>
      <w:pPr>
        <w:ind w:left="1922" w:hanging="360"/>
      </w:pPr>
      <w:rPr>
        <w:rFonts w:hint="default"/>
        <w:spacing w:val="-1"/>
        <w:w w:val="100"/>
        <w:sz w:val="22"/>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123" w15:restartNumberingAfterBreak="0">
    <w:nsid w:val="66D970CD"/>
    <w:multiLevelType w:val="hybridMultilevel"/>
    <w:tmpl w:val="3BA491F8"/>
    <w:lvl w:ilvl="0" w:tplc="3D7417AE">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4" w15:restartNumberingAfterBreak="0">
    <w:nsid w:val="673F1A7E"/>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5" w15:restartNumberingAfterBreak="0">
    <w:nsid w:val="6928F392"/>
    <w:multiLevelType w:val="multilevel"/>
    <w:tmpl w:val="6928F392"/>
    <w:lvl w:ilvl="0">
      <w:start w:val="13"/>
      <w:numFmt w:val="upperRoman"/>
      <w:lvlText w:val="%1."/>
      <w:lvlJc w:val="left"/>
      <w:pPr>
        <w:ind w:left="36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6" w15:restartNumberingAfterBreak="0">
    <w:nsid w:val="6A632536"/>
    <w:multiLevelType w:val="multilevel"/>
    <w:tmpl w:val="8048E35E"/>
    <w:lvl w:ilvl="0">
      <w:start w:val="1"/>
      <w:numFmt w:val="decimal"/>
      <w:lvlText w:val="%1."/>
      <w:lvlJc w:val="left"/>
      <w:pPr>
        <w:ind w:left="1429" w:hanging="360"/>
      </w:pPr>
      <w:rPr>
        <w:rFonts w:ascii="Times New Roman" w:eastAsia="Times New Roman" w:hAnsi="Times New Roman" w:cs="Times New Roman"/>
        <w:b w:val="0"/>
        <w:i w:val="0"/>
        <w:color w:val="000000"/>
        <w:sz w:val="22"/>
        <w:szCs w:val="22"/>
      </w:rPr>
    </w:lvl>
    <w:lvl w:ilvl="1">
      <w:start w:val="1"/>
      <w:numFmt w:val="lowerRoman"/>
      <w:lvlText w:val="%2."/>
      <w:lvlJc w:val="left"/>
      <w:pPr>
        <w:ind w:left="2509" w:hanging="72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27" w15:restartNumberingAfterBreak="0">
    <w:nsid w:val="6C361FF5"/>
    <w:multiLevelType w:val="multilevel"/>
    <w:tmpl w:val="4C5CE6FC"/>
    <w:lvl w:ilvl="0">
      <w:start w:val="1"/>
      <w:numFmt w:val="upperRoman"/>
      <w:lvlText w:val="%1."/>
      <w:lvlJc w:val="left"/>
      <w:pPr>
        <w:ind w:left="360" w:hanging="360"/>
      </w:pPr>
      <w:rPr>
        <w:b/>
        <w:i w:val="0"/>
        <w:color w:val="000000"/>
        <w:sz w:val="22"/>
        <w:szCs w:val="22"/>
      </w:rPr>
    </w:lvl>
    <w:lvl w:ilvl="1">
      <w:start w:val="1"/>
      <w:numFmt w:val="decimal"/>
      <w:lvlText w:val="%2."/>
      <w:lvlJc w:val="left"/>
      <w:pPr>
        <w:ind w:left="1440" w:hanging="360"/>
      </w:pPr>
    </w:lvl>
    <w:lvl w:ilvl="2">
      <w:start w:val="1"/>
      <w:numFmt w:val="lowerLetter"/>
      <w:lvlText w:val="(%3)"/>
      <w:lvlJc w:val="left"/>
      <w:pPr>
        <w:ind w:left="2340" w:hanging="360"/>
      </w:pPr>
      <w:rPr>
        <w:b/>
      </w:rPr>
    </w:lvl>
    <w:lvl w:ilvl="3">
      <w:start w:val="1"/>
      <w:numFmt w:val="upperRoman"/>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6C8D2C3D"/>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6CA3B614"/>
    <w:multiLevelType w:val="multilevel"/>
    <w:tmpl w:val="6CA3B614"/>
    <w:lvl w:ilvl="0">
      <w:start w:val="1"/>
      <w:numFmt w:val="lowerLetter"/>
      <w:lvlText w:val="%1)"/>
      <w:lvlJc w:val="left"/>
      <w:pPr>
        <w:ind w:left="1260" w:hanging="360"/>
      </w:pPr>
      <w:rPr>
        <w:b/>
        <w:bCs/>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30" w15:restartNumberingAfterBreak="0">
    <w:nsid w:val="6D769AFE"/>
    <w:multiLevelType w:val="singleLevel"/>
    <w:tmpl w:val="6D769AFE"/>
    <w:lvl w:ilvl="0">
      <w:start w:val="1"/>
      <w:numFmt w:val="decimal"/>
      <w:lvlText w:val="%1."/>
      <w:lvlJc w:val="left"/>
      <w:pPr>
        <w:tabs>
          <w:tab w:val="left" w:pos="425"/>
        </w:tabs>
        <w:ind w:left="425" w:hanging="425"/>
      </w:pPr>
      <w:rPr>
        <w:rFonts w:hint="default"/>
      </w:rPr>
    </w:lvl>
  </w:abstractNum>
  <w:abstractNum w:abstractNumId="131" w15:restartNumberingAfterBreak="0">
    <w:nsid w:val="6E243691"/>
    <w:multiLevelType w:val="multilevel"/>
    <w:tmpl w:val="F4D2B9C0"/>
    <w:lvl w:ilvl="0">
      <w:start w:val="1"/>
      <w:numFmt w:val="bullet"/>
      <w:lvlText w:val=""/>
      <w:lvlJc w:val="left"/>
      <w:pPr>
        <w:tabs>
          <w:tab w:val="num" w:pos="1440"/>
        </w:tabs>
        <w:ind w:left="1440" w:hanging="360"/>
      </w:pPr>
      <w:rPr>
        <w:rFonts w:ascii="Symbol" w:hAnsi="Symbol" w:hint="default"/>
        <w:sz w:val="20"/>
      </w:rPr>
    </w:lvl>
    <w:lvl w:ilvl="1">
      <w:start w:val="1"/>
      <w:numFmt w:val="upperRoman"/>
      <w:lvlText w:val="%2."/>
      <w:lvlJc w:val="left"/>
      <w:pPr>
        <w:ind w:left="2520" w:hanging="720"/>
      </w:pPr>
      <w:rPr>
        <w:rFonts w:hint="default"/>
        <w:color w:val="00000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2" w15:restartNumberingAfterBreak="0">
    <w:nsid w:val="6EC96B01"/>
    <w:multiLevelType w:val="hybridMultilevel"/>
    <w:tmpl w:val="0CDEDCB8"/>
    <w:lvl w:ilvl="0" w:tplc="B9D240CC">
      <w:start w:val="1"/>
      <w:numFmt w:val="lowerLetter"/>
      <w:lvlText w:val="%1)"/>
      <w:lvlJc w:val="left"/>
      <w:pPr>
        <w:ind w:left="1080" w:hanging="360"/>
      </w:pPr>
      <w:rPr>
        <w:rFonts w:ascii="Times New Roman" w:hAnsi="Times New Roman" w:hint="default"/>
        <w:b w:val="0"/>
        <w:bCs/>
        <w:i w:val="0"/>
        <w:color w:val="auto"/>
        <w:w w:val="100"/>
        <w:sz w:val="22"/>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3" w15:restartNumberingAfterBreak="0">
    <w:nsid w:val="6FDC0A74"/>
    <w:multiLevelType w:val="multilevel"/>
    <w:tmpl w:val="83CA67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4" w15:restartNumberingAfterBreak="0">
    <w:nsid w:val="6FF72068"/>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35" w15:restartNumberingAfterBreak="0">
    <w:nsid w:val="7123298F"/>
    <w:multiLevelType w:val="multilevel"/>
    <w:tmpl w:val="08B2D93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6" w15:restartNumberingAfterBreak="0">
    <w:nsid w:val="738D3B68"/>
    <w:multiLevelType w:val="multilevel"/>
    <w:tmpl w:val="757A5D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7" w15:restartNumberingAfterBreak="0">
    <w:nsid w:val="747D26A7"/>
    <w:multiLevelType w:val="hybridMultilevel"/>
    <w:tmpl w:val="26144D58"/>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8" w15:restartNumberingAfterBreak="0">
    <w:nsid w:val="7562753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762C57F9"/>
    <w:multiLevelType w:val="multilevel"/>
    <w:tmpl w:val="7D92CD54"/>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764B6FCC"/>
    <w:multiLevelType w:val="multilevel"/>
    <w:tmpl w:val="DCE828EA"/>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1" w15:restartNumberingAfterBreak="0">
    <w:nsid w:val="768B7CEC"/>
    <w:multiLevelType w:val="hybridMultilevel"/>
    <w:tmpl w:val="5B02CE04"/>
    <w:lvl w:ilvl="0" w:tplc="B6820736">
      <w:start w:val="10"/>
      <w:numFmt w:val="upperRoman"/>
      <w:lvlText w:val="%1."/>
      <w:lvlJc w:val="left"/>
      <w:pPr>
        <w:ind w:left="851" w:hanging="708"/>
      </w:pPr>
      <w:rPr>
        <w:rFonts w:ascii="Times New Roman" w:hAnsi="Times New Roman" w:hint="default"/>
        <w:b/>
        <w:i w:val="0"/>
        <w:spacing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7664E6A"/>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78BC2392"/>
    <w:multiLevelType w:val="multilevel"/>
    <w:tmpl w:val="C52CBA84"/>
    <w:lvl w:ilvl="0">
      <w:start w:val="12"/>
      <w:numFmt w:val="upperRoman"/>
      <w:lvlText w:val="%1."/>
      <w:lvlJc w:val="right"/>
      <w:pPr>
        <w:ind w:left="720" w:hanging="360"/>
      </w:pPr>
      <w:rPr>
        <w:rFonts w:hint="default"/>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4" w15:restartNumberingAfterBreak="0">
    <w:nsid w:val="79977159"/>
    <w:multiLevelType w:val="multilevel"/>
    <w:tmpl w:val="5240B984"/>
    <w:lvl w:ilvl="0">
      <w:start w:val="1"/>
      <w:numFmt w:val="upperRoman"/>
      <w:lvlText w:val="%1."/>
      <w:lvlJc w:val="left"/>
      <w:pPr>
        <w:ind w:left="4950" w:hanging="360"/>
      </w:pPr>
      <w:rPr>
        <w:b/>
        <w:i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5" w15:restartNumberingAfterBreak="0">
    <w:nsid w:val="7A384E4E"/>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46" w15:restartNumberingAfterBreak="0">
    <w:nsid w:val="7BCE547C"/>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7CA52510"/>
    <w:multiLevelType w:val="hybridMultilevel"/>
    <w:tmpl w:val="390A7DE2"/>
    <w:lvl w:ilvl="0" w:tplc="40090017">
      <w:start w:val="1"/>
      <w:numFmt w:val="lowerLetter"/>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148" w15:restartNumberingAfterBreak="0">
    <w:nsid w:val="7D7A77D3"/>
    <w:multiLevelType w:val="multilevel"/>
    <w:tmpl w:val="D3A4F4DA"/>
    <w:lvl w:ilvl="0">
      <w:start w:val="15"/>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9" w15:restartNumberingAfterBreak="0">
    <w:nsid w:val="7E181FB9"/>
    <w:multiLevelType w:val="multilevel"/>
    <w:tmpl w:val="8D5C82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E1B27F0"/>
    <w:multiLevelType w:val="hybridMultilevel"/>
    <w:tmpl w:val="9612A32E"/>
    <w:lvl w:ilvl="0" w:tplc="04090017">
      <w:start w:val="1"/>
      <w:numFmt w:val="lowerLetter"/>
      <w:lvlText w:val="%1)"/>
      <w:lvlJc w:val="left"/>
      <w:pPr>
        <w:ind w:left="1484" w:hanging="360"/>
      </w:pPr>
    </w:lvl>
    <w:lvl w:ilvl="1" w:tplc="04090019" w:tentative="1">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151" w15:restartNumberingAfterBreak="0">
    <w:nsid w:val="7E8A4ACB"/>
    <w:multiLevelType w:val="multilevel"/>
    <w:tmpl w:val="51E4141C"/>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320118414">
    <w:abstractNumId w:val="15"/>
  </w:num>
  <w:num w:numId="2" w16cid:durableId="557210198">
    <w:abstractNumId w:val="19"/>
  </w:num>
  <w:num w:numId="3" w16cid:durableId="288627264">
    <w:abstractNumId w:val="17"/>
  </w:num>
  <w:num w:numId="4" w16cid:durableId="1408920076">
    <w:abstractNumId w:val="110"/>
  </w:num>
  <w:num w:numId="5" w16cid:durableId="648902201">
    <w:abstractNumId w:val="0"/>
  </w:num>
  <w:num w:numId="6" w16cid:durableId="1685938016">
    <w:abstractNumId w:val="3"/>
  </w:num>
  <w:num w:numId="7" w16cid:durableId="1996034397">
    <w:abstractNumId w:val="9"/>
  </w:num>
  <w:num w:numId="8" w16cid:durableId="1045521206">
    <w:abstractNumId w:val="81"/>
  </w:num>
  <w:num w:numId="9" w16cid:durableId="1641690892">
    <w:abstractNumId w:val="145"/>
  </w:num>
  <w:num w:numId="10" w16cid:durableId="279923145">
    <w:abstractNumId w:val="12"/>
  </w:num>
  <w:num w:numId="11" w16cid:durableId="315963535">
    <w:abstractNumId w:val="34"/>
  </w:num>
  <w:num w:numId="12" w16cid:durableId="1163160938">
    <w:abstractNumId w:val="68"/>
  </w:num>
  <w:num w:numId="13" w16cid:durableId="454719652">
    <w:abstractNumId w:val="14"/>
  </w:num>
  <w:num w:numId="14" w16cid:durableId="1859003133">
    <w:abstractNumId w:val="74"/>
  </w:num>
  <w:num w:numId="15" w16cid:durableId="1072197341">
    <w:abstractNumId w:val="4"/>
  </w:num>
  <w:num w:numId="16" w16cid:durableId="640155925">
    <w:abstractNumId w:val="22"/>
  </w:num>
  <w:num w:numId="17" w16cid:durableId="1464537158">
    <w:abstractNumId w:val="66"/>
  </w:num>
  <w:num w:numId="18" w16cid:durableId="2086218523">
    <w:abstractNumId w:val="10"/>
  </w:num>
  <w:num w:numId="19" w16cid:durableId="1178304305">
    <w:abstractNumId w:val="5"/>
  </w:num>
  <w:num w:numId="20" w16cid:durableId="1243376375">
    <w:abstractNumId w:val="83"/>
  </w:num>
  <w:num w:numId="21" w16cid:durableId="1220941585">
    <w:abstractNumId w:val="113"/>
  </w:num>
  <w:num w:numId="22" w16cid:durableId="1033530459">
    <w:abstractNumId w:val="7"/>
  </w:num>
  <w:num w:numId="23" w16cid:durableId="124585064">
    <w:abstractNumId w:val="6"/>
  </w:num>
  <w:num w:numId="24" w16cid:durableId="814416596">
    <w:abstractNumId w:val="2"/>
  </w:num>
  <w:num w:numId="25" w16cid:durableId="1712341846">
    <w:abstractNumId w:val="80"/>
  </w:num>
  <w:num w:numId="26" w16cid:durableId="11811466">
    <w:abstractNumId w:val="111"/>
  </w:num>
  <w:num w:numId="27" w16cid:durableId="513998978">
    <w:abstractNumId w:val="125"/>
  </w:num>
  <w:num w:numId="28" w16cid:durableId="1504709749">
    <w:abstractNumId w:val="112"/>
  </w:num>
  <w:num w:numId="29" w16cid:durableId="411657724">
    <w:abstractNumId w:val="130"/>
  </w:num>
  <w:num w:numId="30" w16cid:durableId="775758352">
    <w:abstractNumId w:val="18"/>
  </w:num>
  <w:num w:numId="31" w16cid:durableId="534585411">
    <w:abstractNumId w:val="11"/>
  </w:num>
  <w:num w:numId="32" w16cid:durableId="18942454">
    <w:abstractNumId w:val="13"/>
  </w:num>
  <w:num w:numId="33" w16cid:durableId="320012591">
    <w:abstractNumId w:val="8"/>
  </w:num>
  <w:num w:numId="34" w16cid:durableId="50009444">
    <w:abstractNumId w:val="16"/>
  </w:num>
  <w:num w:numId="35" w16cid:durableId="15273866">
    <w:abstractNumId w:val="44"/>
  </w:num>
  <w:num w:numId="36" w16cid:durableId="727806937">
    <w:abstractNumId w:val="1"/>
  </w:num>
  <w:num w:numId="37" w16cid:durableId="201525057">
    <w:abstractNumId w:val="129"/>
  </w:num>
  <w:num w:numId="38" w16cid:durableId="283579618">
    <w:abstractNumId w:val="85"/>
  </w:num>
  <w:num w:numId="39" w16cid:durableId="1069571888">
    <w:abstractNumId w:val="116"/>
  </w:num>
  <w:num w:numId="40" w16cid:durableId="417556000">
    <w:abstractNumId w:val="20"/>
  </w:num>
  <w:num w:numId="41" w16cid:durableId="200478058">
    <w:abstractNumId w:val="52"/>
  </w:num>
  <w:num w:numId="42" w16cid:durableId="605045185">
    <w:abstractNumId w:val="82"/>
  </w:num>
  <w:num w:numId="43" w16cid:durableId="671689498">
    <w:abstractNumId w:val="72"/>
  </w:num>
  <w:num w:numId="44" w16cid:durableId="1098646054">
    <w:abstractNumId w:val="108"/>
  </w:num>
  <w:num w:numId="45" w16cid:durableId="1162232457">
    <w:abstractNumId w:val="146"/>
  </w:num>
  <w:num w:numId="46" w16cid:durableId="219053307">
    <w:abstractNumId w:val="147"/>
  </w:num>
  <w:num w:numId="47" w16cid:durableId="1560552887">
    <w:abstractNumId w:val="79"/>
  </w:num>
  <w:num w:numId="48" w16cid:durableId="1100876116">
    <w:abstractNumId w:val="61"/>
  </w:num>
  <w:num w:numId="49" w16cid:durableId="1490320906">
    <w:abstractNumId w:val="119"/>
  </w:num>
  <w:num w:numId="50" w16cid:durableId="2019388308">
    <w:abstractNumId w:val="124"/>
  </w:num>
  <w:num w:numId="51" w16cid:durableId="507907743">
    <w:abstractNumId w:val="142"/>
  </w:num>
  <w:num w:numId="52" w16cid:durableId="1060246526">
    <w:abstractNumId w:val="55"/>
  </w:num>
  <w:num w:numId="53" w16cid:durableId="1921867778">
    <w:abstractNumId w:val="87"/>
  </w:num>
  <w:num w:numId="54" w16cid:durableId="1376738474">
    <w:abstractNumId w:val="131"/>
  </w:num>
  <w:num w:numId="55" w16cid:durableId="237592450">
    <w:abstractNumId w:val="115"/>
  </w:num>
  <w:num w:numId="56" w16cid:durableId="749040072">
    <w:abstractNumId w:val="48"/>
  </w:num>
  <w:num w:numId="57" w16cid:durableId="1611887298">
    <w:abstractNumId w:val="95"/>
  </w:num>
  <w:num w:numId="58" w16cid:durableId="520632958">
    <w:abstractNumId w:val="128"/>
  </w:num>
  <w:num w:numId="59" w16cid:durableId="243029259">
    <w:abstractNumId w:val="138"/>
  </w:num>
  <w:num w:numId="60" w16cid:durableId="883323939">
    <w:abstractNumId w:val="24"/>
  </w:num>
  <w:num w:numId="61" w16cid:durableId="327099707">
    <w:abstractNumId w:val="134"/>
  </w:num>
  <w:num w:numId="62" w16cid:durableId="833103565">
    <w:abstractNumId w:val="50"/>
  </w:num>
  <w:num w:numId="63" w16cid:durableId="815612853">
    <w:abstractNumId w:val="51"/>
  </w:num>
  <w:num w:numId="64" w16cid:durableId="328951529">
    <w:abstractNumId w:val="36"/>
  </w:num>
  <w:num w:numId="65" w16cid:durableId="1250117593">
    <w:abstractNumId w:val="103"/>
  </w:num>
  <w:num w:numId="66" w16cid:durableId="993292764">
    <w:abstractNumId w:val="39"/>
  </w:num>
  <w:num w:numId="67" w16cid:durableId="1340818339">
    <w:abstractNumId w:val="150"/>
  </w:num>
  <w:num w:numId="68" w16cid:durableId="1110124322">
    <w:abstractNumId w:val="35"/>
  </w:num>
  <w:num w:numId="69" w16cid:durableId="443621908">
    <w:abstractNumId w:val="122"/>
  </w:num>
  <w:num w:numId="70" w16cid:durableId="1965961982">
    <w:abstractNumId w:val="65"/>
  </w:num>
  <w:num w:numId="71" w16cid:durableId="1346859844">
    <w:abstractNumId w:val="149"/>
  </w:num>
  <w:num w:numId="72" w16cid:durableId="750741338">
    <w:abstractNumId w:val="45"/>
  </w:num>
  <w:num w:numId="73" w16cid:durableId="2082630930">
    <w:abstractNumId w:val="69"/>
  </w:num>
  <w:num w:numId="74" w16cid:durableId="13072023">
    <w:abstractNumId w:val="104"/>
  </w:num>
  <w:num w:numId="75" w16cid:durableId="694960079">
    <w:abstractNumId w:val="30"/>
  </w:num>
  <w:num w:numId="76" w16cid:durableId="159200226">
    <w:abstractNumId w:val="118"/>
  </w:num>
  <w:num w:numId="77" w16cid:durableId="716469624">
    <w:abstractNumId w:val="25"/>
  </w:num>
  <w:num w:numId="78" w16cid:durableId="377246569">
    <w:abstractNumId w:val="41"/>
  </w:num>
  <w:num w:numId="79" w16cid:durableId="670138334">
    <w:abstractNumId w:val="27"/>
  </w:num>
  <w:num w:numId="80" w16cid:durableId="2035109836">
    <w:abstractNumId w:val="107"/>
  </w:num>
  <w:num w:numId="81" w16cid:durableId="220137935">
    <w:abstractNumId w:val="23"/>
  </w:num>
  <w:num w:numId="82" w16cid:durableId="682785347">
    <w:abstractNumId w:val="21"/>
  </w:num>
  <w:num w:numId="83" w16cid:durableId="1431122579">
    <w:abstractNumId w:val="46"/>
  </w:num>
  <w:num w:numId="84" w16cid:durableId="2064020385">
    <w:abstractNumId w:val="47"/>
  </w:num>
  <w:num w:numId="85" w16cid:durableId="1140609309">
    <w:abstractNumId w:val="91"/>
  </w:num>
  <w:num w:numId="86" w16cid:durableId="1329596345">
    <w:abstractNumId w:val="71"/>
  </w:num>
  <w:num w:numId="87" w16cid:durableId="552740000">
    <w:abstractNumId w:val="98"/>
  </w:num>
  <w:num w:numId="88" w16cid:durableId="2076974366">
    <w:abstractNumId w:val="114"/>
  </w:num>
  <w:num w:numId="89" w16cid:durableId="1689524373">
    <w:abstractNumId w:val="62"/>
  </w:num>
  <w:num w:numId="90" w16cid:durableId="811479660">
    <w:abstractNumId w:val="77"/>
  </w:num>
  <w:num w:numId="91" w16cid:durableId="1498424211">
    <w:abstractNumId w:val="33"/>
  </w:num>
  <w:num w:numId="92" w16cid:durableId="976448190">
    <w:abstractNumId w:val="49"/>
  </w:num>
  <w:num w:numId="93" w16cid:durableId="138962328">
    <w:abstractNumId w:val="28"/>
  </w:num>
  <w:num w:numId="94" w16cid:durableId="1874034253">
    <w:abstractNumId w:val="132"/>
  </w:num>
  <w:num w:numId="95" w16cid:durableId="446782344">
    <w:abstractNumId w:val="63"/>
  </w:num>
  <w:num w:numId="96" w16cid:durableId="145056760">
    <w:abstractNumId w:val="97"/>
  </w:num>
  <w:num w:numId="97" w16cid:durableId="1749886157">
    <w:abstractNumId w:val="93"/>
  </w:num>
  <w:num w:numId="98" w16cid:durableId="89281980">
    <w:abstractNumId w:val="67"/>
  </w:num>
  <w:num w:numId="99" w16cid:durableId="1380280414">
    <w:abstractNumId w:val="32"/>
  </w:num>
  <w:num w:numId="100" w16cid:durableId="1724865781">
    <w:abstractNumId w:val="139"/>
  </w:num>
  <w:num w:numId="101" w16cid:durableId="1806268820">
    <w:abstractNumId w:val="94"/>
  </w:num>
  <w:num w:numId="102" w16cid:durableId="772555306">
    <w:abstractNumId w:val="133"/>
  </w:num>
  <w:num w:numId="103" w16cid:durableId="1534150150">
    <w:abstractNumId w:val="136"/>
  </w:num>
  <w:num w:numId="104" w16cid:durableId="1148282609">
    <w:abstractNumId w:val="43"/>
  </w:num>
  <w:num w:numId="105" w16cid:durableId="399207112">
    <w:abstractNumId w:val="135"/>
  </w:num>
  <w:num w:numId="106" w16cid:durableId="1621884993">
    <w:abstractNumId w:val="127"/>
  </w:num>
  <w:num w:numId="107" w16cid:durableId="1892109662">
    <w:abstractNumId w:val="144"/>
  </w:num>
  <w:num w:numId="108" w16cid:durableId="1683773716">
    <w:abstractNumId w:val="84"/>
  </w:num>
  <w:num w:numId="109" w16cid:durableId="859733933">
    <w:abstractNumId w:val="126"/>
  </w:num>
  <w:num w:numId="110" w16cid:durableId="1693341591">
    <w:abstractNumId w:val="37"/>
  </w:num>
  <w:num w:numId="111" w16cid:durableId="403068444">
    <w:abstractNumId w:val="58"/>
  </w:num>
  <w:num w:numId="112" w16cid:durableId="1839733162">
    <w:abstractNumId w:val="31"/>
  </w:num>
  <w:num w:numId="113" w16cid:durableId="210269390">
    <w:abstractNumId w:val="56"/>
  </w:num>
  <w:num w:numId="114" w16cid:durableId="738208586">
    <w:abstractNumId w:val="117"/>
  </w:num>
  <w:num w:numId="115" w16cid:durableId="941958890">
    <w:abstractNumId w:val="64"/>
  </w:num>
  <w:num w:numId="116" w16cid:durableId="625623435">
    <w:abstractNumId w:val="26"/>
  </w:num>
  <w:num w:numId="117" w16cid:durableId="1293513543">
    <w:abstractNumId w:val="100"/>
  </w:num>
  <w:num w:numId="118" w16cid:durableId="1949239939">
    <w:abstractNumId w:val="42"/>
  </w:num>
  <w:num w:numId="119" w16cid:durableId="773479939">
    <w:abstractNumId w:val="57"/>
  </w:num>
  <w:num w:numId="120" w16cid:durableId="1805082294">
    <w:abstractNumId w:val="89"/>
  </w:num>
  <w:num w:numId="121" w16cid:durableId="1096822813">
    <w:abstractNumId w:val="78"/>
  </w:num>
  <w:num w:numId="122" w16cid:durableId="1631589505">
    <w:abstractNumId w:val="99"/>
  </w:num>
  <w:num w:numId="123" w16cid:durableId="391121848">
    <w:abstractNumId w:val="121"/>
  </w:num>
  <w:num w:numId="124" w16cid:durableId="2072188826">
    <w:abstractNumId w:val="105"/>
  </w:num>
  <w:num w:numId="125" w16cid:durableId="189420349">
    <w:abstractNumId w:val="90"/>
  </w:num>
  <w:num w:numId="126" w16cid:durableId="425230332">
    <w:abstractNumId w:val="86"/>
  </w:num>
  <w:num w:numId="127" w16cid:durableId="2016348247">
    <w:abstractNumId w:val="60"/>
  </w:num>
  <w:num w:numId="128" w16cid:durableId="102115339">
    <w:abstractNumId w:val="109"/>
  </w:num>
  <w:num w:numId="129" w16cid:durableId="2028015687">
    <w:abstractNumId w:val="92"/>
  </w:num>
  <w:num w:numId="130" w16cid:durableId="1636762841">
    <w:abstractNumId w:val="76"/>
  </w:num>
  <w:num w:numId="131" w16cid:durableId="631250746">
    <w:abstractNumId w:val="54"/>
  </w:num>
  <w:num w:numId="132" w16cid:durableId="874191648">
    <w:abstractNumId w:val="102"/>
  </w:num>
  <w:num w:numId="133" w16cid:durableId="657731793">
    <w:abstractNumId w:val="53"/>
  </w:num>
  <w:num w:numId="134" w16cid:durableId="1998916398">
    <w:abstractNumId w:val="106"/>
  </w:num>
  <w:num w:numId="135" w16cid:durableId="563174807">
    <w:abstractNumId w:val="137"/>
  </w:num>
  <w:num w:numId="136" w16cid:durableId="1024331609">
    <w:abstractNumId w:val="73"/>
  </w:num>
  <w:num w:numId="137" w16cid:durableId="1551959946">
    <w:abstractNumId w:val="141"/>
  </w:num>
  <w:num w:numId="138" w16cid:durableId="865024012">
    <w:abstractNumId w:val="143"/>
  </w:num>
  <w:num w:numId="139" w16cid:durableId="1557430073">
    <w:abstractNumId w:val="151"/>
  </w:num>
  <w:num w:numId="140" w16cid:durableId="1857838979">
    <w:abstractNumId w:val="59"/>
  </w:num>
  <w:num w:numId="141" w16cid:durableId="221141457">
    <w:abstractNumId w:val="75"/>
  </w:num>
  <w:num w:numId="142" w16cid:durableId="761337149">
    <w:abstractNumId w:val="120"/>
  </w:num>
  <w:num w:numId="143" w16cid:durableId="75900557">
    <w:abstractNumId w:val="140"/>
  </w:num>
  <w:num w:numId="144" w16cid:durableId="988360175">
    <w:abstractNumId w:val="29"/>
  </w:num>
  <w:num w:numId="145" w16cid:durableId="1536884918">
    <w:abstractNumId w:val="148"/>
  </w:num>
  <w:num w:numId="146" w16cid:durableId="1401901523">
    <w:abstractNumId w:val="96"/>
  </w:num>
  <w:num w:numId="147" w16cid:durableId="1643849848">
    <w:abstractNumId w:val="40"/>
  </w:num>
  <w:num w:numId="148" w16cid:durableId="1035547026">
    <w:abstractNumId w:val="123"/>
  </w:num>
  <w:num w:numId="149" w16cid:durableId="1980652214">
    <w:abstractNumId w:val="70"/>
  </w:num>
  <w:num w:numId="150" w16cid:durableId="2140804956">
    <w:abstractNumId w:val="88"/>
  </w:num>
  <w:num w:numId="151" w16cid:durableId="1492985384">
    <w:abstractNumId w:val="38"/>
  </w:num>
  <w:num w:numId="152" w16cid:durableId="102311566">
    <w:abstractNumId w:val="101"/>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A9"/>
    <w:rsid w:val="00017B53"/>
    <w:rsid w:val="00042DD1"/>
    <w:rsid w:val="000462AA"/>
    <w:rsid w:val="00052DFC"/>
    <w:rsid w:val="00053F93"/>
    <w:rsid w:val="0006136D"/>
    <w:rsid w:val="00081D39"/>
    <w:rsid w:val="00085966"/>
    <w:rsid w:val="00093777"/>
    <w:rsid w:val="00093C19"/>
    <w:rsid w:val="00096FD1"/>
    <w:rsid w:val="000A61F6"/>
    <w:rsid w:val="000A7158"/>
    <w:rsid w:val="000B5122"/>
    <w:rsid w:val="000B6060"/>
    <w:rsid w:val="000C0671"/>
    <w:rsid w:val="000D0B8F"/>
    <w:rsid w:val="000D2D71"/>
    <w:rsid w:val="000D3A6E"/>
    <w:rsid w:val="000E1CB3"/>
    <w:rsid w:val="000E6C20"/>
    <w:rsid w:val="000E796F"/>
    <w:rsid w:val="000F464B"/>
    <w:rsid w:val="000F66F7"/>
    <w:rsid w:val="001064F6"/>
    <w:rsid w:val="00107559"/>
    <w:rsid w:val="0012008B"/>
    <w:rsid w:val="00120C4B"/>
    <w:rsid w:val="0012560D"/>
    <w:rsid w:val="0012789B"/>
    <w:rsid w:val="001458A9"/>
    <w:rsid w:val="00145F3C"/>
    <w:rsid w:val="00153E9C"/>
    <w:rsid w:val="001543E9"/>
    <w:rsid w:val="001579CC"/>
    <w:rsid w:val="00165963"/>
    <w:rsid w:val="00170C30"/>
    <w:rsid w:val="00175FF6"/>
    <w:rsid w:val="00180C32"/>
    <w:rsid w:val="00181059"/>
    <w:rsid w:val="00185A97"/>
    <w:rsid w:val="001902AB"/>
    <w:rsid w:val="00197A8F"/>
    <w:rsid w:val="001A3F85"/>
    <w:rsid w:val="001A5457"/>
    <w:rsid w:val="001A5CF1"/>
    <w:rsid w:val="001C1E0B"/>
    <w:rsid w:val="001E436A"/>
    <w:rsid w:val="001F275A"/>
    <w:rsid w:val="001F648B"/>
    <w:rsid w:val="00206C82"/>
    <w:rsid w:val="002130A4"/>
    <w:rsid w:val="002275E3"/>
    <w:rsid w:val="00236E16"/>
    <w:rsid w:val="002378D7"/>
    <w:rsid w:val="002430CC"/>
    <w:rsid w:val="002442F8"/>
    <w:rsid w:val="0025357B"/>
    <w:rsid w:val="00253629"/>
    <w:rsid w:val="00254473"/>
    <w:rsid w:val="00255A78"/>
    <w:rsid w:val="00256D4B"/>
    <w:rsid w:val="00262CC6"/>
    <w:rsid w:val="0026511A"/>
    <w:rsid w:val="002720EC"/>
    <w:rsid w:val="00273676"/>
    <w:rsid w:val="00275F7E"/>
    <w:rsid w:val="002779A2"/>
    <w:rsid w:val="00283E79"/>
    <w:rsid w:val="002A1937"/>
    <w:rsid w:val="002A3B6F"/>
    <w:rsid w:val="002B1220"/>
    <w:rsid w:val="002C3B06"/>
    <w:rsid w:val="002C4B1B"/>
    <w:rsid w:val="002C4B5C"/>
    <w:rsid w:val="002D23F3"/>
    <w:rsid w:val="002D3C31"/>
    <w:rsid w:val="002E51F1"/>
    <w:rsid w:val="002E55D6"/>
    <w:rsid w:val="002E7F02"/>
    <w:rsid w:val="002F148E"/>
    <w:rsid w:val="002F63FD"/>
    <w:rsid w:val="00314592"/>
    <w:rsid w:val="0031508F"/>
    <w:rsid w:val="00321B75"/>
    <w:rsid w:val="00324EB3"/>
    <w:rsid w:val="00326477"/>
    <w:rsid w:val="00334E82"/>
    <w:rsid w:val="0033657F"/>
    <w:rsid w:val="00342DF4"/>
    <w:rsid w:val="0034391C"/>
    <w:rsid w:val="00343CCE"/>
    <w:rsid w:val="00346E4A"/>
    <w:rsid w:val="00364BA1"/>
    <w:rsid w:val="0037235D"/>
    <w:rsid w:val="00376A48"/>
    <w:rsid w:val="00394474"/>
    <w:rsid w:val="003953B4"/>
    <w:rsid w:val="003A0ED4"/>
    <w:rsid w:val="003A124E"/>
    <w:rsid w:val="003C6094"/>
    <w:rsid w:val="003D08FD"/>
    <w:rsid w:val="003E02AB"/>
    <w:rsid w:val="003E0EBA"/>
    <w:rsid w:val="003E3457"/>
    <w:rsid w:val="003E451B"/>
    <w:rsid w:val="003E5C15"/>
    <w:rsid w:val="003E6C78"/>
    <w:rsid w:val="003E6CB3"/>
    <w:rsid w:val="003F1936"/>
    <w:rsid w:val="0040363D"/>
    <w:rsid w:val="00416CE0"/>
    <w:rsid w:val="004237ED"/>
    <w:rsid w:val="00426679"/>
    <w:rsid w:val="004300B5"/>
    <w:rsid w:val="00442F03"/>
    <w:rsid w:val="0044636A"/>
    <w:rsid w:val="0046368F"/>
    <w:rsid w:val="00470D20"/>
    <w:rsid w:val="004718C0"/>
    <w:rsid w:val="004743D4"/>
    <w:rsid w:val="00480A1D"/>
    <w:rsid w:val="00492E3D"/>
    <w:rsid w:val="004A1AC6"/>
    <w:rsid w:val="004A2A6A"/>
    <w:rsid w:val="004A5A4D"/>
    <w:rsid w:val="004B4A6E"/>
    <w:rsid w:val="004C11DA"/>
    <w:rsid w:val="004C2BA4"/>
    <w:rsid w:val="004D5825"/>
    <w:rsid w:val="004E3938"/>
    <w:rsid w:val="004F282A"/>
    <w:rsid w:val="004F2E4A"/>
    <w:rsid w:val="004F3760"/>
    <w:rsid w:val="004F3B4F"/>
    <w:rsid w:val="004F47C5"/>
    <w:rsid w:val="004F66DA"/>
    <w:rsid w:val="00501E33"/>
    <w:rsid w:val="005102A7"/>
    <w:rsid w:val="0051596D"/>
    <w:rsid w:val="00520133"/>
    <w:rsid w:val="005258A8"/>
    <w:rsid w:val="00527F7C"/>
    <w:rsid w:val="00530061"/>
    <w:rsid w:val="0053130D"/>
    <w:rsid w:val="00545599"/>
    <w:rsid w:val="00554ACD"/>
    <w:rsid w:val="0056478F"/>
    <w:rsid w:val="00572026"/>
    <w:rsid w:val="00572518"/>
    <w:rsid w:val="005730B5"/>
    <w:rsid w:val="00580AEC"/>
    <w:rsid w:val="00580C14"/>
    <w:rsid w:val="005855E2"/>
    <w:rsid w:val="00587E2D"/>
    <w:rsid w:val="0059030C"/>
    <w:rsid w:val="00590B61"/>
    <w:rsid w:val="0059567F"/>
    <w:rsid w:val="0059752F"/>
    <w:rsid w:val="005A04E4"/>
    <w:rsid w:val="005A2248"/>
    <w:rsid w:val="005A40FF"/>
    <w:rsid w:val="005C3F95"/>
    <w:rsid w:val="005C7D92"/>
    <w:rsid w:val="005D0F67"/>
    <w:rsid w:val="005E458C"/>
    <w:rsid w:val="005F36C8"/>
    <w:rsid w:val="0060704C"/>
    <w:rsid w:val="00611C05"/>
    <w:rsid w:val="0061227A"/>
    <w:rsid w:val="00616F81"/>
    <w:rsid w:val="00620497"/>
    <w:rsid w:val="00626962"/>
    <w:rsid w:val="00637389"/>
    <w:rsid w:val="006430C1"/>
    <w:rsid w:val="00643B64"/>
    <w:rsid w:val="00662AF8"/>
    <w:rsid w:val="006667C6"/>
    <w:rsid w:val="00672012"/>
    <w:rsid w:val="0067556F"/>
    <w:rsid w:val="00686F3C"/>
    <w:rsid w:val="00690050"/>
    <w:rsid w:val="00690342"/>
    <w:rsid w:val="006A19D3"/>
    <w:rsid w:val="006B302E"/>
    <w:rsid w:val="006B5235"/>
    <w:rsid w:val="006D38D6"/>
    <w:rsid w:val="006D7117"/>
    <w:rsid w:val="006E05BA"/>
    <w:rsid w:val="006F265E"/>
    <w:rsid w:val="00710EDA"/>
    <w:rsid w:val="00713365"/>
    <w:rsid w:val="00715353"/>
    <w:rsid w:val="00715DB8"/>
    <w:rsid w:val="00732656"/>
    <w:rsid w:val="00736024"/>
    <w:rsid w:val="007518B6"/>
    <w:rsid w:val="007543C2"/>
    <w:rsid w:val="00761A74"/>
    <w:rsid w:val="00762F8E"/>
    <w:rsid w:val="00765D33"/>
    <w:rsid w:val="007822C5"/>
    <w:rsid w:val="00786349"/>
    <w:rsid w:val="00791C20"/>
    <w:rsid w:val="00793796"/>
    <w:rsid w:val="00793C07"/>
    <w:rsid w:val="00795881"/>
    <w:rsid w:val="007A0A98"/>
    <w:rsid w:val="007A54D1"/>
    <w:rsid w:val="007B54EC"/>
    <w:rsid w:val="007B6605"/>
    <w:rsid w:val="007C0853"/>
    <w:rsid w:val="007E2BEB"/>
    <w:rsid w:val="007E36D0"/>
    <w:rsid w:val="007E7213"/>
    <w:rsid w:val="0080190A"/>
    <w:rsid w:val="008125F5"/>
    <w:rsid w:val="008157DC"/>
    <w:rsid w:val="00821F4F"/>
    <w:rsid w:val="00825729"/>
    <w:rsid w:val="00827888"/>
    <w:rsid w:val="00834A30"/>
    <w:rsid w:val="0086319B"/>
    <w:rsid w:val="00865B9E"/>
    <w:rsid w:val="0086687E"/>
    <w:rsid w:val="00873D92"/>
    <w:rsid w:val="00875C84"/>
    <w:rsid w:val="00876EB5"/>
    <w:rsid w:val="008776FD"/>
    <w:rsid w:val="00881007"/>
    <w:rsid w:val="00887FEA"/>
    <w:rsid w:val="00891195"/>
    <w:rsid w:val="00897087"/>
    <w:rsid w:val="00897A90"/>
    <w:rsid w:val="008A2751"/>
    <w:rsid w:val="008A719B"/>
    <w:rsid w:val="008B28B3"/>
    <w:rsid w:val="008B4A12"/>
    <w:rsid w:val="008C1B73"/>
    <w:rsid w:val="008C4678"/>
    <w:rsid w:val="008D43D8"/>
    <w:rsid w:val="008D6B07"/>
    <w:rsid w:val="008E1DD6"/>
    <w:rsid w:val="008E23CC"/>
    <w:rsid w:val="008F33AF"/>
    <w:rsid w:val="008F4E9F"/>
    <w:rsid w:val="008F735C"/>
    <w:rsid w:val="009032E5"/>
    <w:rsid w:val="00906704"/>
    <w:rsid w:val="00921400"/>
    <w:rsid w:val="00922AF2"/>
    <w:rsid w:val="00930FDD"/>
    <w:rsid w:val="00937F6D"/>
    <w:rsid w:val="009410DD"/>
    <w:rsid w:val="00942EE4"/>
    <w:rsid w:val="009701A2"/>
    <w:rsid w:val="00977F8D"/>
    <w:rsid w:val="00981E17"/>
    <w:rsid w:val="009853F7"/>
    <w:rsid w:val="00990AE5"/>
    <w:rsid w:val="00995976"/>
    <w:rsid w:val="009A06BB"/>
    <w:rsid w:val="009A4A71"/>
    <w:rsid w:val="009B556E"/>
    <w:rsid w:val="009C47C5"/>
    <w:rsid w:val="009C4AA1"/>
    <w:rsid w:val="009D53EC"/>
    <w:rsid w:val="009D55D7"/>
    <w:rsid w:val="009D7950"/>
    <w:rsid w:val="009E176C"/>
    <w:rsid w:val="009E1E0E"/>
    <w:rsid w:val="009E3E0E"/>
    <w:rsid w:val="00A247AE"/>
    <w:rsid w:val="00A24F4B"/>
    <w:rsid w:val="00A278EA"/>
    <w:rsid w:val="00A45267"/>
    <w:rsid w:val="00A4643F"/>
    <w:rsid w:val="00A66177"/>
    <w:rsid w:val="00A66531"/>
    <w:rsid w:val="00A6661C"/>
    <w:rsid w:val="00A673E9"/>
    <w:rsid w:val="00A714F1"/>
    <w:rsid w:val="00A916C1"/>
    <w:rsid w:val="00A95BE4"/>
    <w:rsid w:val="00A961E4"/>
    <w:rsid w:val="00AA19DE"/>
    <w:rsid w:val="00AA20CB"/>
    <w:rsid w:val="00AA6FB2"/>
    <w:rsid w:val="00AA74E3"/>
    <w:rsid w:val="00AB0DD7"/>
    <w:rsid w:val="00AB5EEE"/>
    <w:rsid w:val="00AC402A"/>
    <w:rsid w:val="00AD1BBB"/>
    <w:rsid w:val="00AE1758"/>
    <w:rsid w:val="00AF083D"/>
    <w:rsid w:val="00AF2DC5"/>
    <w:rsid w:val="00AF48B9"/>
    <w:rsid w:val="00AF5E64"/>
    <w:rsid w:val="00AF7669"/>
    <w:rsid w:val="00B05A11"/>
    <w:rsid w:val="00B1038E"/>
    <w:rsid w:val="00B1248C"/>
    <w:rsid w:val="00B261EA"/>
    <w:rsid w:val="00B360FF"/>
    <w:rsid w:val="00B37255"/>
    <w:rsid w:val="00B46F19"/>
    <w:rsid w:val="00B479AB"/>
    <w:rsid w:val="00B5125B"/>
    <w:rsid w:val="00B70E94"/>
    <w:rsid w:val="00B737FC"/>
    <w:rsid w:val="00B738D9"/>
    <w:rsid w:val="00B7552F"/>
    <w:rsid w:val="00B80E3F"/>
    <w:rsid w:val="00B80F4F"/>
    <w:rsid w:val="00B86379"/>
    <w:rsid w:val="00B913A0"/>
    <w:rsid w:val="00B963BD"/>
    <w:rsid w:val="00BA089A"/>
    <w:rsid w:val="00BB2091"/>
    <w:rsid w:val="00BB3EAA"/>
    <w:rsid w:val="00BC0746"/>
    <w:rsid w:val="00BC09CC"/>
    <w:rsid w:val="00BC25E0"/>
    <w:rsid w:val="00BC6126"/>
    <w:rsid w:val="00BE017F"/>
    <w:rsid w:val="00BE6760"/>
    <w:rsid w:val="00BF2D40"/>
    <w:rsid w:val="00BF32A1"/>
    <w:rsid w:val="00BF54F7"/>
    <w:rsid w:val="00C035A8"/>
    <w:rsid w:val="00C10F9A"/>
    <w:rsid w:val="00C15808"/>
    <w:rsid w:val="00C21854"/>
    <w:rsid w:val="00C21CB3"/>
    <w:rsid w:val="00C22715"/>
    <w:rsid w:val="00C23443"/>
    <w:rsid w:val="00C42F01"/>
    <w:rsid w:val="00C45EA8"/>
    <w:rsid w:val="00C54553"/>
    <w:rsid w:val="00C705D2"/>
    <w:rsid w:val="00C746DA"/>
    <w:rsid w:val="00C953EB"/>
    <w:rsid w:val="00CA2C94"/>
    <w:rsid w:val="00CA495A"/>
    <w:rsid w:val="00CB515F"/>
    <w:rsid w:val="00CC1EC2"/>
    <w:rsid w:val="00CC58DA"/>
    <w:rsid w:val="00CD0B88"/>
    <w:rsid w:val="00CD1D53"/>
    <w:rsid w:val="00CD5394"/>
    <w:rsid w:val="00CD5C6C"/>
    <w:rsid w:val="00CE71DF"/>
    <w:rsid w:val="00CF117E"/>
    <w:rsid w:val="00CF5415"/>
    <w:rsid w:val="00CF66E2"/>
    <w:rsid w:val="00D02C91"/>
    <w:rsid w:val="00D0515E"/>
    <w:rsid w:val="00D1699F"/>
    <w:rsid w:val="00D23A72"/>
    <w:rsid w:val="00D264B6"/>
    <w:rsid w:val="00D3565B"/>
    <w:rsid w:val="00D35BA5"/>
    <w:rsid w:val="00D36623"/>
    <w:rsid w:val="00D42AAD"/>
    <w:rsid w:val="00D43AE2"/>
    <w:rsid w:val="00D63CDA"/>
    <w:rsid w:val="00D67F4E"/>
    <w:rsid w:val="00D705D2"/>
    <w:rsid w:val="00D72F67"/>
    <w:rsid w:val="00D73531"/>
    <w:rsid w:val="00D74B2A"/>
    <w:rsid w:val="00D83CDB"/>
    <w:rsid w:val="00D94D70"/>
    <w:rsid w:val="00DA0F0A"/>
    <w:rsid w:val="00DB6D64"/>
    <w:rsid w:val="00DC0AE3"/>
    <w:rsid w:val="00DC692C"/>
    <w:rsid w:val="00DD3320"/>
    <w:rsid w:val="00DE0B75"/>
    <w:rsid w:val="00DE61A5"/>
    <w:rsid w:val="00DF6FFC"/>
    <w:rsid w:val="00DF7187"/>
    <w:rsid w:val="00DF7CDE"/>
    <w:rsid w:val="00E05777"/>
    <w:rsid w:val="00E07AE9"/>
    <w:rsid w:val="00E2092B"/>
    <w:rsid w:val="00E2286C"/>
    <w:rsid w:val="00E317AD"/>
    <w:rsid w:val="00E33EE2"/>
    <w:rsid w:val="00E37193"/>
    <w:rsid w:val="00E448AD"/>
    <w:rsid w:val="00E5161D"/>
    <w:rsid w:val="00E651F3"/>
    <w:rsid w:val="00E66613"/>
    <w:rsid w:val="00E7007E"/>
    <w:rsid w:val="00E81E00"/>
    <w:rsid w:val="00E8543D"/>
    <w:rsid w:val="00E9224A"/>
    <w:rsid w:val="00E940CF"/>
    <w:rsid w:val="00E963C5"/>
    <w:rsid w:val="00EA1BDE"/>
    <w:rsid w:val="00EA45C6"/>
    <w:rsid w:val="00EA6DAC"/>
    <w:rsid w:val="00EB03C1"/>
    <w:rsid w:val="00EB0F5E"/>
    <w:rsid w:val="00EB1C6C"/>
    <w:rsid w:val="00EB45C3"/>
    <w:rsid w:val="00EC77D1"/>
    <w:rsid w:val="00ED2E7E"/>
    <w:rsid w:val="00EE136F"/>
    <w:rsid w:val="00EE4464"/>
    <w:rsid w:val="00EE5200"/>
    <w:rsid w:val="00EF1220"/>
    <w:rsid w:val="00EF2BF2"/>
    <w:rsid w:val="00EF56A8"/>
    <w:rsid w:val="00F005E6"/>
    <w:rsid w:val="00F0149D"/>
    <w:rsid w:val="00F016FF"/>
    <w:rsid w:val="00F04958"/>
    <w:rsid w:val="00F0712A"/>
    <w:rsid w:val="00F1495D"/>
    <w:rsid w:val="00F22742"/>
    <w:rsid w:val="00F2284D"/>
    <w:rsid w:val="00F22DF7"/>
    <w:rsid w:val="00F345A1"/>
    <w:rsid w:val="00F35D90"/>
    <w:rsid w:val="00F36EC5"/>
    <w:rsid w:val="00F4197D"/>
    <w:rsid w:val="00F43E11"/>
    <w:rsid w:val="00F445CD"/>
    <w:rsid w:val="00F5467F"/>
    <w:rsid w:val="00F5594F"/>
    <w:rsid w:val="00F56B0D"/>
    <w:rsid w:val="00F61184"/>
    <w:rsid w:val="00F71A87"/>
    <w:rsid w:val="00F750A3"/>
    <w:rsid w:val="00F75244"/>
    <w:rsid w:val="00F75367"/>
    <w:rsid w:val="00F77CFC"/>
    <w:rsid w:val="00F942F0"/>
    <w:rsid w:val="00FA50DB"/>
    <w:rsid w:val="00FA515E"/>
    <w:rsid w:val="00FA74BC"/>
    <w:rsid w:val="00FB1B73"/>
    <w:rsid w:val="00FB21A0"/>
    <w:rsid w:val="00FB3055"/>
    <w:rsid w:val="00FB3607"/>
    <w:rsid w:val="00FB3ED1"/>
    <w:rsid w:val="00FB4429"/>
    <w:rsid w:val="00FB4644"/>
    <w:rsid w:val="00FB6D1D"/>
    <w:rsid w:val="00FC0167"/>
    <w:rsid w:val="00FC0354"/>
    <w:rsid w:val="00FC14DF"/>
    <w:rsid w:val="00FC3722"/>
    <w:rsid w:val="00FD3CA9"/>
    <w:rsid w:val="00FD428F"/>
    <w:rsid w:val="00FD5588"/>
    <w:rsid w:val="00FD63B7"/>
    <w:rsid w:val="00FE6FE6"/>
    <w:rsid w:val="00FF0471"/>
    <w:rsid w:val="756E494F"/>
    <w:rsid w:val="7CB37963"/>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0927EA7"/>
  <w15:docId w15:val="{DBA50BA6-1CB5-4148-88B1-BE26ABE3A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704"/>
    <w:pPr>
      <w:spacing w:after="160" w:line="256"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Calibri" w:eastAsia="Calibri" w:hAnsi="Calibri" w:cs="Calibri"/>
      <w:lang w:val="en-U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aliases w:val="8. Main Text,Main Text,List Paragraph1,Dot pt,F5 List Paragraph,List Paragraph Char Char Char,Indicator Text,Numbered Para 1,Bullet 1,Bullet Points,List Paragraph2,MAIN CONTENT,List Paragraph12,Párrafo de lista,Recommendat"/>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uiPriority w:val="1"/>
    <w:qFormat/>
    <w:rPr>
      <w:rFonts w:asciiTheme="minorHAnsi" w:eastAsiaTheme="minorHAnsi" w:hAnsiTheme="minorHAnsi" w:cstheme="minorBidi"/>
      <w:sz w:val="22"/>
      <w:szCs w:val="22"/>
      <w:lang w:eastAsia="en-US"/>
    </w:rPr>
  </w:style>
  <w:style w:type="character" w:customStyle="1" w:styleId="ListParagraphChar">
    <w:name w:val="List Paragraph Char"/>
    <w:aliases w:val="8. Main Text Char,Main Text Char,List Paragraph1 Char,Dot pt Char,F5 List Paragraph Char,List Paragraph Char Char Char Char,Indicator Text Char,Numbered Para 1 Char,Bullet 1 Char,Bullet Points Char,List Paragraph2 Char"/>
    <w:link w:val="ListParagraph"/>
    <w:uiPriority w:val="34"/>
    <w:qFormat/>
  </w:style>
  <w:style w:type="character" w:customStyle="1" w:styleId="HeaderChar">
    <w:name w:val="Header Char"/>
    <w:basedOn w:val="DefaultParagraphFont"/>
    <w:link w:val="Header"/>
    <w:uiPriority w:val="99"/>
    <w:qFormat/>
    <w:rPr>
      <w:rFonts w:asciiTheme="minorHAnsi" w:hAnsiTheme="minorHAnsi" w:cstheme="minorBidi"/>
      <w:sz w:val="22"/>
      <w:szCs w:val="22"/>
    </w:rPr>
  </w:style>
  <w:style w:type="character" w:customStyle="1" w:styleId="FooterChar">
    <w:name w:val="Footer Char"/>
    <w:basedOn w:val="DefaultParagraphFont"/>
    <w:link w:val="Footer"/>
    <w:uiPriority w:val="99"/>
    <w:qFormat/>
    <w:rPr>
      <w:rFonts w:asciiTheme="minorHAnsi" w:hAnsiTheme="minorHAnsi" w:cstheme="minorBidi"/>
      <w:sz w:val="22"/>
      <w:szCs w:val="22"/>
    </w:rPr>
  </w:style>
  <w:style w:type="paragraph" w:customStyle="1" w:styleId="msonormal0">
    <w:name w:val="msonormal"/>
    <w:basedOn w:val="Normal"/>
    <w:uiPriority w:val="99"/>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r-only">
    <w:name w:val="sr-only"/>
    <w:basedOn w:val="DefaultParagraphFont"/>
    <w:qFormat/>
  </w:style>
  <w:style w:type="character" w:customStyle="1" w:styleId="BodyTextChar">
    <w:name w:val="Body Text Char"/>
    <w:basedOn w:val="DefaultParagraphFont"/>
    <w:link w:val="BodyText"/>
    <w:uiPriority w:val="1"/>
    <w:qFormat/>
    <w:rPr>
      <w:rFonts w:ascii="Calibri" w:eastAsia="Calibri" w:hAnsi="Calibri" w:cs="Calibri"/>
      <w:sz w:val="22"/>
      <w:szCs w:val="22"/>
      <w:lang w:val="en-US"/>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lang w:val="en-US"/>
    </w:rPr>
  </w:style>
  <w:style w:type="table" w:customStyle="1" w:styleId="Style53">
    <w:name w:val="_Style 53"/>
    <w:basedOn w:val="TableNormal0"/>
    <w:qFormat/>
    <w:tblPr>
      <w:tblCellMar>
        <w:top w:w="0" w:type="dxa"/>
        <w:left w:w="115" w:type="dxa"/>
        <w:bottom w:w="0" w:type="dxa"/>
        <w:right w:w="115" w:type="dxa"/>
      </w:tblCellMar>
    </w:tblPr>
  </w:style>
  <w:style w:type="table" w:customStyle="1" w:styleId="TableNormal0">
    <w:name w:val="TableNormal"/>
    <w:qFormat/>
    <w:tblPr>
      <w:tblCellMar>
        <w:top w:w="100" w:type="dxa"/>
        <w:left w:w="100" w:type="dxa"/>
        <w:bottom w:w="100" w:type="dxa"/>
        <w:right w:w="100" w:type="dxa"/>
      </w:tblCellMar>
    </w:tblPr>
  </w:style>
  <w:style w:type="table" w:customStyle="1" w:styleId="Style54">
    <w:name w:val="_Style 54"/>
    <w:basedOn w:val="TableNormal0"/>
    <w:qFormat/>
    <w:tblPr>
      <w:tblCellMar>
        <w:top w:w="0" w:type="dxa"/>
        <w:left w:w="115" w:type="dxa"/>
        <w:bottom w:w="0" w:type="dxa"/>
        <w:right w:w="115" w:type="dxa"/>
      </w:tblCellMar>
    </w:tblPr>
  </w:style>
  <w:style w:type="table" w:customStyle="1" w:styleId="Style55">
    <w:name w:val="_Style 55"/>
    <w:basedOn w:val="TableNormal0"/>
    <w:qFormat/>
    <w:tblPr>
      <w:tblCellMar>
        <w:top w:w="0" w:type="dxa"/>
        <w:left w:w="115" w:type="dxa"/>
        <w:bottom w:w="0" w:type="dxa"/>
        <w:right w:w="115" w:type="dxa"/>
      </w:tblCellMar>
    </w:tblPr>
  </w:style>
  <w:style w:type="table" w:customStyle="1" w:styleId="Style56">
    <w:name w:val="_Style 56"/>
    <w:basedOn w:val="TableNormal0"/>
    <w:qFormat/>
    <w:tblPr>
      <w:tblCellMar>
        <w:top w:w="0" w:type="dxa"/>
        <w:left w:w="115" w:type="dxa"/>
        <w:bottom w:w="0" w:type="dxa"/>
        <w:right w:w="115" w:type="dxa"/>
      </w:tblCellMar>
    </w:tblPr>
  </w:style>
  <w:style w:type="table" w:customStyle="1" w:styleId="Style57">
    <w:name w:val="_Style 57"/>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8">
    <w:name w:val="_Style 58"/>
    <w:basedOn w:val="TableNormal0"/>
    <w:qFormat/>
    <w:tblPr>
      <w:tblCellMar>
        <w:top w:w="0" w:type="dxa"/>
        <w:left w:w="115" w:type="dxa"/>
        <w:bottom w:w="0" w:type="dxa"/>
        <w:right w:w="115" w:type="dxa"/>
      </w:tblCellMar>
    </w:tblPr>
  </w:style>
  <w:style w:type="table" w:customStyle="1" w:styleId="Style49">
    <w:name w:val="_Style 49"/>
    <w:basedOn w:val="TableNormal0"/>
    <w:qFormat/>
    <w:tblPr>
      <w:tblCellMar>
        <w:top w:w="0" w:type="dxa"/>
        <w:left w:w="115" w:type="dxa"/>
        <w:bottom w:w="0" w:type="dxa"/>
        <w:right w:w="115" w:type="dxa"/>
      </w:tblCellMar>
    </w:tblPr>
  </w:style>
  <w:style w:type="table" w:customStyle="1" w:styleId="Style50">
    <w:name w:val="_Style 50"/>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1">
    <w:name w:val="_Style 51"/>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2">
    <w:name w:val="_Style 52"/>
    <w:basedOn w:val="TableNormal0"/>
    <w:qFormat/>
    <w:rPr>
      <w:rFonts w:ascii="Calibri" w:eastAsia="Calibri" w:hAnsi="Calibri" w:cs="Calibri"/>
      <w:sz w:val="22"/>
      <w:szCs w:val="22"/>
    </w:rPr>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239985">
      <w:bodyDiv w:val="1"/>
      <w:marLeft w:val="0"/>
      <w:marRight w:val="0"/>
      <w:marTop w:val="0"/>
      <w:marBottom w:val="0"/>
      <w:divBdr>
        <w:top w:val="none" w:sz="0" w:space="0" w:color="auto"/>
        <w:left w:val="none" w:sz="0" w:space="0" w:color="auto"/>
        <w:bottom w:val="none" w:sz="0" w:space="0" w:color="auto"/>
        <w:right w:val="none" w:sz="0" w:space="0" w:color="auto"/>
      </w:divBdr>
    </w:div>
    <w:div w:id="1604724446">
      <w:bodyDiv w:val="1"/>
      <w:marLeft w:val="0"/>
      <w:marRight w:val="0"/>
      <w:marTop w:val="0"/>
      <w:marBottom w:val="0"/>
      <w:divBdr>
        <w:top w:val="none" w:sz="0" w:space="0" w:color="auto"/>
        <w:left w:val="none" w:sz="0" w:space="0" w:color="auto"/>
        <w:bottom w:val="none" w:sz="0" w:space="0" w:color="auto"/>
        <w:right w:val="none" w:sz="0" w:space="0" w:color="auto"/>
      </w:divBdr>
    </w:div>
    <w:div w:id="1807308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7"/>
    <customShpInfo spid="_x0000_s1026" textRotate="1"/>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DC7B98F-3BEE-4D7D-A13C-15202855A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1841</Words>
  <Characters>10499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wilson kenny</dc:creator>
  <cp:lastModifiedBy>Neavis Rishva</cp:lastModifiedBy>
  <cp:revision>4</cp:revision>
  <cp:lastPrinted>2026-01-29T15:31:00Z</cp:lastPrinted>
  <dcterms:created xsi:type="dcterms:W3CDTF">2026-03-19T14:24:00Z</dcterms:created>
  <dcterms:modified xsi:type="dcterms:W3CDTF">2026-04-24T10:54:00Z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3f2416a8-77c4-40ab-ae1b-0388f7101542</vt:lpwstr>
  </property>
  <property fmtid="{D5CDD505-2E9C-101B-9397-08002B2CF9AE}" pid="3" name="KSOProductBuildVer">
    <vt:lpwstr>1033-12.2.0.23155</vt:lpwstr>
  </property>
  <property fmtid="{D5CDD505-2E9C-101B-9397-08002B2CF9AE}" pid="4" name="ICV">
    <vt:lpwstr>03C66CE1BC8B4F149E07C49A0D46F421_13</vt:lpwstr>
  </property>
</Properties>
</file>