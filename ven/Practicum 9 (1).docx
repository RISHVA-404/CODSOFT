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5534" w14:textId="1A223FCC" w:rsidR="003E6CB3" w:rsidRDefault="003E6CB3" w:rsidP="003E6CB3">
      <w:pPr>
        <w:spacing w:after="0" w:line="240" w:lineRule="auto"/>
        <w:rPr>
          <w:rFonts w:ascii="Times New Roman" w:eastAsia="Times New Roman" w:hAnsi="Times New Roman" w:cs="Times New Roman"/>
          <w:b/>
          <w:bCs/>
          <w:i/>
          <w:iCs/>
          <w:sz w:val="10"/>
          <w:szCs w:val="10"/>
        </w:rPr>
      </w:pPr>
    </w:p>
    <w:p w14:paraId="5AA75876" w14:textId="1D966C0B" w:rsidR="003E6CB3" w:rsidRDefault="003E6CB3" w:rsidP="000C0671">
      <w:pPr>
        <w:spacing w:after="0" w:line="240" w:lineRule="auto"/>
        <w:rPr>
          <w:rFonts w:ascii="Times New Roman" w:hAnsi="Times New Roman" w:cs="Times New Roman"/>
          <w:b/>
          <w:spacing w:val="-2"/>
        </w:rPr>
      </w:pPr>
      <w:r w:rsidRPr="00E00C3C">
        <w:rPr>
          <w:rFonts w:ascii="Times New Roman" w:hAnsi="Times New Roman" w:cs="Times New Roman"/>
          <w:b/>
        </w:rPr>
        <w:t>Practicum</w:t>
      </w:r>
      <w:r w:rsidRPr="00E00C3C">
        <w:rPr>
          <w:rFonts w:ascii="Times New Roman" w:hAnsi="Times New Roman" w:cs="Times New Roman"/>
          <w:b/>
          <w:spacing w:val="-10"/>
        </w:rPr>
        <w:t xml:space="preserve"> </w:t>
      </w:r>
      <w:r w:rsidRPr="00E00C3C">
        <w:rPr>
          <w:rFonts w:ascii="Times New Roman" w:hAnsi="Times New Roman" w:cs="Times New Roman"/>
          <w:b/>
          <w:spacing w:val="-4"/>
        </w:rPr>
        <w:t>No.</w:t>
      </w:r>
      <w:r>
        <w:rPr>
          <w:rFonts w:ascii="Times New Roman" w:hAnsi="Times New Roman" w:cs="Times New Roman"/>
          <w:b/>
          <w:spacing w:val="-4"/>
        </w:rPr>
        <w:t>9</w:t>
      </w:r>
      <w:r w:rsidRPr="00E00C3C">
        <w:rPr>
          <w:rFonts w:ascii="Times New Roman" w:hAnsi="Times New Roman" w:cs="Times New Roman"/>
          <w:b/>
          <w:spacing w:val="-4"/>
        </w:rPr>
        <w:t xml:space="preserve"> </w:t>
      </w:r>
      <w:r w:rsidRPr="00E00C3C">
        <w:rPr>
          <w:rFonts w:ascii="Times New Roman" w:hAnsi="Times New Roman" w:cs="Times New Roman"/>
          <w:b/>
          <w:spacing w:val="-4"/>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E00C3C">
        <w:rPr>
          <w:rFonts w:ascii="Times New Roman" w:hAnsi="Times New Roman" w:cs="Times New Roman"/>
          <w:b/>
          <w:spacing w:val="-2"/>
        </w:rPr>
        <w:t xml:space="preserve">Date: </w:t>
      </w:r>
      <w:r w:rsidR="006F05DB">
        <w:rPr>
          <w:rFonts w:ascii="Times New Roman" w:hAnsi="Times New Roman" w:cs="Times New Roman"/>
          <w:b/>
          <w:spacing w:val="-2"/>
        </w:rPr>
        <w:t>21/02/2026</w:t>
      </w:r>
    </w:p>
    <w:p w14:paraId="06813606" w14:textId="77777777" w:rsidR="000C0671" w:rsidRPr="000C0671" w:rsidRDefault="000C0671" w:rsidP="000C0671">
      <w:pPr>
        <w:spacing w:after="0" w:line="240" w:lineRule="auto"/>
        <w:rPr>
          <w:rFonts w:ascii="Times New Roman" w:hAnsi="Times New Roman" w:cs="Times New Roman"/>
          <w:b/>
          <w:bCs/>
        </w:rPr>
      </w:pPr>
    </w:p>
    <w:p w14:paraId="60833DA3" w14:textId="79E7CF47" w:rsidR="003E6CB3" w:rsidRPr="00E00C3C" w:rsidRDefault="00C45EA8" w:rsidP="003E6CB3">
      <w:pPr>
        <w:pStyle w:val="BodyText"/>
        <w:jc w:val="center"/>
        <w:rPr>
          <w:rFonts w:ascii="Times New Roman" w:hAnsi="Times New Roman" w:cs="Times New Roman"/>
          <w:b/>
          <w:sz w:val="24"/>
        </w:rPr>
      </w:pPr>
      <w:r w:rsidRPr="00C45EA8">
        <w:rPr>
          <w:rFonts w:ascii="Times New Roman" w:hAnsi="Times New Roman" w:cs="Times New Roman"/>
          <w:b/>
          <w:bCs/>
          <w:sz w:val="24"/>
          <w:szCs w:val="24"/>
          <w:u w:val="single"/>
          <w:lang w:val="en-IN"/>
        </w:rPr>
        <w:t>Lean Canvas Model Development for a CSE/AIML/DSCS/DS Venture</w:t>
      </w:r>
    </w:p>
    <w:p w14:paraId="25E08543" w14:textId="4E1C83A7" w:rsidR="003E6CB3" w:rsidRDefault="003E6CB3" w:rsidP="00643B64">
      <w:pPr>
        <w:pStyle w:val="Heading3"/>
        <w:numPr>
          <w:ilvl w:val="1"/>
          <w:numId w:val="81"/>
        </w:numPr>
        <w:ind w:left="270" w:hanging="270"/>
        <w:jc w:val="both"/>
        <w:rPr>
          <w:rFonts w:ascii="Times New Roman" w:hAnsi="Times New Roman" w:cs="Times New Roman"/>
          <w:b/>
          <w:bCs/>
          <w:color w:val="auto"/>
          <w:spacing w:val="-2"/>
          <w:sz w:val="24"/>
          <w:szCs w:val="24"/>
        </w:rPr>
      </w:pPr>
      <w:r w:rsidRPr="00E5496B">
        <w:rPr>
          <w:rFonts w:ascii="Times New Roman" w:hAnsi="Times New Roman" w:cs="Times New Roman"/>
          <w:b/>
          <w:bCs/>
          <w:color w:val="auto"/>
          <w:sz w:val="24"/>
          <w:szCs w:val="24"/>
        </w:rPr>
        <w:t>Practical</w:t>
      </w:r>
      <w:r w:rsidRPr="00E5496B">
        <w:rPr>
          <w:rFonts w:ascii="Times New Roman" w:hAnsi="Times New Roman" w:cs="Times New Roman"/>
          <w:b/>
          <w:bCs/>
          <w:color w:val="auto"/>
          <w:spacing w:val="-8"/>
          <w:sz w:val="24"/>
          <w:szCs w:val="24"/>
        </w:rPr>
        <w:t xml:space="preserve"> </w:t>
      </w:r>
      <w:r w:rsidRPr="00E5496B">
        <w:rPr>
          <w:rFonts w:ascii="Times New Roman" w:hAnsi="Times New Roman" w:cs="Times New Roman"/>
          <w:b/>
          <w:bCs/>
          <w:color w:val="auto"/>
          <w:spacing w:val="-2"/>
          <w:sz w:val="24"/>
          <w:szCs w:val="24"/>
        </w:rPr>
        <w:t>Significance</w:t>
      </w:r>
    </w:p>
    <w:p w14:paraId="76EF2585" w14:textId="77777777" w:rsidR="007B54EC" w:rsidRPr="007B54EC" w:rsidRDefault="007B54EC" w:rsidP="007B54EC">
      <w:pPr>
        <w:jc w:val="both"/>
        <w:rPr>
          <w:rFonts w:ascii="Times New Roman" w:hAnsi="Times New Roman" w:cs="Times New Roman"/>
        </w:rPr>
      </w:pPr>
      <w:r w:rsidRPr="007B54EC">
        <w:rPr>
          <w:rFonts w:ascii="Times New Roman" w:hAnsi="Times New Roman" w:cs="Times New Roman"/>
        </w:rPr>
        <w:t>Developing a Lean Canvas Model for a CSE/AIML/DSCS/DS venture enables students to translate conceptual ideas into a structured, actionable business framework. It helps learners identify the core elements of their technology-driven start-up—such as the problem, customer segments, unique value proposition, solution architecture, cost structure, and revenue streams—within a single visual page. This exercise enhances strategic thinking by forcing clarity, prioritization, and evidence-based decision-making. For technical students, the Lean Canvas provides a practical pathway to validate technical feasibility, assess market fit, and align product development with real customer needs. Ultimately, this hands-on approach prepares learners to design scalable, AI-enabled, and data-driven ventures with strong entrepreneurial foundations.</w:t>
      </w:r>
    </w:p>
    <w:p w14:paraId="0E0FECED" w14:textId="32CD9DCD" w:rsidR="003E6CB3" w:rsidRPr="00017B53" w:rsidRDefault="007B54EC" w:rsidP="004300B5">
      <w:pPr>
        <w:rPr>
          <w:rFonts w:ascii="Times New Roman" w:eastAsia="Times New Roman" w:hAnsi="Times New Roman" w:cs="Times New Roman"/>
          <w:i/>
          <w:iCs/>
        </w:rPr>
      </w:pPr>
      <w:r>
        <w:rPr>
          <w:rFonts w:ascii="Times New Roman" w:eastAsia="Times New Roman" w:hAnsi="Times New Roman" w:cs="Times New Roman"/>
          <w:b/>
          <w:bCs/>
        </w:rPr>
        <w:t xml:space="preserve">II. </w:t>
      </w:r>
      <w:r w:rsidR="003E6CB3" w:rsidRPr="00017B53">
        <w:rPr>
          <w:rFonts w:ascii="Times New Roman" w:eastAsia="Times New Roman" w:hAnsi="Times New Roman" w:cs="Times New Roman"/>
          <w:b/>
          <w:bCs/>
        </w:rPr>
        <w:t xml:space="preserve">Competency and Industry-Specific Practical Skills </w:t>
      </w:r>
    </w:p>
    <w:p w14:paraId="14010542" w14:textId="77777777" w:rsidR="003E6CB3" w:rsidRDefault="003E6CB3" w:rsidP="003E6CB3">
      <w:pPr>
        <w:spacing w:after="0" w:line="240" w:lineRule="auto"/>
        <w:ind w:left="567"/>
        <w:rPr>
          <w:rFonts w:ascii="Times New Roman" w:eastAsia="Times New Roman" w:hAnsi="Times New Roman" w:cs="Times New Roman"/>
          <w:i/>
          <w:iCs/>
          <w:sz w:val="10"/>
          <w:szCs w:val="10"/>
        </w:rPr>
      </w:pPr>
    </w:p>
    <w:p w14:paraId="0633818F"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6024201A" w14:textId="093BA168" w:rsidR="00C45EA8" w:rsidRPr="007B54EC" w:rsidRDefault="007B54EC" w:rsidP="00B963BD">
      <w:pPr>
        <w:numPr>
          <w:ilvl w:val="0"/>
          <w:numId w:val="17"/>
        </w:numPr>
        <w:tabs>
          <w:tab w:val="clear" w:pos="1260"/>
        </w:tabs>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i/>
          <w:iCs/>
        </w:rPr>
        <w:t xml:space="preserve"> a Pitch deck, project proposals for small/medium-scale startups logically and scientifically.</w:t>
      </w:r>
    </w:p>
    <w:p w14:paraId="7BCB18B3" w14:textId="77777777" w:rsidR="007B54EC" w:rsidRPr="001371FA" w:rsidRDefault="007B54EC" w:rsidP="00643B64">
      <w:pPr>
        <w:numPr>
          <w:ilvl w:val="0"/>
          <w:numId w:val="133"/>
        </w:numPr>
        <w:spacing w:after="0" w:line="240" w:lineRule="auto"/>
        <w:ind w:left="720"/>
        <w:jc w:val="both"/>
        <w:rPr>
          <w:rFonts w:ascii="Times New Roman" w:eastAsia="Times New Roman" w:hAnsi="Times New Roman" w:cs="Times New Roman"/>
          <w:color w:val="000000"/>
        </w:rPr>
      </w:pPr>
      <w:r w:rsidRPr="001371FA">
        <w:rPr>
          <w:rFonts w:ascii="Times New Roman" w:eastAsia="Times New Roman" w:hAnsi="Times New Roman" w:cs="Times New Roman"/>
          <w:b/>
          <w:bCs/>
          <w:i/>
          <w:iCs/>
          <w:color w:val="000000"/>
          <w:u w:val="single"/>
        </w:rPr>
        <w:t>Interpret</w:t>
      </w:r>
      <w:r w:rsidRPr="001371FA">
        <w:rPr>
          <w:rFonts w:ascii="Times New Roman" w:eastAsia="Times New Roman" w:hAnsi="Times New Roman" w:cs="Times New Roman"/>
          <w:color w:val="000000"/>
        </w:rPr>
        <w:t xml:space="preserve"> competitive dynamics shaping CSE-focused high-tech and software-driven </w:t>
      </w:r>
      <w:proofErr w:type="gramStart"/>
      <w:r w:rsidRPr="001371FA">
        <w:rPr>
          <w:rFonts w:ascii="Times New Roman" w:eastAsia="Times New Roman" w:hAnsi="Times New Roman" w:cs="Times New Roman"/>
          <w:color w:val="000000"/>
        </w:rPr>
        <w:t>markets.</w:t>
      </w:r>
      <w:r w:rsidRPr="001371FA">
        <w:rPr>
          <w:rFonts w:ascii="Times New Roman" w:eastAsia="Times New Roman" w:hAnsi="Times New Roman" w:cs="Times New Roman"/>
          <w:i/>
          <w:iCs/>
          <w:color w:val="000000"/>
        </w:rPr>
        <w:t>(</w:t>
      </w:r>
      <w:proofErr w:type="gramEnd"/>
      <w:r w:rsidRPr="001371FA">
        <w:rPr>
          <w:rFonts w:ascii="Times New Roman" w:eastAsia="Times New Roman" w:hAnsi="Times New Roman" w:cs="Times New Roman"/>
          <w:i/>
          <w:iCs/>
          <w:color w:val="000000"/>
        </w:rPr>
        <w:t>CDO)</w:t>
      </w:r>
      <w:r w:rsidRPr="001371FA">
        <w:rPr>
          <w:rFonts w:ascii="Times New Roman" w:eastAsia="Times New Roman" w:hAnsi="Times New Roman" w:cs="Times New Roman"/>
          <w:color w:val="000000"/>
        </w:rPr>
        <w:t>.</w:t>
      </w:r>
    </w:p>
    <w:p w14:paraId="397F774D" w14:textId="77777777" w:rsidR="007B54EC" w:rsidRPr="001371FA" w:rsidRDefault="007B54EC" w:rsidP="00643B64">
      <w:pPr>
        <w:numPr>
          <w:ilvl w:val="0"/>
          <w:numId w:val="133"/>
        </w:numPr>
        <w:spacing w:after="0" w:line="240" w:lineRule="auto"/>
        <w:ind w:left="720"/>
        <w:jc w:val="both"/>
        <w:rPr>
          <w:rFonts w:ascii="Times New Roman" w:eastAsia="Times New Roman" w:hAnsi="Times New Roman" w:cs="Times New Roman"/>
          <w:color w:val="000000"/>
        </w:rPr>
      </w:pPr>
      <w:r w:rsidRPr="001371FA">
        <w:rPr>
          <w:rFonts w:ascii="Times New Roman" w:hAnsi="Times New Roman" w:cs="Times New Roman"/>
          <w:b/>
          <w:i/>
        </w:rPr>
        <w:t>Evaluate</w:t>
      </w:r>
      <w:r w:rsidRPr="001371FA">
        <w:rPr>
          <w:rFonts w:ascii="Times New Roman" w:hAnsi="Times New Roman" w:cs="Times New Roman"/>
        </w:rPr>
        <w:t xml:space="preserve"> commercial viability of CSE products such as AI models, software applications, analytics platforms, and cloud-native solutions.</w:t>
      </w:r>
    </w:p>
    <w:p w14:paraId="6A108A94" w14:textId="77777777" w:rsidR="007B54EC" w:rsidRPr="001371FA" w:rsidRDefault="007B54EC" w:rsidP="00643B64">
      <w:pPr>
        <w:numPr>
          <w:ilvl w:val="0"/>
          <w:numId w:val="133"/>
        </w:numPr>
        <w:spacing w:after="0" w:line="240" w:lineRule="auto"/>
        <w:ind w:left="720"/>
        <w:jc w:val="both"/>
        <w:rPr>
          <w:rFonts w:ascii="Times New Roman" w:eastAsia="Times New Roman" w:hAnsi="Times New Roman" w:cs="Times New Roman"/>
          <w:color w:val="000000"/>
        </w:rPr>
      </w:pPr>
      <w:r w:rsidRPr="001371FA">
        <w:rPr>
          <w:rFonts w:ascii="Times New Roman" w:hAnsi="Times New Roman" w:cs="Times New Roman"/>
          <w:b/>
          <w:i/>
          <w:u w:val="single"/>
        </w:rPr>
        <w:t>Conceptualize</w:t>
      </w:r>
      <w:r w:rsidRPr="001371FA">
        <w:rPr>
          <w:rFonts w:ascii="Times New Roman" w:hAnsi="Times New Roman" w:cs="Times New Roman"/>
        </w:rPr>
        <w:t xml:space="preserve"> high-impact CSE product opportunities in AI-driven platforms, autonomous systems, digital twins, and next-generation software solutions.</w:t>
      </w:r>
    </w:p>
    <w:p w14:paraId="17A14628" w14:textId="77777777" w:rsidR="007B54EC" w:rsidRPr="001371FA" w:rsidRDefault="007B54EC" w:rsidP="00643B64">
      <w:pPr>
        <w:numPr>
          <w:ilvl w:val="0"/>
          <w:numId w:val="133"/>
        </w:numPr>
        <w:spacing w:after="0" w:line="240" w:lineRule="auto"/>
        <w:ind w:left="720"/>
        <w:jc w:val="both"/>
        <w:rPr>
          <w:rFonts w:ascii="Times New Roman" w:eastAsia="Times New Roman" w:hAnsi="Times New Roman" w:cs="Times New Roman"/>
          <w:sz w:val="16"/>
          <w:szCs w:val="16"/>
        </w:rPr>
      </w:pPr>
      <w:r w:rsidRPr="001371FA">
        <w:rPr>
          <w:rFonts w:ascii="Times New Roman" w:hAnsi="Times New Roman" w:cs="Times New Roman"/>
          <w:b/>
          <w:i/>
          <w:u w:val="single"/>
        </w:rPr>
        <w:t xml:space="preserve">Practice </w:t>
      </w:r>
      <w:r w:rsidRPr="001371FA">
        <w:rPr>
          <w:rFonts w:ascii="Times New Roman" w:hAnsi="Times New Roman" w:cs="Times New Roman"/>
        </w:rPr>
        <w:t>professional ethics in data collection, system design, and user interaction within digital ecosystems.</w:t>
      </w:r>
    </w:p>
    <w:p w14:paraId="6F5BDD77" w14:textId="77777777" w:rsidR="003E6CB3" w:rsidRDefault="003E6CB3" w:rsidP="00643B64">
      <w:pPr>
        <w:numPr>
          <w:ilvl w:val="0"/>
          <w:numId w:val="134"/>
        </w:numPr>
        <w:spacing w:after="0" w:line="240" w:lineRule="auto"/>
        <w:ind w:left="540"/>
        <w:rPr>
          <w:rFonts w:ascii="Times New Roman" w:eastAsia="Times New Roman" w:hAnsi="Times New Roman" w:cs="Times New Roman"/>
        </w:rPr>
      </w:pPr>
      <w:r>
        <w:rPr>
          <w:rFonts w:ascii="Times New Roman" w:eastAsia="Times New Roman" w:hAnsi="Times New Roman" w:cs="Times New Roman"/>
          <w:b/>
          <w:bCs/>
        </w:rPr>
        <w:t>Relevant CO(s)</w:t>
      </w:r>
    </w:p>
    <w:p w14:paraId="324C203B" w14:textId="77777777" w:rsidR="003E6CB3" w:rsidRDefault="003E6CB3" w:rsidP="003E6CB3">
      <w:pPr>
        <w:spacing w:after="0" w:line="240" w:lineRule="auto"/>
        <w:ind w:left="567"/>
        <w:rPr>
          <w:rFonts w:ascii="Times New Roman" w:eastAsia="Times New Roman" w:hAnsi="Times New Roman" w:cs="Times New Roman"/>
          <w:sz w:val="10"/>
          <w:szCs w:val="10"/>
        </w:rPr>
      </w:pPr>
    </w:p>
    <w:p w14:paraId="7C849162" w14:textId="56CF1789" w:rsidR="007B54EC" w:rsidRPr="00C15808" w:rsidRDefault="007B54EC" w:rsidP="00643B64">
      <w:pPr>
        <w:pStyle w:val="ListParagraph"/>
        <w:widowControl w:val="0"/>
        <w:numPr>
          <w:ilvl w:val="0"/>
          <w:numId w:val="130"/>
        </w:numPr>
        <w:spacing w:after="0" w:line="240" w:lineRule="auto"/>
        <w:ind w:left="720" w:hanging="180"/>
        <w:jc w:val="both"/>
        <w:rPr>
          <w:rFonts w:ascii="Times New Roman" w:eastAsia="Times New Roman" w:hAnsi="Times New Roman" w:cs="Times New Roman"/>
          <w:sz w:val="16"/>
          <w:szCs w:val="16"/>
        </w:rPr>
      </w:pPr>
      <w:r w:rsidRPr="00C15808">
        <w:rPr>
          <w:rFonts w:ascii="Times New Roman" w:eastAsia="Times New Roman" w:hAnsi="Times New Roman" w:cs="Times New Roman"/>
          <w:b/>
          <w:bCs/>
        </w:rPr>
        <w:t>CO3:</w:t>
      </w:r>
      <w:r w:rsidRPr="00C15808">
        <w:rPr>
          <w:rFonts w:ascii="Times New Roman" w:eastAsia="Times New Roman" w:hAnsi="Times New Roman" w:cs="Times New Roman"/>
        </w:rPr>
        <w:t xml:space="preserve"> </w:t>
      </w:r>
      <w:r w:rsidRPr="00C15808">
        <w:rPr>
          <w:b/>
          <w:bCs/>
          <w:color w:val="000000"/>
        </w:rPr>
        <w:t> </w:t>
      </w:r>
      <w:r w:rsidRPr="00C15808">
        <w:rPr>
          <w:rFonts w:ascii="Times New Roman" w:hAnsi="Times New Roman" w:cs="Times New Roman"/>
          <w:b/>
          <w:bCs/>
          <w:i/>
          <w:iCs/>
          <w:color w:val="000000"/>
          <w:u w:val="single"/>
        </w:rPr>
        <w:t>Formulate</w:t>
      </w:r>
      <w:r w:rsidRPr="00C15808">
        <w:rPr>
          <w:rFonts w:ascii="Times New Roman" w:hAnsi="Times New Roman" w:cs="Times New Roman"/>
          <w:color w:val="000000"/>
        </w:rPr>
        <w:t xml:space="preserve"> a startup proposal for the chosen idea through entrepreneurial support systems.</w:t>
      </w:r>
    </w:p>
    <w:p w14:paraId="2D7D56F8" w14:textId="51607565" w:rsidR="003E6CB3" w:rsidRPr="00017B53" w:rsidRDefault="003E6CB3" w:rsidP="007B54EC">
      <w:pPr>
        <w:pStyle w:val="ListParagraph"/>
        <w:widowControl w:val="0"/>
        <w:spacing w:after="0" w:line="240" w:lineRule="auto"/>
        <w:ind w:left="993"/>
        <w:jc w:val="both"/>
        <w:rPr>
          <w:rFonts w:ascii="Times New Roman" w:eastAsia="Times New Roman" w:hAnsi="Times New Roman" w:cs="Times New Roman"/>
          <w:sz w:val="16"/>
          <w:szCs w:val="16"/>
        </w:rPr>
      </w:pPr>
    </w:p>
    <w:p w14:paraId="3C7E3246" w14:textId="77777777" w:rsidR="003E6CB3" w:rsidRPr="00017B53" w:rsidRDefault="003E6CB3" w:rsidP="003E6CB3">
      <w:pPr>
        <w:pStyle w:val="ListParagraph"/>
        <w:widowControl w:val="0"/>
        <w:spacing w:after="0" w:line="240" w:lineRule="auto"/>
        <w:ind w:left="993"/>
        <w:jc w:val="both"/>
        <w:rPr>
          <w:rFonts w:ascii="Times New Roman" w:eastAsia="Times New Roman" w:hAnsi="Times New Roman" w:cs="Times New Roman"/>
          <w:sz w:val="16"/>
          <w:szCs w:val="16"/>
        </w:rPr>
      </w:pPr>
    </w:p>
    <w:p w14:paraId="505B7A86" w14:textId="77777777" w:rsidR="003E6CB3" w:rsidRDefault="003E6CB3" w:rsidP="00643B64">
      <w:pPr>
        <w:numPr>
          <w:ilvl w:val="0"/>
          <w:numId w:val="134"/>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60785160" w14:textId="77777777" w:rsidR="003E6CB3" w:rsidRDefault="003E6CB3" w:rsidP="003E6CB3">
      <w:pPr>
        <w:spacing w:after="0" w:line="240" w:lineRule="auto"/>
        <w:ind w:left="567"/>
        <w:jc w:val="both"/>
        <w:rPr>
          <w:rFonts w:ascii="Times New Roman" w:eastAsia="Times New Roman" w:hAnsi="Times New Roman" w:cs="Times New Roman"/>
          <w:sz w:val="10"/>
          <w:szCs w:val="10"/>
        </w:rPr>
      </w:pPr>
    </w:p>
    <w:p w14:paraId="02D6C2E5" w14:textId="7B8095FD" w:rsidR="003E6CB3" w:rsidRPr="00093777" w:rsidRDefault="00093777" w:rsidP="00643B64">
      <w:pPr>
        <w:pStyle w:val="NormalWeb"/>
        <w:numPr>
          <w:ilvl w:val="0"/>
          <w:numId w:val="130"/>
        </w:numPr>
        <w:spacing w:before="0" w:beforeAutospacing="0" w:after="0" w:afterAutospacing="0"/>
        <w:jc w:val="both"/>
        <w:rPr>
          <w:lang w:val="en-US" w:eastAsia="en-US"/>
        </w:rPr>
      </w:pPr>
      <w:r w:rsidRPr="00093777">
        <w:rPr>
          <w:b/>
          <w:i/>
          <w:u w:val="single"/>
          <w:lang w:val="en-US" w:eastAsia="en-US"/>
        </w:rPr>
        <w:t>Presen</w:t>
      </w:r>
      <w:r w:rsidRPr="00093777">
        <w:rPr>
          <w:lang w:val="en-US" w:eastAsia="en-US"/>
        </w:rPr>
        <w:t xml:space="preserve">t a business model for </w:t>
      </w:r>
      <w:r w:rsidRPr="00093777">
        <w:rPr>
          <w:b/>
          <w:i/>
          <w:u w:val="single"/>
          <w:lang w:val="en-US" w:eastAsia="en-US"/>
        </w:rPr>
        <w:t>the chosen</w:t>
      </w:r>
      <w:r w:rsidRPr="00093777">
        <w:rPr>
          <w:lang w:val="en-US" w:eastAsia="en-US"/>
        </w:rPr>
        <w:t xml:space="preserve"> CSE, AIML, DSCS &amp; DS start-up using the 9-block Lean Canvas Model.</w:t>
      </w:r>
    </w:p>
    <w:p w14:paraId="03FF77B4" w14:textId="77777777" w:rsidR="003E6CB3" w:rsidRPr="002A3B6F" w:rsidRDefault="003E6CB3" w:rsidP="003E6CB3">
      <w:pPr>
        <w:widowControl w:val="0"/>
        <w:spacing w:after="0" w:line="240" w:lineRule="auto"/>
        <w:ind w:left="1260"/>
        <w:jc w:val="both"/>
        <w:rPr>
          <w:rFonts w:ascii="Times New Roman" w:eastAsia="Times New Roman" w:hAnsi="Times New Roman" w:cs="Times New Roman"/>
        </w:rPr>
      </w:pPr>
    </w:p>
    <w:p w14:paraId="7A9FE3D2" w14:textId="77777777" w:rsidR="003E6CB3" w:rsidRDefault="003E6CB3" w:rsidP="00643B64">
      <w:pPr>
        <w:numPr>
          <w:ilvl w:val="0"/>
          <w:numId w:val="134"/>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Related ADO(</w:t>
      </w:r>
      <w:proofErr w:type="gramStart"/>
      <w:r>
        <w:rPr>
          <w:rFonts w:ascii="Times New Roman" w:eastAsia="Times New Roman" w:hAnsi="Times New Roman" w:cs="Times New Roman"/>
          <w:b/>
          <w:bCs/>
        </w:rPr>
        <w:t xml:space="preserve">s)  </w:t>
      </w:r>
      <w:r>
        <w:rPr>
          <w:rFonts w:ascii="Times New Roman" w:eastAsia="Times New Roman" w:hAnsi="Times New Roman" w:cs="Times New Roman"/>
          <w:b/>
          <w:bCs/>
          <w:highlight w:val="yellow"/>
        </w:rPr>
        <w:t>(</w:t>
      </w:r>
      <w:proofErr w:type="gramEnd"/>
      <w:r>
        <w:rPr>
          <w:rFonts w:ascii="Times New Roman" w:eastAsia="Times New Roman" w:hAnsi="Times New Roman" w:cs="Times New Roman"/>
          <w:b/>
          <w:bCs/>
          <w:highlight w:val="yellow"/>
        </w:rPr>
        <w:t>keep as such)</w:t>
      </w:r>
    </w:p>
    <w:p w14:paraId="62F3DF4C" w14:textId="77777777" w:rsidR="003E6CB3" w:rsidRPr="0037235D" w:rsidRDefault="003E6CB3" w:rsidP="00643B64">
      <w:pPr>
        <w:pStyle w:val="ListParagraph"/>
        <w:numPr>
          <w:ilvl w:val="0"/>
          <w:numId w:val="136"/>
        </w:numPr>
        <w:spacing w:after="0" w:line="240" w:lineRule="auto"/>
        <w:ind w:left="900"/>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professional ethics.</w:t>
      </w:r>
    </w:p>
    <w:p w14:paraId="40CA4671" w14:textId="77777777" w:rsidR="003E6CB3" w:rsidRPr="0037235D" w:rsidRDefault="003E6CB3" w:rsidP="00643B64">
      <w:pPr>
        <w:pStyle w:val="ListParagraph"/>
        <w:numPr>
          <w:ilvl w:val="0"/>
          <w:numId w:val="13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Function</w:t>
      </w:r>
      <w:r w:rsidRPr="0037235D">
        <w:rPr>
          <w:rFonts w:ascii="Times New Roman" w:eastAsia="Times New Roman" w:hAnsi="Times New Roman" w:cs="Times New Roman"/>
          <w:sz w:val="20"/>
          <w:szCs w:val="20"/>
        </w:rPr>
        <w:t xml:space="preserve"> effectively as a team member/leader.</w:t>
      </w:r>
    </w:p>
    <w:p w14:paraId="2AFD431B" w14:textId="77777777" w:rsidR="003E6CB3" w:rsidRPr="0037235D" w:rsidRDefault="003E6CB3" w:rsidP="00643B64">
      <w:pPr>
        <w:pStyle w:val="ListParagraph"/>
        <w:numPr>
          <w:ilvl w:val="0"/>
          <w:numId w:val="13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integrity and honesty.</w:t>
      </w:r>
    </w:p>
    <w:p w14:paraId="5104256B" w14:textId="77777777" w:rsidR="003E6CB3" w:rsidRDefault="003E6CB3" w:rsidP="003E6CB3">
      <w:pPr>
        <w:spacing w:after="0" w:line="240" w:lineRule="auto"/>
        <w:ind w:left="360"/>
        <w:jc w:val="both"/>
        <w:rPr>
          <w:rFonts w:ascii="Times New Roman" w:eastAsia="Times New Roman" w:hAnsi="Times New Roman" w:cs="Times New Roman"/>
          <w:sz w:val="20"/>
          <w:szCs w:val="20"/>
        </w:rPr>
      </w:pPr>
    </w:p>
    <w:p w14:paraId="271C6612" w14:textId="77777777" w:rsidR="003E6CB3" w:rsidRDefault="003E6CB3" w:rsidP="00643B64">
      <w:pPr>
        <w:numPr>
          <w:ilvl w:val="0"/>
          <w:numId w:val="134"/>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0C2DFCC5" w14:textId="27060CBB" w:rsidR="003E6CB3" w:rsidRPr="00093777" w:rsidRDefault="00093777" w:rsidP="00B963BD">
      <w:pPr>
        <w:spacing w:line="240" w:lineRule="auto"/>
        <w:jc w:val="both"/>
        <w:rPr>
          <w:rFonts w:ascii="Times New Roman" w:eastAsia="Times New Roman" w:hAnsi="Times New Roman" w:cs="Times New Roman"/>
          <w:color w:val="000000"/>
        </w:rPr>
      </w:pPr>
      <w:r w:rsidRPr="00093777">
        <w:rPr>
          <w:rFonts w:ascii="Times New Roman" w:hAnsi="Times New Roman" w:cs="Times New Roman"/>
        </w:rPr>
        <w:t>The development of a Lean Canvas model for a CSE/AIML/DSCS/DS venture is grounded in core entrepreneurial and computing-innovation theories that explain how technology-driven startups identify value, validate solutions, and build scalable business models. The Lean Startup methodology forms the foundation, emphasizing rapid experimentation, customer discovery, iterative prototyping, and evidence-based decision-making. Complementing this are key concepts from software-product innovation, including problem–solution fit, product–market fit, and the dynamics of competitive advantage in AI, data science, cloud-native systems, and cybersecurity domains. Market segmentation theory, technology adoption models, and value proposition design further support the structured analysis of customer needs, early adopters, and measurable benefits. Ethical frameworks in computing—covering responsible data use, system reliability, and user-</w:t>
      </w:r>
      <w:proofErr w:type="spellStart"/>
      <w:r w:rsidRPr="00093777">
        <w:rPr>
          <w:rFonts w:ascii="Times New Roman" w:hAnsi="Times New Roman" w:cs="Times New Roman"/>
        </w:rPr>
        <w:t>centered</w:t>
      </w:r>
      <w:proofErr w:type="spellEnd"/>
      <w:r w:rsidRPr="00093777">
        <w:rPr>
          <w:rFonts w:ascii="Times New Roman" w:hAnsi="Times New Roman" w:cs="Times New Roman"/>
        </w:rPr>
        <w:t xml:space="preserve"> design—provide essential guidance for ensuring that the proposed venture aligns with professional standards and societal expectations. Together, these theories underpin the design of a robust and realistic Lean Canvas tailored for high-tech digital and intelligent systems ventures.</w:t>
      </w:r>
    </w:p>
    <w:p w14:paraId="5B46D560" w14:textId="77777777" w:rsidR="003E6CB3" w:rsidRDefault="003E6CB3" w:rsidP="00643B64">
      <w:pPr>
        <w:numPr>
          <w:ilvl w:val="0"/>
          <w:numId w:val="134"/>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Practicum Set-up/Circuit Diagram/Algorithm/Flowchart </w:t>
      </w:r>
    </w:p>
    <w:p w14:paraId="4774AC7A" w14:textId="77777777" w:rsidR="003E6CB3" w:rsidRDefault="003E6CB3" w:rsidP="003E6CB3">
      <w:pPr>
        <w:spacing w:after="0" w:line="240" w:lineRule="auto"/>
        <w:rPr>
          <w:rFonts w:ascii="Times New Roman" w:eastAsia="Times New Roman" w:hAnsi="Times New Roman" w:cs="Times New Roman"/>
          <w:sz w:val="10"/>
          <w:szCs w:val="10"/>
        </w:rPr>
      </w:pPr>
    </w:p>
    <w:p w14:paraId="62098DAC" w14:textId="77777777" w:rsidR="003E6CB3" w:rsidRDefault="003E6CB3" w:rsidP="003E6CB3">
      <w:pPr>
        <w:pStyle w:val="NormalWeb"/>
        <w:spacing w:before="0" w:beforeAutospacing="0" w:after="0" w:afterAutospacing="0" w:line="14" w:lineRule="atLeast"/>
        <w:ind w:firstLine="720"/>
      </w:pPr>
      <w:r>
        <w:t>No special lab setup required; group or individual activity in class/computer lab</w:t>
      </w:r>
    </w:p>
    <w:p w14:paraId="238CF905" w14:textId="34D1599C" w:rsidR="003E6CB3" w:rsidRDefault="003E6CB3" w:rsidP="003E6CB3">
      <w:pPr>
        <w:tabs>
          <w:tab w:val="left" w:pos="-720"/>
        </w:tabs>
        <w:spacing w:after="0" w:line="240" w:lineRule="auto"/>
        <w:jc w:val="center"/>
        <w:rPr>
          <w:rFonts w:ascii="Times New Roman" w:eastAsia="Times New Roman" w:hAnsi="Times New Roman" w:cs="Times New Roman"/>
          <w:b/>
          <w:bCs/>
          <w:sz w:val="20"/>
          <w:szCs w:val="20"/>
        </w:rPr>
      </w:pPr>
    </w:p>
    <w:p w14:paraId="723A001E" w14:textId="77777777" w:rsidR="003E6CB3" w:rsidRDefault="003E6CB3" w:rsidP="00643B64">
      <w:pPr>
        <w:numPr>
          <w:ilvl w:val="0"/>
          <w:numId w:val="134"/>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53"/>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2884"/>
        <w:gridCol w:w="4389"/>
        <w:gridCol w:w="1353"/>
      </w:tblGrid>
      <w:tr w:rsidR="003E6CB3" w14:paraId="009032B1" w14:textId="77777777" w:rsidTr="008F4E9F">
        <w:trPr>
          <w:trHeight w:val="399"/>
          <w:tblHeader/>
        </w:trPr>
        <w:tc>
          <w:tcPr>
            <w:tcW w:w="722" w:type="dxa"/>
            <w:shd w:val="clear" w:color="auto" w:fill="DEEBF6"/>
            <w:vAlign w:val="center"/>
          </w:tcPr>
          <w:p w14:paraId="36236DCB"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884" w:type="dxa"/>
            <w:shd w:val="clear" w:color="auto" w:fill="DEEBF6"/>
            <w:vAlign w:val="center"/>
          </w:tcPr>
          <w:p w14:paraId="0837D7FF"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4389" w:type="dxa"/>
            <w:shd w:val="clear" w:color="auto" w:fill="DEEBF6"/>
            <w:vAlign w:val="center"/>
          </w:tcPr>
          <w:p w14:paraId="6165FD8B"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353" w:type="dxa"/>
            <w:shd w:val="clear" w:color="auto" w:fill="DEEBF6"/>
            <w:vAlign w:val="center"/>
          </w:tcPr>
          <w:p w14:paraId="20BCA845"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3E6CB3" w14:paraId="514E5B90" w14:textId="77777777" w:rsidTr="008F4E9F">
        <w:trPr>
          <w:trHeight w:val="399"/>
        </w:trPr>
        <w:tc>
          <w:tcPr>
            <w:tcW w:w="722" w:type="dxa"/>
            <w:vAlign w:val="center"/>
          </w:tcPr>
          <w:p w14:paraId="36F558B0" w14:textId="77777777" w:rsidR="003E6CB3" w:rsidRPr="00B963BD" w:rsidRDefault="003E6CB3" w:rsidP="008F4E9F">
            <w:pPr>
              <w:spacing w:after="0" w:line="240" w:lineRule="auto"/>
              <w:jc w:val="center"/>
              <w:rPr>
                <w:rFonts w:ascii="Times New Roman" w:eastAsia="Times New Roman" w:hAnsi="Times New Roman" w:cs="Times New Roman"/>
                <w:szCs w:val="20"/>
              </w:rPr>
            </w:pPr>
            <w:r w:rsidRPr="00B963BD">
              <w:rPr>
                <w:rFonts w:ascii="Times New Roman" w:eastAsia="Times New Roman" w:hAnsi="Times New Roman" w:cs="Times New Roman"/>
                <w:szCs w:val="20"/>
              </w:rPr>
              <w:t>1</w:t>
            </w:r>
          </w:p>
        </w:tc>
        <w:tc>
          <w:tcPr>
            <w:tcW w:w="2884" w:type="dxa"/>
          </w:tcPr>
          <w:p w14:paraId="7D582E1A" w14:textId="77777777" w:rsidR="003E6CB3" w:rsidRPr="00B963BD" w:rsidRDefault="003E6CB3" w:rsidP="008F4E9F">
            <w:pPr>
              <w:spacing w:after="0" w:line="240" w:lineRule="auto"/>
              <w:rPr>
                <w:rFonts w:ascii="Times New Roman" w:eastAsia="Times New Roman" w:hAnsi="Times New Roman" w:cs="Times New Roman"/>
                <w:szCs w:val="20"/>
              </w:rPr>
            </w:pPr>
            <w:r w:rsidRPr="00B963BD">
              <w:rPr>
                <w:rFonts w:ascii="Times New Roman" w:eastAsia="Times New Roman" w:hAnsi="Times New Roman" w:cs="Times New Roman"/>
              </w:rPr>
              <w:t xml:space="preserve">Laptop/PC </w:t>
            </w:r>
          </w:p>
        </w:tc>
        <w:tc>
          <w:tcPr>
            <w:tcW w:w="4389" w:type="dxa"/>
          </w:tcPr>
          <w:p w14:paraId="3AEDA2C4" w14:textId="77777777" w:rsidR="003E6CB3" w:rsidRPr="00B963BD" w:rsidRDefault="003E6CB3" w:rsidP="008F4E9F">
            <w:pPr>
              <w:spacing w:after="0" w:line="240" w:lineRule="auto"/>
              <w:jc w:val="both"/>
              <w:rPr>
                <w:rFonts w:ascii="Times New Roman" w:eastAsia="Times New Roman" w:hAnsi="Times New Roman" w:cs="Times New Roman"/>
                <w:szCs w:val="20"/>
              </w:rPr>
            </w:pPr>
            <w:r w:rsidRPr="00B963BD">
              <w:rPr>
                <w:rFonts w:ascii="Times New Roman" w:hAnsi="Times New Roman" w:cs="Times New Roman"/>
                <w:color w:val="000000"/>
              </w:rPr>
              <w:t>For research and documentation</w:t>
            </w:r>
          </w:p>
        </w:tc>
        <w:tc>
          <w:tcPr>
            <w:tcW w:w="1353" w:type="dxa"/>
          </w:tcPr>
          <w:p w14:paraId="498A14D7" w14:textId="77777777" w:rsidR="003E6CB3" w:rsidRPr="00B963BD" w:rsidRDefault="003E6CB3" w:rsidP="008F4E9F">
            <w:pPr>
              <w:spacing w:after="0" w:line="240" w:lineRule="auto"/>
              <w:jc w:val="center"/>
              <w:rPr>
                <w:rFonts w:ascii="Times New Roman" w:eastAsia="Times New Roman" w:hAnsi="Times New Roman" w:cs="Times New Roman"/>
                <w:szCs w:val="20"/>
              </w:rPr>
            </w:pPr>
            <w:r w:rsidRPr="00B963BD">
              <w:rPr>
                <w:rFonts w:ascii="Times New Roman" w:eastAsia="Times New Roman" w:hAnsi="Times New Roman" w:cs="Times New Roman"/>
              </w:rPr>
              <w:t>1 per team</w:t>
            </w:r>
          </w:p>
        </w:tc>
      </w:tr>
      <w:tr w:rsidR="003E6CB3" w14:paraId="3C70D807" w14:textId="77777777" w:rsidTr="008F4E9F">
        <w:trPr>
          <w:trHeight w:val="399"/>
        </w:trPr>
        <w:tc>
          <w:tcPr>
            <w:tcW w:w="722" w:type="dxa"/>
            <w:vAlign w:val="center"/>
          </w:tcPr>
          <w:p w14:paraId="461B8CE3" w14:textId="77777777" w:rsidR="003E6CB3" w:rsidRPr="00B963BD" w:rsidRDefault="003E6CB3" w:rsidP="008F4E9F">
            <w:pPr>
              <w:spacing w:after="0" w:line="240" w:lineRule="auto"/>
              <w:ind w:firstLine="16"/>
              <w:jc w:val="center"/>
              <w:rPr>
                <w:rFonts w:ascii="Times New Roman" w:eastAsia="Times New Roman" w:hAnsi="Times New Roman" w:cs="Times New Roman"/>
                <w:szCs w:val="20"/>
              </w:rPr>
            </w:pPr>
            <w:r w:rsidRPr="00B963BD">
              <w:rPr>
                <w:rFonts w:ascii="Times New Roman" w:eastAsia="Times New Roman" w:hAnsi="Times New Roman" w:cs="Times New Roman"/>
                <w:szCs w:val="20"/>
              </w:rPr>
              <w:t>2</w:t>
            </w:r>
          </w:p>
        </w:tc>
        <w:tc>
          <w:tcPr>
            <w:tcW w:w="2884" w:type="dxa"/>
          </w:tcPr>
          <w:p w14:paraId="29F8B7AF" w14:textId="77777777" w:rsidR="003E6CB3" w:rsidRPr="00B963BD" w:rsidRDefault="003E6CB3" w:rsidP="008F4E9F">
            <w:pPr>
              <w:spacing w:after="0" w:line="240" w:lineRule="auto"/>
              <w:rPr>
                <w:rFonts w:ascii="Times New Roman" w:eastAsia="Times New Roman" w:hAnsi="Times New Roman" w:cs="Times New Roman"/>
                <w:szCs w:val="20"/>
              </w:rPr>
            </w:pPr>
            <w:r w:rsidRPr="00B963BD">
              <w:rPr>
                <w:rFonts w:ascii="Times New Roman" w:eastAsia="Times New Roman" w:hAnsi="Times New Roman" w:cs="Times New Roman"/>
              </w:rPr>
              <w:t>Internet access</w:t>
            </w:r>
          </w:p>
        </w:tc>
        <w:tc>
          <w:tcPr>
            <w:tcW w:w="4389" w:type="dxa"/>
          </w:tcPr>
          <w:p w14:paraId="45AB7889" w14:textId="77777777" w:rsidR="003E6CB3" w:rsidRPr="00B963BD" w:rsidRDefault="003E6CB3" w:rsidP="008F4E9F">
            <w:pPr>
              <w:spacing w:after="0" w:line="240" w:lineRule="auto"/>
              <w:jc w:val="both"/>
              <w:rPr>
                <w:rFonts w:ascii="Times New Roman" w:eastAsia="Times New Roman" w:hAnsi="Times New Roman" w:cs="Times New Roman"/>
                <w:szCs w:val="20"/>
              </w:rPr>
            </w:pPr>
            <w:r w:rsidRPr="00B963BD">
              <w:rPr>
                <w:rFonts w:ascii="Times New Roman" w:hAnsi="Times New Roman" w:cs="Times New Roman"/>
                <w:color w:val="000000"/>
              </w:rPr>
              <w:t>Trend research</w:t>
            </w:r>
          </w:p>
        </w:tc>
        <w:tc>
          <w:tcPr>
            <w:tcW w:w="1353" w:type="dxa"/>
          </w:tcPr>
          <w:p w14:paraId="5E3BEFF1" w14:textId="77777777" w:rsidR="003E6CB3" w:rsidRPr="00B963BD" w:rsidRDefault="003E6CB3" w:rsidP="008F4E9F">
            <w:pPr>
              <w:spacing w:after="0" w:line="240" w:lineRule="auto"/>
              <w:jc w:val="center"/>
              <w:rPr>
                <w:rFonts w:ascii="Times New Roman" w:eastAsia="Times New Roman" w:hAnsi="Times New Roman" w:cs="Times New Roman"/>
                <w:szCs w:val="20"/>
              </w:rPr>
            </w:pPr>
            <w:r w:rsidRPr="00B963BD">
              <w:rPr>
                <w:rFonts w:ascii="Times New Roman" w:eastAsia="Times New Roman" w:hAnsi="Times New Roman" w:cs="Times New Roman"/>
              </w:rPr>
              <w:t>As required</w:t>
            </w:r>
          </w:p>
        </w:tc>
      </w:tr>
      <w:tr w:rsidR="003E6CB3" w14:paraId="131454A2" w14:textId="77777777" w:rsidTr="008F4E9F">
        <w:trPr>
          <w:trHeight w:val="260"/>
        </w:trPr>
        <w:tc>
          <w:tcPr>
            <w:tcW w:w="722" w:type="dxa"/>
            <w:vAlign w:val="center"/>
          </w:tcPr>
          <w:p w14:paraId="501C5876" w14:textId="77777777" w:rsidR="003E6CB3" w:rsidRPr="00B963BD" w:rsidRDefault="003E6CB3" w:rsidP="008F4E9F">
            <w:pPr>
              <w:spacing w:after="0" w:line="240" w:lineRule="auto"/>
              <w:ind w:firstLine="16"/>
              <w:jc w:val="center"/>
              <w:rPr>
                <w:rFonts w:ascii="Times New Roman" w:eastAsia="Times New Roman" w:hAnsi="Times New Roman" w:cs="Times New Roman"/>
                <w:szCs w:val="20"/>
              </w:rPr>
            </w:pPr>
            <w:r w:rsidRPr="00B963BD">
              <w:rPr>
                <w:rFonts w:ascii="Times New Roman" w:eastAsia="Times New Roman" w:hAnsi="Times New Roman" w:cs="Times New Roman"/>
                <w:szCs w:val="20"/>
              </w:rPr>
              <w:t>3</w:t>
            </w:r>
          </w:p>
        </w:tc>
        <w:tc>
          <w:tcPr>
            <w:tcW w:w="2884" w:type="dxa"/>
          </w:tcPr>
          <w:p w14:paraId="6A7A917D" w14:textId="77777777" w:rsidR="003E6CB3" w:rsidRPr="00B963BD" w:rsidRDefault="003E6CB3" w:rsidP="008F4E9F">
            <w:pPr>
              <w:spacing w:after="0" w:line="240" w:lineRule="auto"/>
              <w:rPr>
                <w:rFonts w:ascii="Times New Roman" w:eastAsia="Times New Roman" w:hAnsi="Times New Roman" w:cs="Times New Roman"/>
                <w:szCs w:val="20"/>
              </w:rPr>
            </w:pPr>
            <w:r w:rsidRPr="00B963BD">
              <w:rPr>
                <w:rFonts w:ascii="Times New Roman" w:hAnsi="Times New Roman" w:cs="Times New Roman"/>
                <w:color w:val="000000"/>
              </w:rPr>
              <w:t>Brainstorming sheets/chart paper</w:t>
            </w:r>
          </w:p>
        </w:tc>
        <w:tc>
          <w:tcPr>
            <w:tcW w:w="4389" w:type="dxa"/>
          </w:tcPr>
          <w:p w14:paraId="7B2C5474" w14:textId="77777777" w:rsidR="003E6CB3" w:rsidRPr="00B963BD" w:rsidRDefault="003E6CB3" w:rsidP="008F4E9F">
            <w:pPr>
              <w:spacing w:after="0" w:line="240" w:lineRule="auto"/>
              <w:rPr>
                <w:rFonts w:ascii="Times New Roman" w:eastAsia="Times New Roman" w:hAnsi="Times New Roman" w:cs="Times New Roman"/>
                <w:szCs w:val="20"/>
              </w:rPr>
            </w:pPr>
            <w:r w:rsidRPr="00B963BD">
              <w:rPr>
                <w:rFonts w:ascii="Times New Roman" w:hAnsi="Times New Roman" w:cs="Times New Roman"/>
                <w:color w:val="000000"/>
              </w:rPr>
              <w:t>For idea listing</w:t>
            </w:r>
          </w:p>
        </w:tc>
        <w:tc>
          <w:tcPr>
            <w:tcW w:w="1353" w:type="dxa"/>
          </w:tcPr>
          <w:p w14:paraId="6EB0E37E" w14:textId="77777777" w:rsidR="003E6CB3" w:rsidRPr="00B963BD" w:rsidRDefault="003E6CB3" w:rsidP="008F4E9F">
            <w:pPr>
              <w:spacing w:after="0" w:line="240" w:lineRule="auto"/>
              <w:jc w:val="center"/>
              <w:rPr>
                <w:rFonts w:ascii="Times New Roman" w:eastAsia="Times New Roman" w:hAnsi="Times New Roman" w:cs="Times New Roman"/>
                <w:szCs w:val="20"/>
              </w:rPr>
            </w:pPr>
            <w:r w:rsidRPr="00B963BD">
              <w:rPr>
                <w:rFonts w:ascii="Times New Roman" w:eastAsia="Times New Roman" w:hAnsi="Times New Roman" w:cs="Times New Roman"/>
              </w:rPr>
              <w:t>1 set</w:t>
            </w:r>
          </w:p>
        </w:tc>
      </w:tr>
      <w:tr w:rsidR="003E6CB3" w14:paraId="0BEB9B40" w14:textId="77777777" w:rsidTr="008F4E9F">
        <w:trPr>
          <w:trHeight w:val="75"/>
        </w:trPr>
        <w:tc>
          <w:tcPr>
            <w:tcW w:w="722" w:type="dxa"/>
            <w:vAlign w:val="center"/>
          </w:tcPr>
          <w:p w14:paraId="0DFF8812" w14:textId="77777777" w:rsidR="003E6CB3" w:rsidRPr="00B963BD" w:rsidRDefault="003E6CB3" w:rsidP="008F4E9F">
            <w:pPr>
              <w:spacing w:after="0" w:line="240" w:lineRule="auto"/>
              <w:ind w:firstLine="16"/>
              <w:jc w:val="center"/>
              <w:rPr>
                <w:rFonts w:ascii="Times New Roman" w:eastAsia="Times New Roman" w:hAnsi="Times New Roman" w:cs="Times New Roman"/>
                <w:szCs w:val="20"/>
              </w:rPr>
            </w:pPr>
            <w:r w:rsidRPr="00B963BD">
              <w:rPr>
                <w:rFonts w:ascii="Times New Roman" w:eastAsia="Times New Roman" w:hAnsi="Times New Roman" w:cs="Times New Roman"/>
                <w:szCs w:val="20"/>
              </w:rPr>
              <w:t>4</w:t>
            </w:r>
          </w:p>
        </w:tc>
        <w:tc>
          <w:tcPr>
            <w:tcW w:w="2884" w:type="dxa"/>
          </w:tcPr>
          <w:p w14:paraId="1F13DD61" w14:textId="77777777" w:rsidR="003E6CB3" w:rsidRPr="00B963BD" w:rsidRDefault="003E6CB3" w:rsidP="008F4E9F">
            <w:pPr>
              <w:spacing w:after="0" w:line="240" w:lineRule="auto"/>
              <w:rPr>
                <w:rFonts w:ascii="Times New Roman" w:eastAsia="Times New Roman" w:hAnsi="Times New Roman" w:cs="Times New Roman"/>
                <w:szCs w:val="20"/>
              </w:rPr>
            </w:pPr>
            <w:r w:rsidRPr="00B963BD">
              <w:rPr>
                <w:rFonts w:ascii="Times New Roman" w:eastAsia="Times New Roman" w:hAnsi="Times New Roman" w:cs="Times New Roman"/>
                <w:szCs w:val="20"/>
              </w:rPr>
              <w:t>Reference materials</w:t>
            </w:r>
          </w:p>
        </w:tc>
        <w:tc>
          <w:tcPr>
            <w:tcW w:w="4389" w:type="dxa"/>
          </w:tcPr>
          <w:p w14:paraId="5820869D" w14:textId="77777777" w:rsidR="003E6CB3" w:rsidRPr="00B963BD" w:rsidRDefault="003E6CB3" w:rsidP="008F4E9F">
            <w:pPr>
              <w:spacing w:after="0" w:line="240" w:lineRule="auto"/>
              <w:jc w:val="both"/>
              <w:rPr>
                <w:rFonts w:ascii="Times New Roman" w:eastAsia="Times New Roman" w:hAnsi="Times New Roman" w:cs="Times New Roman"/>
                <w:szCs w:val="20"/>
              </w:rPr>
            </w:pPr>
            <w:r w:rsidRPr="00B963BD">
              <w:rPr>
                <w:rFonts w:ascii="Times New Roman" w:hAnsi="Times New Roman" w:cs="Times New Roman"/>
                <w:color w:val="000000"/>
              </w:rPr>
              <w:t>Magazines, journals, websites</w:t>
            </w:r>
          </w:p>
        </w:tc>
        <w:tc>
          <w:tcPr>
            <w:tcW w:w="1353" w:type="dxa"/>
          </w:tcPr>
          <w:p w14:paraId="72D90D99" w14:textId="77777777" w:rsidR="003E6CB3" w:rsidRPr="00B963BD" w:rsidRDefault="003E6CB3" w:rsidP="008F4E9F">
            <w:pPr>
              <w:spacing w:after="0" w:line="240" w:lineRule="auto"/>
              <w:jc w:val="center"/>
              <w:rPr>
                <w:rFonts w:ascii="Times New Roman" w:eastAsia="Times New Roman" w:hAnsi="Times New Roman" w:cs="Times New Roman"/>
                <w:szCs w:val="20"/>
              </w:rPr>
            </w:pPr>
            <w:r w:rsidRPr="00B963BD">
              <w:rPr>
                <w:rFonts w:ascii="Times New Roman" w:eastAsia="Times New Roman" w:hAnsi="Times New Roman" w:cs="Times New Roman"/>
              </w:rPr>
              <w:t>1 per team</w:t>
            </w:r>
          </w:p>
        </w:tc>
      </w:tr>
    </w:tbl>
    <w:p w14:paraId="68AF92AE" w14:textId="77777777" w:rsidR="003E6CB3" w:rsidRDefault="003E6CB3" w:rsidP="003E6CB3">
      <w:pPr>
        <w:spacing w:after="0" w:line="240" w:lineRule="auto"/>
        <w:jc w:val="both"/>
        <w:rPr>
          <w:rFonts w:ascii="Times New Roman" w:eastAsia="Times New Roman" w:hAnsi="Times New Roman" w:cs="Times New Roman"/>
          <w:sz w:val="16"/>
          <w:szCs w:val="16"/>
        </w:rPr>
      </w:pPr>
    </w:p>
    <w:p w14:paraId="329B1266" w14:textId="77777777" w:rsidR="003E6CB3" w:rsidRDefault="003E6CB3" w:rsidP="003E6CB3">
      <w:pPr>
        <w:spacing w:after="0" w:line="240" w:lineRule="auto"/>
        <w:jc w:val="both"/>
        <w:rPr>
          <w:rFonts w:ascii="Times New Roman" w:eastAsia="Times New Roman" w:hAnsi="Times New Roman" w:cs="Times New Roman"/>
          <w:sz w:val="16"/>
          <w:szCs w:val="16"/>
        </w:rPr>
      </w:pPr>
    </w:p>
    <w:p w14:paraId="021DB032" w14:textId="77777777" w:rsidR="003E6CB3" w:rsidRDefault="003E6CB3" w:rsidP="00643B64">
      <w:pPr>
        <w:numPr>
          <w:ilvl w:val="0"/>
          <w:numId w:val="134"/>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47FD192C" w14:textId="77777777" w:rsidR="003E6CB3" w:rsidRDefault="003E6CB3" w:rsidP="003E6CB3">
      <w:pPr>
        <w:spacing w:after="0" w:line="240" w:lineRule="auto"/>
        <w:ind w:left="720"/>
        <w:jc w:val="both"/>
        <w:rPr>
          <w:rFonts w:ascii="Times New Roman" w:eastAsia="Times New Roman" w:hAnsi="Times New Roman" w:cs="Times New Roman"/>
          <w:b/>
          <w:bCs/>
          <w:sz w:val="10"/>
          <w:szCs w:val="10"/>
        </w:rPr>
      </w:pPr>
    </w:p>
    <w:p w14:paraId="5FAC40AC" w14:textId="62EA93D3" w:rsidR="00C45EA8" w:rsidRPr="00165963" w:rsidRDefault="00C45EA8" w:rsidP="00643B64">
      <w:pPr>
        <w:pStyle w:val="ListParagraph"/>
        <w:numPr>
          <w:ilvl w:val="1"/>
          <w:numId w:val="79"/>
        </w:numPr>
        <w:spacing w:before="240" w:after="0" w:line="240" w:lineRule="auto"/>
        <w:ind w:left="540" w:hanging="53"/>
        <w:jc w:val="both"/>
        <w:rPr>
          <w:rFonts w:ascii="Times New Roman" w:eastAsia="Times New Roman" w:hAnsi="Times New Roman" w:cs="Times New Roman"/>
          <w:b/>
          <w:bCs/>
        </w:rPr>
      </w:pPr>
      <w:r w:rsidRPr="00093777">
        <w:rPr>
          <w:rFonts w:ascii="Times New Roman" w:eastAsia="Times New Roman" w:hAnsi="Times New Roman" w:cs="Times New Roman"/>
          <w:b/>
          <w:bCs/>
          <w:i/>
          <w:sz w:val="24"/>
          <w:szCs w:val="24"/>
          <w:u w:val="single"/>
          <w:lang w:eastAsia="en-IN"/>
        </w:rPr>
        <w:t>Avoid</w:t>
      </w:r>
      <w:r w:rsidRPr="00165963">
        <w:rPr>
          <w:rFonts w:ascii="Times New Roman" w:eastAsia="Times New Roman" w:hAnsi="Times New Roman" w:cs="Times New Roman"/>
          <w:b/>
          <w:bCs/>
          <w:sz w:val="24"/>
          <w:szCs w:val="24"/>
          <w:lang w:eastAsia="en-IN"/>
        </w:rPr>
        <w:t xml:space="preserve"> </w:t>
      </w:r>
      <w:r w:rsidRPr="00093777">
        <w:rPr>
          <w:rFonts w:ascii="Times New Roman" w:eastAsia="Times New Roman" w:hAnsi="Times New Roman" w:cs="Times New Roman"/>
          <w:bCs/>
          <w:sz w:val="24"/>
          <w:szCs w:val="24"/>
          <w:lang w:eastAsia="en-IN"/>
        </w:rPr>
        <w:t>plagiarism.</w:t>
      </w:r>
      <w:r w:rsidRPr="00165963">
        <w:rPr>
          <w:rFonts w:ascii="Times New Roman" w:eastAsia="Times New Roman" w:hAnsi="Times New Roman" w:cs="Times New Roman"/>
          <w:b/>
          <w:bCs/>
          <w:sz w:val="24"/>
          <w:szCs w:val="24"/>
          <w:lang w:eastAsia="en-IN"/>
        </w:rPr>
        <w:br/>
        <w:t xml:space="preserve">b) </w:t>
      </w:r>
      <w:r w:rsidRPr="00093777">
        <w:rPr>
          <w:rFonts w:ascii="Times New Roman" w:eastAsia="Times New Roman" w:hAnsi="Times New Roman" w:cs="Times New Roman"/>
          <w:b/>
          <w:bCs/>
          <w:i/>
          <w:sz w:val="24"/>
          <w:szCs w:val="24"/>
          <w:u w:val="single"/>
          <w:lang w:eastAsia="en-IN"/>
        </w:rPr>
        <w:t>Maintain</w:t>
      </w:r>
      <w:r w:rsidRPr="00165963">
        <w:rPr>
          <w:rFonts w:ascii="Times New Roman" w:eastAsia="Times New Roman" w:hAnsi="Times New Roman" w:cs="Times New Roman"/>
          <w:b/>
          <w:bCs/>
          <w:sz w:val="24"/>
          <w:szCs w:val="24"/>
          <w:lang w:eastAsia="en-IN"/>
        </w:rPr>
        <w:t xml:space="preserve"> </w:t>
      </w:r>
      <w:r w:rsidRPr="00165963">
        <w:rPr>
          <w:rFonts w:ascii="Times New Roman" w:eastAsia="Times New Roman" w:hAnsi="Times New Roman" w:cs="Times New Roman"/>
          <w:sz w:val="24"/>
          <w:szCs w:val="24"/>
          <w:lang w:eastAsia="en-IN"/>
        </w:rPr>
        <w:t>originality in problem identification.</w:t>
      </w:r>
      <w:r w:rsidRPr="00165963">
        <w:rPr>
          <w:rFonts w:ascii="Times New Roman" w:eastAsia="Times New Roman" w:hAnsi="Times New Roman" w:cs="Times New Roman"/>
          <w:b/>
          <w:bCs/>
          <w:sz w:val="24"/>
          <w:szCs w:val="24"/>
          <w:lang w:eastAsia="en-IN"/>
        </w:rPr>
        <w:br/>
        <w:t xml:space="preserve">c) </w:t>
      </w:r>
      <w:r w:rsidRPr="00093777">
        <w:rPr>
          <w:rFonts w:ascii="Times New Roman" w:eastAsia="Times New Roman" w:hAnsi="Times New Roman" w:cs="Times New Roman"/>
          <w:b/>
          <w:bCs/>
          <w:i/>
          <w:sz w:val="24"/>
          <w:szCs w:val="24"/>
          <w:u w:val="single"/>
          <w:lang w:eastAsia="en-IN"/>
        </w:rPr>
        <w:t>Respect</w:t>
      </w:r>
      <w:r w:rsidRPr="00165963">
        <w:rPr>
          <w:rFonts w:ascii="Times New Roman" w:eastAsia="Times New Roman" w:hAnsi="Times New Roman" w:cs="Times New Roman"/>
          <w:b/>
          <w:bCs/>
          <w:sz w:val="24"/>
          <w:szCs w:val="24"/>
          <w:lang w:eastAsia="en-IN"/>
        </w:rPr>
        <w:t xml:space="preserve"> </w:t>
      </w:r>
      <w:r w:rsidRPr="00165963">
        <w:rPr>
          <w:rFonts w:ascii="Times New Roman" w:eastAsia="Times New Roman" w:hAnsi="Times New Roman" w:cs="Times New Roman"/>
          <w:sz w:val="24"/>
          <w:szCs w:val="24"/>
          <w:lang w:eastAsia="en-IN"/>
        </w:rPr>
        <w:t>privacy and data ethics.</w:t>
      </w:r>
      <w:r w:rsidRPr="00165963">
        <w:rPr>
          <w:rFonts w:ascii="Times New Roman" w:eastAsia="Times New Roman" w:hAnsi="Times New Roman" w:cs="Times New Roman"/>
          <w:b/>
          <w:bCs/>
          <w:sz w:val="24"/>
          <w:szCs w:val="24"/>
          <w:lang w:eastAsia="en-IN"/>
        </w:rPr>
        <w:br/>
        <w:t xml:space="preserve">d) </w:t>
      </w:r>
      <w:r w:rsidRPr="00093777">
        <w:rPr>
          <w:rFonts w:ascii="Times New Roman" w:eastAsia="Times New Roman" w:hAnsi="Times New Roman" w:cs="Times New Roman"/>
          <w:b/>
          <w:bCs/>
          <w:i/>
          <w:sz w:val="24"/>
          <w:szCs w:val="24"/>
          <w:u w:val="single"/>
          <w:lang w:eastAsia="en-IN"/>
        </w:rPr>
        <w:t>Ensure</w:t>
      </w:r>
      <w:r w:rsidRPr="00165963">
        <w:rPr>
          <w:rFonts w:ascii="Times New Roman" w:eastAsia="Times New Roman" w:hAnsi="Times New Roman" w:cs="Times New Roman"/>
          <w:b/>
          <w:bCs/>
          <w:sz w:val="24"/>
          <w:szCs w:val="24"/>
          <w:lang w:eastAsia="en-IN"/>
        </w:rPr>
        <w:t xml:space="preserve"> </w:t>
      </w:r>
      <w:r w:rsidRPr="00165963">
        <w:rPr>
          <w:rFonts w:ascii="Times New Roman" w:eastAsia="Times New Roman" w:hAnsi="Times New Roman" w:cs="Times New Roman"/>
          <w:sz w:val="24"/>
          <w:szCs w:val="24"/>
          <w:lang w:eastAsia="en-IN"/>
        </w:rPr>
        <w:t>solution feasibility.</w:t>
      </w:r>
    </w:p>
    <w:p w14:paraId="6E39E57E" w14:textId="77777777" w:rsidR="00C45EA8" w:rsidRDefault="00C45EA8" w:rsidP="00C45EA8">
      <w:pPr>
        <w:pStyle w:val="ListParagraph"/>
        <w:rPr>
          <w:rFonts w:ascii="Times New Roman" w:eastAsia="Times New Roman" w:hAnsi="Times New Roman" w:cs="Times New Roman"/>
          <w:b/>
          <w:bCs/>
        </w:rPr>
      </w:pPr>
    </w:p>
    <w:p w14:paraId="68412FBA" w14:textId="2BB1D104" w:rsidR="003E6CB3" w:rsidRDefault="003E6CB3" w:rsidP="00643B64">
      <w:pPr>
        <w:numPr>
          <w:ilvl w:val="0"/>
          <w:numId w:val="137"/>
        </w:numPr>
        <w:spacing w:before="240" w:after="0" w:line="240" w:lineRule="auto"/>
        <w:ind w:left="540" w:hanging="540"/>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60D0255E" w14:textId="61CBA939" w:rsidR="00165963" w:rsidRDefault="00165963" w:rsidP="00643B64">
      <w:pPr>
        <w:pStyle w:val="NormalWeb"/>
        <w:numPr>
          <w:ilvl w:val="0"/>
          <w:numId w:val="135"/>
        </w:numPr>
        <w:ind w:left="990"/>
      </w:pPr>
      <w:r w:rsidRPr="00165963">
        <w:rPr>
          <w:b/>
          <w:bCs/>
          <w:i/>
          <w:iCs/>
          <w:u w:val="single"/>
        </w:rPr>
        <w:t>Form</w:t>
      </w:r>
      <w:r>
        <w:t xml:space="preserve"> a team and select a startup idea.</w:t>
      </w:r>
    </w:p>
    <w:p w14:paraId="2C3666C2" w14:textId="3F89D3EF" w:rsidR="00165963" w:rsidRDefault="00165963" w:rsidP="00643B64">
      <w:pPr>
        <w:pStyle w:val="NormalWeb"/>
        <w:numPr>
          <w:ilvl w:val="0"/>
          <w:numId w:val="135"/>
        </w:numPr>
        <w:ind w:left="990"/>
      </w:pPr>
      <w:r w:rsidRPr="00165963">
        <w:rPr>
          <w:b/>
          <w:bCs/>
          <w:i/>
          <w:iCs/>
          <w:u w:val="single"/>
        </w:rPr>
        <w:t>Identify</w:t>
      </w:r>
      <w:r>
        <w:t xml:space="preserve"> the customer segments and core problems.</w:t>
      </w:r>
    </w:p>
    <w:p w14:paraId="3E10F1A0" w14:textId="1F6214EE" w:rsidR="00165963" w:rsidRDefault="00165963" w:rsidP="00643B64">
      <w:pPr>
        <w:pStyle w:val="NormalWeb"/>
        <w:numPr>
          <w:ilvl w:val="0"/>
          <w:numId w:val="135"/>
        </w:numPr>
        <w:ind w:left="990"/>
      </w:pPr>
      <w:r w:rsidRPr="00165963">
        <w:rPr>
          <w:b/>
          <w:bCs/>
          <w:i/>
          <w:iCs/>
          <w:u w:val="single"/>
        </w:rPr>
        <w:t xml:space="preserve">Brainstorm </w:t>
      </w:r>
      <w:r>
        <w:t>the value proposition and solution.</w:t>
      </w:r>
    </w:p>
    <w:p w14:paraId="2B12561A" w14:textId="52D11328" w:rsidR="00165963" w:rsidRDefault="00165963" w:rsidP="00643B64">
      <w:pPr>
        <w:pStyle w:val="NormalWeb"/>
        <w:numPr>
          <w:ilvl w:val="0"/>
          <w:numId w:val="135"/>
        </w:numPr>
        <w:ind w:left="990"/>
      </w:pPr>
      <w:r w:rsidRPr="00165963">
        <w:rPr>
          <w:b/>
          <w:bCs/>
          <w:i/>
          <w:iCs/>
          <w:u w:val="single"/>
        </w:rPr>
        <w:t xml:space="preserve">Define </w:t>
      </w:r>
      <w:r>
        <w:t>key metrics, channels, and revenue model.</w:t>
      </w:r>
    </w:p>
    <w:p w14:paraId="797DE827" w14:textId="54D1C8A6" w:rsidR="00165963" w:rsidRDefault="00165963" w:rsidP="00643B64">
      <w:pPr>
        <w:pStyle w:val="NormalWeb"/>
        <w:numPr>
          <w:ilvl w:val="0"/>
          <w:numId w:val="135"/>
        </w:numPr>
        <w:ind w:left="990"/>
      </w:pPr>
      <w:r w:rsidRPr="00165963">
        <w:rPr>
          <w:b/>
          <w:bCs/>
          <w:i/>
          <w:iCs/>
          <w:u w:val="single"/>
        </w:rPr>
        <w:t xml:space="preserve">Identify </w:t>
      </w:r>
      <w:r>
        <w:t>cost structure and key partners.</w:t>
      </w:r>
    </w:p>
    <w:p w14:paraId="6E400FA9" w14:textId="2EEFABBE" w:rsidR="00165963" w:rsidRDefault="00165963" w:rsidP="00643B64">
      <w:pPr>
        <w:pStyle w:val="NormalWeb"/>
        <w:numPr>
          <w:ilvl w:val="0"/>
          <w:numId w:val="135"/>
        </w:numPr>
        <w:ind w:left="990"/>
      </w:pPr>
      <w:r w:rsidRPr="00165963">
        <w:rPr>
          <w:b/>
          <w:bCs/>
          <w:i/>
          <w:iCs/>
          <w:u w:val="single"/>
        </w:rPr>
        <w:t xml:space="preserve">Document </w:t>
      </w:r>
      <w:r>
        <w:t>the Lean Canvas in the recommended format.</w:t>
      </w:r>
    </w:p>
    <w:p w14:paraId="6F929B45" w14:textId="02ACF167" w:rsidR="003E6CB3" w:rsidRDefault="00165963" w:rsidP="00643B64">
      <w:pPr>
        <w:pStyle w:val="NormalWeb"/>
        <w:numPr>
          <w:ilvl w:val="0"/>
          <w:numId w:val="135"/>
        </w:numPr>
        <w:ind w:left="990"/>
      </w:pPr>
      <w:r w:rsidRPr="00165963">
        <w:rPr>
          <w:b/>
          <w:bCs/>
          <w:i/>
          <w:iCs/>
          <w:u w:val="single"/>
        </w:rPr>
        <w:t xml:space="preserve">Submit </w:t>
      </w:r>
      <w:r>
        <w:t>for evaluation.</w:t>
      </w:r>
    </w:p>
    <w:p w14:paraId="665B89CB" w14:textId="60525837" w:rsidR="003E6CB3" w:rsidRDefault="003E6CB3" w:rsidP="00643B64">
      <w:pPr>
        <w:numPr>
          <w:ilvl w:val="0"/>
          <w:numId w:val="137"/>
        </w:numPr>
        <w:spacing w:after="0" w:line="240" w:lineRule="auto"/>
        <w:ind w:left="360" w:hanging="27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p>
    <w:tbl>
      <w:tblPr>
        <w:tblStyle w:val="Style54"/>
        <w:tblpPr w:leftFromText="180" w:rightFromText="180" w:vertAnchor="text" w:tblpY="347"/>
        <w:tblW w:w="97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1928"/>
        <w:gridCol w:w="1280"/>
        <w:gridCol w:w="2575"/>
        <w:gridCol w:w="1570"/>
        <w:gridCol w:w="1629"/>
      </w:tblGrid>
      <w:tr w:rsidR="003E6CB3" w14:paraId="47142D71" w14:textId="77777777" w:rsidTr="006F05DB">
        <w:trPr>
          <w:trHeight w:val="218"/>
          <w:tblHeader/>
        </w:trPr>
        <w:tc>
          <w:tcPr>
            <w:tcW w:w="780" w:type="dxa"/>
            <w:vMerge w:val="restart"/>
            <w:shd w:val="clear" w:color="auto" w:fill="DEEBF6"/>
            <w:vAlign w:val="center"/>
          </w:tcPr>
          <w:p w14:paraId="60C227F5"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1928" w:type="dxa"/>
            <w:vMerge w:val="restart"/>
            <w:shd w:val="clear" w:color="auto" w:fill="DEEBF6"/>
            <w:vAlign w:val="center"/>
          </w:tcPr>
          <w:p w14:paraId="1383BB79"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855" w:type="dxa"/>
            <w:gridSpan w:val="2"/>
            <w:shd w:val="clear" w:color="auto" w:fill="DEEBF6"/>
            <w:vAlign w:val="center"/>
          </w:tcPr>
          <w:p w14:paraId="3FBBBFCA"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570" w:type="dxa"/>
            <w:vMerge w:val="restart"/>
            <w:shd w:val="clear" w:color="auto" w:fill="DEEBF6"/>
            <w:vAlign w:val="center"/>
          </w:tcPr>
          <w:p w14:paraId="20B97004"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629" w:type="dxa"/>
            <w:vMerge w:val="restart"/>
            <w:shd w:val="clear" w:color="auto" w:fill="DEEBF6"/>
            <w:vAlign w:val="center"/>
          </w:tcPr>
          <w:p w14:paraId="050B15CF"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15505D33"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3E6CB3" w14:paraId="41112A18" w14:textId="77777777" w:rsidTr="006F05DB">
        <w:trPr>
          <w:trHeight w:val="218"/>
          <w:tblHeader/>
        </w:trPr>
        <w:tc>
          <w:tcPr>
            <w:tcW w:w="780" w:type="dxa"/>
            <w:vMerge/>
            <w:shd w:val="clear" w:color="auto" w:fill="DEEBF6"/>
            <w:vAlign w:val="center"/>
          </w:tcPr>
          <w:p w14:paraId="6C201F91"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c>
          <w:tcPr>
            <w:tcW w:w="1928" w:type="dxa"/>
            <w:vMerge/>
            <w:shd w:val="clear" w:color="auto" w:fill="DEEBF6"/>
            <w:vAlign w:val="center"/>
          </w:tcPr>
          <w:p w14:paraId="2767DD83"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c>
          <w:tcPr>
            <w:tcW w:w="1280" w:type="dxa"/>
            <w:vAlign w:val="center"/>
          </w:tcPr>
          <w:p w14:paraId="56A9AA5A"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574" w:type="dxa"/>
            <w:vAlign w:val="center"/>
          </w:tcPr>
          <w:p w14:paraId="45F92EA3"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570" w:type="dxa"/>
            <w:vMerge/>
            <w:shd w:val="clear" w:color="auto" w:fill="DEEBF6"/>
            <w:vAlign w:val="center"/>
          </w:tcPr>
          <w:p w14:paraId="037F0B4B"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c>
          <w:tcPr>
            <w:tcW w:w="1629" w:type="dxa"/>
            <w:vMerge/>
            <w:shd w:val="clear" w:color="auto" w:fill="DEEBF6"/>
            <w:vAlign w:val="center"/>
          </w:tcPr>
          <w:p w14:paraId="3BE0FB30"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r>
      <w:tr w:rsidR="006F05DB" w14:paraId="2E9BF6D7" w14:textId="77777777" w:rsidTr="006F05DB">
        <w:trPr>
          <w:trHeight w:val="335"/>
        </w:trPr>
        <w:tc>
          <w:tcPr>
            <w:tcW w:w="780" w:type="dxa"/>
          </w:tcPr>
          <w:p w14:paraId="4A88A366" w14:textId="6CA08F18" w:rsidR="006F05DB" w:rsidRDefault="006F05DB" w:rsidP="006F05DB">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28" w:type="dxa"/>
            <w:vAlign w:val="center"/>
          </w:tcPr>
          <w:p w14:paraId="76F1613C" w14:textId="26BA4D18"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Laptop</w:t>
            </w:r>
          </w:p>
        </w:tc>
        <w:tc>
          <w:tcPr>
            <w:tcW w:w="1280" w:type="dxa"/>
            <w:vAlign w:val="center"/>
          </w:tcPr>
          <w:p w14:paraId="252C2B31" w14:textId="606FBB5C" w:rsidR="006F05DB" w:rsidRPr="006F05DB" w:rsidRDefault="00756A07" w:rsidP="006F05DB">
            <w:pPr>
              <w:tabs>
                <w:tab w:val="left" w:pos="-720"/>
              </w:tabs>
              <w:spacing w:after="0" w:line="240" w:lineRule="auto"/>
              <w:jc w:val="both"/>
              <w:rPr>
                <w:rFonts w:ascii="Times New Roman" w:eastAsia="Times New Roman" w:hAnsi="Times New Roman" w:cs="Times New Roman"/>
              </w:rPr>
            </w:pPr>
            <w:r>
              <w:rPr>
                <w:rFonts w:ascii="Times New Roman" w:hAnsi="Times New Roman" w:cs="Times New Roman"/>
              </w:rPr>
              <w:t>ASUS</w:t>
            </w:r>
          </w:p>
        </w:tc>
        <w:tc>
          <w:tcPr>
            <w:tcW w:w="2574" w:type="dxa"/>
            <w:vAlign w:val="center"/>
          </w:tcPr>
          <w:p w14:paraId="2A81BBF6" w14:textId="41A3BE1F"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Used for research, Lean Canvas preparation, and documentation</w:t>
            </w:r>
          </w:p>
        </w:tc>
        <w:tc>
          <w:tcPr>
            <w:tcW w:w="1570" w:type="dxa"/>
            <w:vAlign w:val="center"/>
          </w:tcPr>
          <w:p w14:paraId="4E1498F2" w14:textId="41C17AD6"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1</w:t>
            </w:r>
          </w:p>
        </w:tc>
        <w:tc>
          <w:tcPr>
            <w:tcW w:w="1629" w:type="dxa"/>
            <w:vAlign w:val="center"/>
          </w:tcPr>
          <w:p w14:paraId="073C47D2" w14:textId="3D482CDA" w:rsidR="006F05DB" w:rsidRPr="006F05DB" w:rsidRDefault="006F05DB" w:rsidP="006F05DB">
            <w:pPr>
              <w:tabs>
                <w:tab w:val="left" w:pos="-720"/>
              </w:tabs>
              <w:spacing w:after="0" w:line="240" w:lineRule="auto"/>
              <w:rPr>
                <w:rFonts w:ascii="Times New Roman" w:eastAsia="Times New Roman" w:hAnsi="Times New Roman" w:cs="Times New Roman"/>
              </w:rPr>
            </w:pPr>
            <w:r w:rsidRPr="006F05DB">
              <w:rPr>
                <w:rFonts w:ascii="Times New Roman" w:hAnsi="Times New Roman" w:cs="Times New Roman"/>
              </w:rPr>
              <w:t>Laptop</w:t>
            </w:r>
          </w:p>
        </w:tc>
      </w:tr>
      <w:tr w:rsidR="006F05DB" w14:paraId="7A6993A1" w14:textId="77777777" w:rsidTr="006F05DB">
        <w:trPr>
          <w:trHeight w:val="335"/>
        </w:trPr>
        <w:tc>
          <w:tcPr>
            <w:tcW w:w="780" w:type="dxa"/>
          </w:tcPr>
          <w:p w14:paraId="27DEBAA6" w14:textId="123D0CB7" w:rsidR="006F05DB" w:rsidRDefault="006F05DB" w:rsidP="006F05DB">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928" w:type="dxa"/>
            <w:vAlign w:val="center"/>
          </w:tcPr>
          <w:p w14:paraId="26AB4BD9" w14:textId="369239D6"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Internet Access</w:t>
            </w:r>
          </w:p>
        </w:tc>
        <w:tc>
          <w:tcPr>
            <w:tcW w:w="1280" w:type="dxa"/>
            <w:vAlign w:val="center"/>
          </w:tcPr>
          <w:p w14:paraId="148979A2" w14:textId="22C19545"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Wi-Fi</w:t>
            </w:r>
          </w:p>
        </w:tc>
        <w:tc>
          <w:tcPr>
            <w:tcW w:w="2574" w:type="dxa"/>
            <w:vAlign w:val="center"/>
          </w:tcPr>
          <w:p w14:paraId="790BFF5C" w14:textId="77883953"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Used to access Lean Canvas templates and startup references</w:t>
            </w:r>
          </w:p>
        </w:tc>
        <w:tc>
          <w:tcPr>
            <w:tcW w:w="1570" w:type="dxa"/>
            <w:vAlign w:val="center"/>
          </w:tcPr>
          <w:p w14:paraId="5C505F83" w14:textId="400C2D5F"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As required</w:t>
            </w:r>
          </w:p>
        </w:tc>
        <w:tc>
          <w:tcPr>
            <w:tcW w:w="1629" w:type="dxa"/>
            <w:vAlign w:val="center"/>
          </w:tcPr>
          <w:p w14:paraId="126CFE6F" w14:textId="14ED8203" w:rsidR="006F05DB" w:rsidRPr="006F05DB" w:rsidRDefault="006F05DB" w:rsidP="006F05DB">
            <w:pPr>
              <w:tabs>
                <w:tab w:val="left" w:pos="-720"/>
              </w:tabs>
              <w:spacing w:after="0" w:line="240" w:lineRule="auto"/>
              <w:rPr>
                <w:rFonts w:ascii="Times New Roman" w:eastAsia="Times New Roman" w:hAnsi="Times New Roman" w:cs="Times New Roman"/>
              </w:rPr>
            </w:pPr>
            <w:r w:rsidRPr="006F05DB">
              <w:rPr>
                <w:rFonts w:ascii="Times New Roman" w:hAnsi="Times New Roman" w:cs="Times New Roman"/>
              </w:rPr>
              <w:t>Internet Access</w:t>
            </w:r>
          </w:p>
        </w:tc>
      </w:tr>
      <w:tr w:rsidR="006F05DB" w14:paraId="1DE657EF" w14:textId="77777777" w:rsidTr="006F05DB">
        <w:trPr>
          <w:trHeight w:val="335"/>
        </w:trPr>
        <w:tc>
          <w:tcPr>
            <w:tcW w:w="780" w:type="dxa"/>
          </w:tcPr>
          <w:p w14:paraId="09E7DA84" w14:textId="4B1D8CAA" w:rsidR="006F05DB" w:rsidRDefault="006F05DB" w:rsidP="006F05DB">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928" w:type="dxa"/>
            <w:vAlign w:val="center"/>
          </w:tcPr>
          <w:p w14:paraId="1EB6A08B" w14:textId="2E35780B"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Notepad</w:t>
            </w:r>
          </w:p>
        </w:tc>
        <w:tc>
          <w:tcPr>
            <w:tcW w:w="1280" w:type="dxa"/>
            <w:vAlign w:val="center"/>
          </w:tcPr>
          <w:p w14:paraId="5F39BCE0" w14:textId="544B125D"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Classmate</w:t>
            </w:r>
          </w:p>
        </w:tc>
        <w:tc>
          <w:tcPr>
            <w:tcW w:w="2574" w:type="dxa"/>
            <w:vAlign w:val="center"/>
          </w:tcPr>
          <w:p w14:paraId="450FC90C" w14:textId="5F0C67DA"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Used for brainstorming and listing startup ideas</w:t>
            </w:r>
          </w:p>
        </w:tc>
        <w:tc>
          <w:tcPr>
            <w:tcW w:w="1570" w:type="dxa"/>
            <w:vAlign w:val="center"/>
          </w:tcPr>
          <w:p w14:paraId="09A0ABE0" w14:textId="79F90FE0"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1</w:t>
            </w:r>
          </w:p>
        </w:tc>
        <w:tc>
          <w:tcPr>
            <w:tcW w:w="1629" w:type="dxa"/>
            <w:vAlign w:val="center"/>
          </w:tcPr>
          <w:p w14:paraId="73EE7408" w14:textId="76A16642" w:rsidR="006F05DB" w:rsidRPr="006F05DB" w:rsidRDefault="006F05DB" w:rsidP="006F05DB">
            <w:pPr>
              <w:tabs>
                <w:tab w:val="left" w:pos="-720"/>
              </w:tabs>
              <w:spacing w:after="0" w:line="240" w:lineRule="auto"/>
              <w:rPr>
                <w:rFonts w:ascii="Times New Roman" w:eastAsia="Times New Roman" w:hAnsi="Times New Roman" w:cs="Times New Roman"/>
              </w:rPr>
            </w:pPr>
            <w:r w:rsidRPr="006F05DB">
              <w:rPr>
                <w:rFonts w:ascii="Times New Roman" w:hAnsi="Times New Roman" w:cs="Times New Roman"/>
              </w:rPr>
              <w:t>Notepad</w:t>
            </w:r>
          </w:p>
        </w:tc>
      </w:tr>
      <w:tr w:rsidR="006F05DB" w14:paraId="4A6EA858" w14:textId="77777777" w:rsidTr="006F05DB">
        <w:trPr>
          <w:trHeight w:val="335"/>
        </w:trPr>
        <w:tc>
          <w:tcPr>
            <w:tcW w:w="780" w:type="dxa"/>
          </w:tcPr>
          <w:p w14:paraId="1C8CE52B" w14:textId="47AA3AD6" w:rsidR="006F05DB" w:rsidRDefault="006F05DB" w:rsidP="006F05DB">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928" w:type="dxa"/>
            <w:vAlign w:val="center"/>
          </w:tcPr>
          <w:p w14:paraId="644066A7" w14:textId="62E303FA"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Reference Materials</w:t>
            </w:r>
          </w:p>
        </w:tc>
        <w:tc>
          <w:tcPr>
            <w:tcW w:w="1280" w:type="dxa"/>
            <w:vAlign w:val="center"/>
          </w:tcPr>
          <w:p w14:paraId="15AF122D" w14:textId="4F7AC7FD"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Journals</w:t>
            </w:r>
          </w:p>
        </w:tc>
        <w:tc>
          <w:tcPr>
            <w:tcW w:w="2574" w:type="dxa"/>
            <w:vAlign w:val="center"/>
          </w:tcPr>
          <w:p w14:paraId="78590556" w14:textId="70AFF9D2"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Used for studying Lean Canvas model and startup examples</w:t>
            </w:r>
          </w:p>
        </w:tc>
        <w:tc>
          <w:tcPr>
            <w:tcW w:w="1570" w:type="dxa"/>
            <w:vAlign w:val="center"/>
          </w:tcPr>
          <w:p w14:paraId="0A2EAEE7" w14:textId="2A0FDAC3" w:rsidR="006F05DB" w:rsidRPr="006F05DB" w:rsidRDefault="006F05DB" w:rsidP="006F05DB">
            <w:pPr>
              <w:tabs>
                <w:tab w:val="left" w:pos="-720"/>
              </w:tabs>
              <w:spacing w:after="0" w:line="240" w:lineRule="auto"/>
              <w:jc w:val="both"/>
              <w:rPr>
                <w:rFonts w:ascii="Times New Roman" w:eastAsia="Times New Roman" w:hAnsi="Times New Roman" w:cs="Times New Roman"/>
              </w:rPr>
            </w:pPr>
            <w:r w:rsidRPr="006F05DB">
              <w:rPr>
                <w:rFonts w:ascii="Times New Roman" w:hAnsi="Times New Roman" w:cs="Times New Roman"/>
              </w:rPr>
              <w:t>1</w:t>
            </w:r>
          </w:p>
        </w:tc>
        <w:tc>
          <w:tcPr>
            <w:tcW w:w="1629" w:type="dxa"/>
            <w:vAlign w:val="center"/>
          </w:tcPr>
          <w:p w14:paraId="3BF894BB" w14:textId="28DCE285" w:rsidR="006F05DB" w:rsidRPr="006F05DB" w:rsidRDefault="006F05DB" w:rsidP="006F05DB">
            <w:pPr>
              <w:tabs>
                <w:tab w:val="left" w:pos="-720"/>
              </w:tabs>
              <w:spacing w:after="0" w:line="240" w:lineRule="auto"/>
              <w:rPr>
                <w:rFonts w:ascii="Times New Roman" w:eastAsia="Times New Roman" w:hAnsi="Times New Roman" w:cs="Times New Roman"/>
              </w:rPr>
            </w:pPr>
            <w:r w:rsidRPr="006F05DB">
              <w:rPr>
                <w:rFonts w:ascii="Times New Roman" w:hAnsi="Times New Roman" w:cs="Times New Roman"/>
              </w:rPr>
              <w:t>Reference Materials</w:t>
            </w:r>
          </w:p>
        </w:tc>
      </w:tr>
    </w:tbl>
    <w:p w14:paraId="30596EBF" w14:textId="77777777" w:rsidR="003E6CB3" w:rsidRDefault="003E6CB3" w:rsidP="003E6CB3">
      <w:pPr>
        <w:spacing w:before="280" w:after="280" w:line="240" w:lineRule="auto"/>
        <w:rPr>
          <w:sz w:val="10"/>
          <w:szCs w:val="10"/>
        </w:rPr>
      </w:pPr>
    </w:p>
    <w:p w14:paraId="3A86A1D9" w14:textId="77777777" w:rsidR="006F05DB" w:rsidRDefault="006F05DB" w:rsidP="003E6CB3">
      <w:pPr>
        <w:spacing w:before="280" w:after="280" w:line="240" w:lineRule="auto"/>
        <w:rPr>
          <w:sz w:val="10"/>
          <w:szCs w:val="10"/>
        </w:rPr>
      </w:pPr>
    </w:p>
    <w:p w14:paraId="2ACBADD4" w14:textId="77777777" w:rsidR="006F05DB" w:rsidRDefault="006F05DB" w:rsidP="003E6CB3">
      <w:pPr>
        <w:spacing w:before="280" w:after="280" w:line="240" w:lineRule="auto"/>
        <w:rPr>
          <w:sz w:val="10"/>
          <w:szCs w:val="10"/>
        </w:rPr>
      </w:pPr>
    </w:p>
    <w:p w14:paraId="71FA6AA7" w14:textId="2B851F1E" w:rsidR="003E6CB3" w:rsidRDefault="003E6CB3" w:rsidP="00643B64">
      <w:pPr>
        <w:numPr>
          <w:ilvl w:val="0"/>
          <w:numId w:val="138"/>
        </w:numPr>
        <w:spacing w:after="0" w:line="240" w:lineRule="auto"/>
        <w:jc w:val="both"/>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rPr>
        <w:lastRenderedPageBreak/>
        <w:t xml:space="preserve">Actual Procedure Followed </w:t>
      </w:r>
    </w:p>
    <w:p w14:paraId="3EBC8B6F" w14:textId="77777777" w:rsidR="003E6CB3" w:rsidRDefault="003E6CB3" w:rsidP="003E6CB3">
      <w:pPr>
        <w:spacing w:after="0" w:line="240" w:lineRule="auto"/>
        <w:ind w:left="720"/>
        <w:rPr>
          <w:rFonts w:ascii="Times New Roman" w:eastAsia="Times New Roman" w:hAnsi="Times New Roman" w:cs="Times New Roman"/>
        </w:rPr>
      </w:pPr>
    </w:p>
    <w:p w14:paraId="235D8E88" w14:textId="590E2D12"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Selected the mini project idea </w:t>
      </w:r>
      <w:r w:rsidRPr="004C51F3">
        <w:rPr>
          <w:rFonts w:ascii="Times New Roman" w:eastAsia="Times New Roman" w:hAnsi="Times New Roman" w:cs="Times New Roman"/>
          <w:b/>
          <w:bCs/>
        </w:rPr>
        <w:t>Digital Attendance and Productivity Tracker</w:t>
      </w:r>
      <w:r w:rsidRPr="004C51F3">
        <w:rPr>
          <w:rFonts w:ascii="Times New Roman" w:eastAsia="Times New Roman" w:hAnsi="Times New Roman" w:cs="Times New Roman"/>
        </w:rPr>
        <w:t xml:space="preserve"> as the startup concept. </w:t>
      </w:r>
    </w:p>
    <w:p w14:paraId="5731ADF4" w14:textId="09DF4BD9"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Studied the </w:t>
      </w:r>
      <w:r w:rsidRPr="004C51F3">
        <w:rPr>
          <w:rFonts w:ascii="Times New Roman" w:eastAsia="Times New Roman" w:hAnsi="Times New Roman" w:cs="Times New Roman"/>
          <w:b/>
          <w:bCs/>
        </w:rPr>
        <w:t>Lean Canvas business model framework</w:t>
      </w:r>
      <w:r w:rsidRPr="004C51F3">
        <w:rPr>
          <w:rFonts w:ascii="Times New Roman" w:eastAsia="Times New Roman" w:hAnsi="Times New Roman" w:cs="Times New Roman"/>
        </w:rPr>
        <w:t xml:space="preserve"> and understood its nine components. </w:t>
      </w:r>
    </w:p>
    <w:p w14:paraId="27EB4C79" w14:textId="26AB671F"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Identified the main </w:t>
      </w:r>
      <w:r w:rsidRPr="004C51F3">
        <w:rPr>
          <w:rFonts w:ascii="Times New Roman" w:eastAsia="Times New Roman" w:hAnsi="Times New Roman" w:cs="Times New Roman"/>
          <w:b/>
          <w:bCs/>
        </w:rPr>
        <w:t>problem</w:t>
      </w:r>
      <w:r w:rsidRPr="004C51F3">
        <w:rPr>
          <w:rFonts w:ascii="Times New Roman" w:eastAsia="Times New Roman" w:hAnsi="Times New Roman" w:cs="Times New Roman"/>
        </w:rPr>
        <w:t xml:space="preserve">, which is the difficulty teachers and institutions face in managing attendance and monitoring student productivity manually. </w:t>
      </w:r>
    </w:p>
    <w:p w14:paraId="08E187D7" w14:textId="7A47D20E"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Determined the </w:t>
      </w:r>
      <w:r w:rsidRPr="004C51F3">
        <w:rPr>
          <w:rFonts w:ascii="Times New Roman" w:eastAsia="Times New Roman" w:hAnsi="Times New Roman" w:cs="Times New Roman"/>
          <w:b/>
          <w:bCs/>
        </w:rPr>
        <w:t>target customer segments</w:t>
      </w:r>
      <w:r w:rsidRPr="004C51F3">
        <w:rPr>
          <w:rFonts w:ascii="Times New Roman" w:eastAsia="Times New Roman" w:hAnsi="Times New Roman" w:cs="Times New Roman"/>
        </w:rPr>
        <w:t xml:space="preserve">, including educational institutions, teachers, and students who need a digital attendance tracking system. </w:t>
      </w:r>
    </w:p>
    <w:p w14:paraId="4F24FA54" w14:textId="3EF32CA0"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Designed a </w:t>
      </w:r>
      <w:r w:rsidRPr="004C51F3">
        <w:rPr>
          <w:rFonts w:ascii="Times New Roman" w:eastAsia="Times New Roman" w:hAnsi="Times New Roman" w:cs="Times New Roman"/>
          <w:b/>
          <w:bCs/>
        </w:rPr>
        <w:t>technology-based solution</w:t>
      </w:r>
      <w:r w:rsidRPr="004C51F3">
        <w:rPr>
          <w:rFonts w:ascii="Times New Roman" w:eastAsia="Times New Roman" w:hAnsi="Times New Roman" w:cs="Times New Roman"/>
        </w:rPr>
        <w:t xml:space="preserve"> that automatically records attendance and tracks productivity using a web or mobile application. </w:t>
      </w:r>
    </w:p>
    <w:p w14:paraId="58A43D55" w14:textId="1A69C73E" w:rsidR="004C51F3" w:rsidRPr="004C51F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Completed all sections of the </w:t>
      </w:r>
      <w:r w:rsidRPr="004C51F3">
        <w:rPr>
          <w:rFonts w:ascii="Times New Roman" w:eastAsia="Times New Roman" w:hAnsi="Times New Roman" w:cs="Times New Roman"/>
          <w:b/>
          <w:bCs/>
        </w:rPr>
        <w:t>Lean Canvas model</w:t>
      </w:r>
      <w:r w:rsidRPr="004C51F3">
        <w:rPr>
          <w:rFonts w:ascii="Times New Roman" w:eastAsia="Times New Roman" w:hAnsi="Times New Roman" w:cs="Times New Roman"/>
        </w:rPr>
        <w:t xml:space="preserve">, including problem, customer segments, value proposition, solution, channels, revenue streams, cost structure, key metrics, and unfair advantage. </w:t>
      </w:r>
    </w:p>
    <w:p w14:paraId="623DE49C" w14:textId="57D44112" w:rsidR="003E6CB3" w:rsidRDefault="004C51F3" w:rsidP="004C51F3">
      <w:pPr>
        <w:pStyle w:val="ListParagraph"/>
        <w:numPr>
          <w:ilvl w:val="0"/>
          <w:numId w:val="151"/>
        </w:numPr>
        <w:spacing w:after="0" w:line="240"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Reviewed and refined the Lean Canvas to ensure </w:t>
      </w:r>
      <w:r w:rsidRPr="004C51F3">
        <w:rPr>
          <w:rFonts w:ascii="Times New Roman" w:eastAsia="Times New Roman" w:hAnsi="Times New Roman" w:cs="Times New Roman"/>
          <w:b/>
          <w:bCs/>
        </w:rPr>
        <w:t>technical feasibility, market relevance, and practicality</w:t>
      </w:r>
      <w:r w:rsidRPr="004C51F3">
        <w:rPr>
          <w:rFonts w:ascii="Times New Roman" w:eastAsia="Times New Roman" w:hAnsi="Times New Roman" w:cs="Times New Roman"/>
        </w:rPr>
        <w:t>.</w:t>
      </w:r>
    </w:p>
    <w:p w14:paraId="25F64FAF" w14:textId="77777777" w:rsidR="004C51F3" w:rsidRPr="004C51F3" w:rsidRDefault="004C51F3" w:rsidP="004C51F3">
      <w:pPr>
        <w:pStyle w:val="ListParagraph"/>
        <w:spacing w:after="0" w:line="240" w:lineRule="auto"/>
        <w:jc w:val="both"/>
        <w:rPr>
          <w:rFonts w:ascii="Times New Roman" w:eastAsia="Times New Roman" w:hAnsi="Times New Roman" w:cs="Times New Roman"/>
        </w:rPr>
      </w:pPr>
    </w:p>
    <w:p w14:paraId="7B7812DA" w14:textId="2B209F74" w:rsidR="003E6CB3" w:rsidRDefault="003E6CB3" w:rsidP="00643B64">
      <w:pPr>
        <w:numPr>
          <w:ilvl w:val="0"/>
          <w:numId w:val="139"/>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Observations and Data</w:t>
      </w:r>
      <w:r>
        <w:rPr>
          <w:rFonts w:ascii="Times New Roman" w:eastAsia="Times New Roman" w:hAnsi="Times New Roman" w:cs="Times New Roman"/>
          <w:b/>
          <w:bCs/>
          <w:sz w:val="16"/>
          <w:szCs w:val="16"/>
        </w:rPr>
        <w:t xml:space="preserve"> </w:t>
      </w:r>
    </w:p>
    <w:p w14:paraId="487841C3" w14:textId="77777777" w:rsidR="003E6CB3" w:rsidRDefault="003E6CB3" w:rsidP="003E6CB3">
      <w:pPr>
        <w:spacing w:after="0" w:line="240" w:lineRule="auto"/>
        <w:ind w:left="567"/>
        <w:jc w:val="both"/>
        <w:rPr>
          <w:rFonts w:ascii="Times New Roman" w:eastAsia="Times New Roman" w:hAnsi="Times New Roman" w:cs="Times New Roman"/>
          <w:b/>
          <w:bCs/>
          <w:sz w:val="10"/>
          <w:szCs w:val="10"/>
        </w:rPr>
      </w:pPr>
    </w:p>
    <w:p w14:paraId="487FA663" w14:textId="77777777" w:rsidR="003E6CB3" w:rsidRDefault="003E6CB3" w:rsidP="003E6CB3">
      <w:pPr>
        <w:spacing w:after="0" w:line="240" w:lineRule="auto"/>
        <w:ind w:left="567"/>
        <w:jc w:val="center"/>
        <w:rPr>
          <w:rFonts w:ascii="Times New Roman" w:eastAsia="Times New Roman" w:hAnsi="Times New Roman" w:cs="Times New Roman"/>
          <w:b/>
          <w:bCs/>
          <w:sz w:val="10"/>
          <w:szCs w:val="10"/>
        </w:rPr>
      </w:pPr>
    </w:p>
    <w:tbl>
      <w:tblPr>
        <w:tblStyle w:val="Style55"/>
        <w:tblW w:w="94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0"/>
        <w:gridCol w:w="4046"/>
        <w:gridCol w:w="4476"/>
      </w:tblGrid>
      <w:tr w:rsidR="003E6CB3" w14:paraId="17196C00" w14:textId="77777777" w:rsidTr="004C51F3">
        <w:trPr>
          <w:trHeight w:val="309"/>
          <w:tblHeader/>
          <w:jc w:val="center"/>
        </w:trPr>
        <w:tc>
          <w:tcPr>
            <w:tcW w:w="890" w:type="dxa"/>
          </w:tcPr>
          <w:p w14:paraId="641F07EB"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4046" w:type="dxa"/>
          </w:tcPr>
          <w:p w14:paraId="157FA80D" w14:textId="42666AF8" w:rsidR="003E6CB3" w:rsidRDefault="00093777" w:rsidP="008F4E9F">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Venture Identified</w:t>
            </w:r>
          </w:p>
        </w:tc>
        <w:tc>
          <w:tcPr>
            <w:tcW w:w="4476" w:type="dxa"/>
          </w:tcPr>
          <w:p w14:paraId="5D5EC0DB" w14:textId="77777777" w:rsidR="003E6CB3" w:rsidRDefault="003E6CB3" w:rsidP="008F4E9F">
            <w:pPr>
              <w:tabs>
                <w:tab w:val="left" w:pos="108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Remarks</w:t>
            </w:r>
          </w:p>
        </w:tc>
      </w:tr>
      <w:tr w:rsidR="004C51F3" w14:paraId="5B028DF5" w14:textId="77777777" w:rsidTr="004C51F3">
        <w:trPr>
          <w:trHeight w:val="298"/>
          <w:jc w:val="center"/>
        </w:trPr>
        <w:tc>
          <w:tcPr>
            <w:tcW w:w="890" w:type="dxa"/>
          </w:tcPr>
          <w:p w14:paraId="134961B0" w14:textId="77777777" w:rsidR="004C51F3" w:rsidRDefault="004C51F3" w:rsidP="004C51F3">
            <w:pPr>
              <w:numPr>
                <w:ilvl w:val="0"/>
                <w:numId w:val="131"/>
              </w:numPr>
              <w:spacing w:after="0" w:line="240" w:lineRule="auto"/>
              <w:ind w:left="307"/>
              <w:jc w:val="center"/>
              <w:rPr>
                <w:rFonts w:ascii="Calibri" w:eastAsia="Calibri" w:hAnsi="Calibri" w:cs="Calibri"/>
                <w:color w:val="000000"/>
                <w:sz w:val="20"/>
                <w:szCs w:val="20"/>
              </w:rPr>
            </w:pPr>
          </w:p>
        </w:tc>
        <w:tc>
          <w:tcPr>
            <w:tcW w:w="4046" w:type="dxa"/>
            <w:vAlign w:val="center"/>
          </w:tcPr>
          <w:p w14:paraId="01356672" w14:textId="5FA5AEFA" w:rsidR="004C51F3" w:rsidRDefault="004C51F3" w:rsidP="004C51F3">
            <w:pPr>
              <w:spacing w:after="0" w:line="240" w:lineRule="auto"/>
              <w:jc w:val="center"/>
              <w:rPr>
                <w:color w:val="000000"/>
                <w:sz w:val="20"/>
                <w:szCs w:val="20"/>
              </w:rPr>
            </w:pPr>
            <w:r w:rsidRPr="004C51F3">
              <w:rPr>
                <w:rFonts w:ascii="Times New Roman" w:eastAsia="Times New Roman" w:hAnsi="Times New Roman" w:cs="Times New Roman"/>
              </w:rPr>
              <w:t>Problem Identification</w:t>
            </w:r>
          </w:p>
        </w:tc>
        <w:tc>
          <w:tcPr>
            <w:tcW w:w="4476" w:type="dxa"/>
            <w:vAlign w:val="center"/>
          </w:tcPr>
          <w:p w14:paraId="78A7DE28" w14:textId="339BF341" w:rsidR="004C51F3" w:rsidRDefault="004C51F3" w:rsidP="004C51F3">
            <w:pPr>
              <w:spacing w:after="0" w:line="240" w:lineRule="auto"/>
              <w:rPr>
                <w:color w:val="000000"/>
                <w:sz w:val="20"/>
                <w:szCs w:val="20"/>
              </w:rPr>
            </w:pPr>
            <w:r w:rsidRPr="004C51F3">
              <w:rPr>
                <w:rFonts w:ascii="Times New Roman" w:eastAsia="Times New Roman" w:hAnsi="Times New Roman" w:cs="Times New Roman"/>
              </w:rPr>
              <w:t>Manual attendance tracking is time-consuming and inefficient</w:t>
            </w:r>
          </w:p>
        </w:tc>
      </w:tr>
      <w:tr w:rsidR="004C51F3" w14:paraId="33793F70" w14:textId="77777777" w:rsidTr="004C51F3">
        <w:trPr>
          <w:trHeight w:val="278"/>
          <w:jc w:val="center"/>
        </w:trPr>
        <w:tc>
          <w:tcPr>
            <w:tcW w:w="890" w:type="dxa"/>
          </w:tcPr>
          <w:p w14:paraId="0C0CC4E7" w14:textId="77777777" w:rsidR="004C51F3" w:rsidRDefault="004C51F3" w:rsidP="004C51F3">
            <w:pPr>
              <w:numPr>
                <w:ilvl w:val="0"/>
                <w:numId w:val="131"/>
              </w:numPr>
              <w:spacing w:after="0" w:line="240" w:lineRule="auto"/>
              <w:ind w:left="307"/>
              <w:jc w:val="center"/>
              <w:rPr>
                <w:rFonts w:ascii="Calibri" w:eastAsia="Calibri" w:hAnsi="Calibri" w:cs="Calibri"/>
                <w:color w:val="000000"/>
                <w:sz w:val="20"/>
                <w:szCs w:val="20"/>
              </w:rPr>
            </w:pPr>
          </w:p>
        </w:tc>
        <w:tc>
          <w:tcPr>
            <w:tcW w:w="4046" w:type="dxa"/>
            <w:vAlign w:val="center"/>
          </w:tcPr>
          <w:p w14:paraId="60EA7DAD" w14:textId="3F11F6C8" w:rsidR="004C51F3" w:rsidRDefault="004C51F3" w:rsidP="004C51F3">
            <w:pPr>
              <w:spacing w:after="0" w:line="240" w:lineRule="auto"/>
              <w:jc w:val="center"/>
              <w:rPr>
                <w:color w:val="000000"/>
                <w:sz w:val="20"/>
                <w:szCs w:val="20"/>
              </w:rPr>
            </w:pPr>
            <w:r w:rsidRPr="004C51F3">
              <w:rPr>
                <w:rFonts w:ascii="Times New Roman" w:eastAsia="Times New Roman" w:hAnsi="Times New Roman" w:cs="Times New Roman"/>
              </w:rPr>
              <w:t>Customer Segments</w:t>
            </w:r>
          </w:p>
        </w:tc>
        <w:tc>
          <w:tcPr>
            <w:tcW w:w="4476" w:type="dxa"/>
            <w:vAlign w:val="center"/>
          </w:tcPr>
          <w:p w14:paraId="1EE432B0" w14:textId="26DD11E9" w:rsidR="004C51F3" w:rsidRDefault="004C51F3" w:rsidP="004C51F3">
            <w:pPr>
              <w:spacing w:after="0" w:line="240" w:lineRule="auto"/>
              <w:rPr>
                <w:color w:val="000000"/>
                <w:sz w:val="20"/>
                <w:szCs w:val="20"/>
              </w:rPr>
            </w:pPr>
            <w:r w:rsidRPr="004C51F3">
              <w:rPr>
                <w:rFonts w:ascii="Times New Roman" w:eastAsia="Times New Roman" w:hAnsi="Times New Roman" w:cs="Times New Roman"/>
              </w:rPr>
              <w:t>Educational institutions, teachers, and students</w:t>
            </w:r>
          </w:p>
        </w:tc>
      </w:tr>
      <w:tr w:rsidR="004C51F3" w14:paraId="733BCF32" w14:textId="77777777" w:rsidTr="004C51F3">
        <w:trPr>
          <w:trHeight w:val="278"/>
          <w:jc w:val="center"/>
        </w:trPr>
        <w:tc>
          <w:tcPr>
            <w:tcW w:w="890" w:type="dxa"/>
          </w:tcPr>
          <w:p w14:paraId="4D8379B0" w14:textId="77777777" w:rsidR="004C51F3" w:rsidRDefault="004C51F3" w:rsidP="004C51F3">
            <w:pPr>
              <w:numPr>
                <w:ilvl w:val="0"/>
                <w:numId w:val="131"/>
              </w:numPr>
              <w:spacing w:after="0" w:line="240" w:lineRule="auto"/>
              <w:ind w:left="307"/>
              <w:jc w:val="center"/>
              <w:rPr>
                <w:rFonts w:ascii="Calibri" w:eastAsia="Calibri" w:hAnsi="Calibri" w:cs="Calibri"/>
                <w:color w:val="000000"/>
                <w:sz w:val="20"/>
                <w:szCs w:val="20"/>
              </w:rPr>
            </w:pPr>
          </w:p>
        </w:tc>
        <w:tc>
          <w:tcPr>
            <w:tcW w:w="4046" w:type="dxa"/>
            <w:vAlign w:val="center"/>
          </w:tcPr>
          <w:p w14:paraId="47E03226" w14:textId="7A9CD49F" w:rsidR="004C51F3" w:rsidRDefault="004C51F3" w:rsidP="004C51F3">
            <w:pPr>
              <w:spacing w:after="0" w:line="240" w:lineRule="auto"/>
              <w:jc w:val="center"/>
              <w:rPr>
                <w:color w:val="000000"/>
                <w:sz w:val="20"/>
                <w:szCs w:val="20"/>
              </w:rPr>
            </w:pPr>
            <w:r w:rsidRPr="004C51F3">
              <w:rPr>
                <w:rFonts w:ascii="Times New Roman" w:eastAsia="Times New Roman" w:hAnsi="Times New Roman" w:cs="Times New Roman"/>
              </w:rPr>
              <w:t>Value Proposition</w:t>
            </w:r>
          </w:p>
        </w:tc>
        <w:tc>
          <w:tcPr>
            <w:tcW w:w="4476" w:type="dxa"/>
            <w:vAlign w:val="center"/>
          </w:tcPr>
          <w:p w14:paraId="7EF0B424" w14:textId="270CA1C1" w:rsidR="004C51F3" w:rsidRDefault="004C51F3" w:rsidP="004C51F3">
            <w:pPr>
              <w:spacing w:after="0" w:line="240" w:lineRule="auto"/>
              <w:rPr>
                <w:color w:val="000000"/>
                <w:sz w:val="20"/>
                <w:szCs w:val="20"/>
              </w:rPr>
            </w:pPr>
            <w:r w:rsidRPr="004C51F3">
              <w:rPr>
                <w:rFonts w:ascii="Times New Roman" w:eastAsia="Times New Roman" w:hAnsi="Times New Roman" w:cs="Times New Roman"/>
              </w:rPr>
              <w:t>Automated attendance and productivity monitoring system</w:t>
            </w:r>
          </w:p>
        </w:tc>
      </w:tr>
      <w:tr w:rsidR="004C51F3" w14:paraId="4FA11AED" w14:textId="77777777" w:rsidTr="004C51F3">
        <w:trPr>
          <w:trHeight w:val="268"/>
          <w:jc w:val="center"/>
        </w:trPr>
        <w:tc>
          <w:tcPr>
            <w:tcW w:w="890" w:type="dxa"/>
          </w:tcPr>
          <w:p w14:paraId="5888B6C3" w14:textId="77777777" w:rsidR="004C51F3" w:rsidRDefault="004C51F3" w:rsidP="004C51F3">
            <w:pPr>
              <w:numPr>
                <w:ilvl w:val="0"/>
                <w:numId w:val="131"/>
              </w:numPr>
              <w:spacing w:after="0" w:line="240" w:lineRule="auto"/>
              <w:ind w:left="307"/>
              <w:jc w:val="center"/>
              <w:rPr>
                <w:rFonts w:ascii="Calibri" w:eastAsia="Calibri" w:hAnsi="Calibri" w:cs="Calibri"/>
                <w:color w:val="000000"/>
                <w:sz w:val="20"/>
                <w:szCs w:val="20"/>
              </w:rPr>
            </w:pPr>
          </w:p>
        </w:tc>
        <w:tc>
          <w:tcPr>
            <w:tcW w:w="4046" w:type="dxa"/>
            <w:vAlign w:val="center"/>
          </w:tcPr>
          <w:p w14:paraId="0FD82B96" w14:textId="4552741C" w:rsidR="004C51F3" w:rsidRDefault="004C51F3" w:rsidP="004C51F3">
            <w:pPr>
              <w:spacing w:after="0" w:line="240" w:lineRule="auto"/>
              <w:jc w:val="center"/>
              <w:rPr>
                <w:color w:val="000000"/>
                <w:sz w:val="20"/>
                <w:szCs w:val="20"/>
              </w:rPr>
            </w:pPr>
            <w:r w:rsidRPr="004C51F3">
              <w:rPr>
                <w:rFonts w:ascii="Times New Roman" w:eastAsia="Times New Roman" w:hAnsi="Times New Roman" w:cs="Times New Roman"/>
              </w:rPr>
              <w:t>Solution Offered</w:t>
            </w:r>
          </w:p>
        </w:tc>
        <w:tc>
          <w:tcPr>
            <w:tcW w:w="4476" w:type="dxa"/>
            <w:vAlign w:val="center"/>
          </w:tcPr>
          <w:p w14:paraId="730CDDAD" w14:textId="4FFD850E" w:rsidR="004C51F3" w:rsidRDefault="004C51F3" w:rsidP="004C51F3">
            <w:pPr>
              <w:spacing w:after="0" w:line="240" w:lineRule="auto"/>
              <w:rPr>
                <w:color w:val="000000"/>
                <w:sz w:val="20"/>
                <w:szCs w:val="20"/>
              </w:rPr>
            </w:pPr>
            <w:r w:rsidRPr="004C51F3">
              <w:rPr>
                <w:rFonts w:ascii="Times New Roman" w:eastAsia="Times New Roman" w:hAnsi="Times New Roman" w:cs="Times New Roman"/>
              </w:rPr>
              <w:t>Web or mobile platform for attendance tracking and performance insights</w:t>
            </w:r>
          </w:p>
        </w:tc>
      </w:tr>
      <w:tr w:rsidR="004C51F3" w14:paraId="4CC43C67" w14:textId="77777777" w:rsidTr="004C51F3">
        <w:trPr>
          <w:trHeight w:val="268"/>
          <w:jc w:val="center"/>
        </w:trPr>
        <w:tc>
          <w:tcPr>
            <w:tcW w:w="890" w:type="dxa"/>
          </w:tcPr>
          <w:p w14:paraId="12BB5300" w14:textId="77777777" w:rsidR="004C51F3" w:rsidRDefault="004C51F3" w:rsidP="004C51F3">
            <w:pPr>
              <w:numPr>
                <w:ilvl w:val="0"/>
                <w:numId w:val="131"/>
              </w:numPr>
              <w:spacing w:after="0" w:line="240" w:lineRule="auto"/>
              <w:ind w:left="307"/>
              <w:jc w:val="center"/>
              <w:rPr>
                <w:rFonts w:ascii="Calibri" w:eastAsia="Calibri" w:hAnsi="Calibri" w:cs="Calibri"/>
                <w:color w:val="000000"/>
                <w:sz w:val="20"/>
                <w:szCs w:val="20"/>
              </w:rPr>
            </w:pPr>
          </w:p>
        </w:tc>
        <w:tc>
          <w:tcPr>
            <w:tcW w:w="4046" w:type="dxa"/>
            <w:vAlign w:val="center"/>
          </w:tcPr>
          <w:p w14:paraId="376BE6FD" w14:textId="5ECB0A1C" w:rsidR="004C51F3" w:rsidRDefault="004C51F3" w:rsidP="004C51F3">
            <w:pPr>
              <w:spacing w:after="0" w:line="240" w:lineRule="auto"/>
              <w:jc w:val="center"/>
              <w:rPr>
                <w:color w:val="000000"/>
                <w:sz w:val="20"/>
                <w:szCs w:val="20"/>
              </w:rPr>
            </w:pPr>
            <w:r w:rsidRPr="004C51F3">
              <w:rPr>
                <w:rFonts w:ascii="Times New Roman" w:eastAsia="Times New Roman" w:hAnsi="Times New Roman" w:cs="Times New Roman"/>
              </w:rPr>
              <w:t>Revenue Model</w:t>
            </w:r>
          </w:p>
        </w:tc>
        <w:tc>
          <w:tcPr>
            <w:tcW w:w="4476" w:type="dxa"/>
            <w:vAlign w:val="center"/>
          </w:tcPr>
          <w:p w14:paraId="41895665" w14:textId="42F8AD92" w:rsidR="004C51F3" w:rsidRDefault="004C51F3" w:rsidP="004C51F3">
            <w:pPr>
              <w:spacing w:after="0" w:line="240" w:lineRule="auto"/>
              <w:rPr>
                <w:color w:val="000000"/>
                <w:sz w:val="20"/>
                <w:szCs w:val="20"/>
              </w:rPr>
            </w:pPr>
            <w:r w:rsidRPr="004C51F3">
              <w:rPr>
                <w:rFonts w:ascii="Times New Roman" w:eastAsia="Times New Roman" w:hAnsi="Times New Roman" w:cs="Times New Roman"/>
              </w:rPr>
              <w:t>Subscription-based service for institutions and premium features</w:t>
            </w:r>
          </w:p>
        </w:tc>
      </w:tr>
    </w:tbl>
    <w:p w14:paraId="7A957307" w14:textId="77777777" w:rsidR="004C51F3" w:rsidRDefault="004C51F3" w:rsidP="004C51F3">
      <w:pPr>
        <w:spacing w:after="0" w:line="240" w:lineRule="auto"/>
        <w:rPr>
          <w:rFonts w:ascii="Times New Roman" w:eastAsia="Times New Roman" w:hAnsi="Times New Roman" w:cs="Times New Roman"/>
        </w:rPr>
      </w:pPr>
    </w:p>
    <w:p w14:paraId="0573B989" w14:textId="5D18F521" w:rsidR="003E6CB3" w:rsidRPr="006F05DB" w:rsidRDefault="003E6CB3" w:rsidP="00643B64">
      <w:pPr>
        <w:numPr>
          <w:ilvl w:val="0"/>
          <w:numId w:val="139"/>
        </w:numPr>
        <w:spacing w:after="0" w:line="240" w:lineRule="auto"/>
        <w:ind w:left="567" w:hanging="567"/>
        <w:jc w:val="both"/>
        <w:rPr>
          <w:rFonts w:ascii="Times New Roman" w:eastAsia="Times New Roman" w:hAnsi="Times New Roman" w:cs="Times New Roman"/>
          <w:b/>
          <w:bCs/>
          <w:sz w:val="16"/>
          <w:szCs w:val="16"/>
        </w:rPr>
      </w:pPr>
      <w:r>
        <w:rPr>
          <w:rFonts w:ascii="Times New Roman" w:eastAsia="Times New Roman" w:hAnsi="Times New Roman" w:cs="Times New Roman"/>
          <w:b/>
          <w:bCs/>
        </w:rPr>
        <w:t xml:space="preserve">Results/Observations </w:t>
      </w:r>
    </w:p>
    <w:p w14:paraId="0CCD7D2F" w14:textId="77777777" w:rsidR="006F05DB" w:rsidRDefault="006F05DB" w:rsidP="006F05DB">
      <w:pPr>
        <w:spacing w:after="0" w:line="240" w:lineRule="auto"/>
        <w:ind w:left="567"/>
        <w:jc w:val="both"/>
        <w:rPr>
          <w:rFonts w:ascii="Times New Roman" w:eastAsia="Times New Roman" w:hAnsi="Times New Roman" w:cs="Times New Roman"/>
          <w:b/>
          <w:bCs/>
          <w:sz w:val="16"/>
          <w:szCs w:val="16"/>
        </w:rPr>
      </w:pPr>
    </w:p>
    <w:p w14:paraId="45860C2A" w14:textId="56EA1815" w:rsidR="004C51F3" w:rsidRPr="004C51F3" w:rsidRDefault="004C51F3" w:rsidP="004C51F3">
      <w:pPr>
        <w:pStyle w:val="ListParagraph"/>
        <w:numPr>
          <w:ilvl w:val="0"/>
          <w:numId w:val="152"/>
        </w:numPr>
        <w:spacing w:after="0" w:line="276"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The Lean Canvas model clearly defines the business structure of the Digital Attendance and Productivity Tracker startup idea. </w:t>
      </w:r>
    </w:p>
    <w:p w14:paraId="428D8AEA" w14:textId="6B798BCE" w:rsidR="004C51F3" w:rsidRPr="004C51F3" w:rsidRDefault="004C51F3" w:rsidP="004C51F3">
      <w:pPr>
        <w:pStyle w:val="ListParagraph"/>
        <w:numPr>
          <w:ilvl w:val="0"/>
          <w:numId w:val="152"/>
        </w:numPr>
        <w:spacing w:after="0" w:line="276" w:lineRule="auto"/>
        <w:jc w:val="both"/>
        <w:rPr>
          <w:rFonts w:ascii="Times New Roman" w:eastAsia="Times New Roman" w:hAnsi="Times New Roman" w:cs="Times New Roman"/>
        </w:rPr>
      </w:pPr>
      <w:r w:rsidRPr="004C51F3">
        <w:rPr>
          <w:rFonts w:ascii="Times New Roman" w:eastAsia="Times New Roman" w:hAnsi="Times New Roman" w:cs="Times New Roman"/>
        </w:rPr>
        <w:t xml:space="preserve">The product provides value by reducing manual attendance work and offering productivity insights for students and teachers. </w:t>
      </w:r>
    </w:p>
    <w:p w14:paraId="23AC6EF1" w14:textId="2A38CC0B" w:rsidR="003E6CB3" w:rsidRDefault="004C51F3" w:rsidP="004C51F3">
      <w:pPr>
        <w:pStyle w:val="ListParagraph"/>
        <w:numPr>
          <w:ilvl w:val="0"/>
          <w:numId w:val="152"/>
        </w:numPr>
        <w:spacing w:after="0" w:line="276" w:lineRule="auto"/>
        <w:jc w:val="both"/>
        <w:rPr>
          <w:rFonts w:ascii="Times New Roman" w:eastAsia="Times New Roman" w:hAnsi="Times New Roman" w:cs="Times New Roman"/>
        </w:rPr>
      </w:pPr>
      <w:r w:rsidRPr="004C51F3">
        <w:rPr>
          <w:rFonts w:ascii="Times New Roman" w:eastAsia="Times New Roman" w:hAnsi="Times New Roman" w:cs="Times New Roman"/>
        </w:rPr>
        <w:t>The analysis shows that the system has potential demand in schools, colleges, and training institutions.</w:t>
      </w:r>
    </w:p>
    <w:p w14:paraId="720CBD4D" w14:textId="77777777" w:rsidR="004C51F3" w:rsidRPr="004C51F3" w:rsidRDefault="004C51F3" w:rsidP="004C51F3">
      <w:pPr>
        <w:pStyle w:val="ListParagraph"/>
        <w:numPr>
          <w:ilvl w:val="0"/>
          <w:numId w:val="152"/>
        </w:numPr>
        <w:spacing w:after="0" w:line="276" w:lineRule="auto"/>
        <w:jc w:val="both"/>
        <w:rPr>
          <w:rFonts w:ascii="Times New Roman" w:eastAsia="Times New Roman" w:hAnsi="Times New Roman" w:cs="Times New Roman"/>
        </w:rPr>
      </w:pPr>
    </w:p>
    <w:p w14:paraId="1C4B6A83" w14:textId="63ABCA51" w:rsidR="003E6CB3" w:rsidRDefault="003E6CB3" w:rsidP="00756A07">
      <w:pPr>
        <w:numPr>
          <w:ilvl w:val="0"/>
          <w:numId w:val="139"/>
        </w:numPr>
        <w:spacing w:after="0" w:line="240" w:lineRule="auto"/>
        <w:ind w:left="567" w:hanging="540"/>
        <w:rPr>
          <w:rFonts w:ascii="Times New Roman" w:eastAsia="Times New Roman" w:hAnsi="Times New Roman" w:cs="Times New Roman"/>
          <w:sz w:val="10"/>
          <w:szCs w:val="10"/>
        </w:rPr>
      </w:pPr>
      <w:r>
        <w:rPr>
          <w:rFonts w:ascii="Times New Roman" w:eastAsia="Times New Roman" w:hAnsi="Times New Roman" w:cs="Times New Roman"/>
          <w:b/>
          <w:bCs/>
        </w:rPr>
        <w:t>Interpretation of Results</w:t>
      </w:r>
    </w:p>
    <w:p w14:paraId="79B8CBF3" w14:textId="77777777" w:rsidR="00756A07" w:rsidRPr="00756A07" w:rsidRDefault="00756A07" w:rsidP="00756A07">
      <w:pPr>
        <w:spacing w:after="0" w:line="240" w:lineRule="auto"/>
        <w:ind w:left="567"/>
        <w:rPr>
          <w:rFonts w:ascii="Times New Roman" w:eastAsia="Times New Roman" w:hAnsi="Times New Roman" w:cs="Times New Roman"/>
          <w:sz w:val="10"/>
          <w:szCs w:val="10"/>
        </w:rPr>
      </w:pPr>
    </w:p>
    <w:p w14:paraId="1D0419AF" w14:textId="77777777" w:rsidR="004C51F3" w:rsidRDefault="004C51F3" w:rsidP="004C51F3">
      <w:pPr>
        <w:tabs>
          <w:tab w:val="left" w:pos="-720"/>
        </w:tabs>
        <w:spacing w:after="0" w:line="276" w:lineRule="auto"/>
        <w:ind w:left="284" w:firstLine="567"/>
        <w:jc w:val="both"/>
        <w:rPr>
          <w:rFonts w:ascii="Times New Roman" w:eastAsia="Times New Roman" w:hAnsi="Times New Roman" w:cs="Times New Roman"/>
        </w:rPr>
      </w:pPr>
      <w:r w:rsidRPr="004C51F3">
        <w:rPr>
          <w:rFonts w:ascii="Times New Roman" w:eastAsia="Times New Roman" w:hAnsi="Times New Roman" w:cs="Times New Roman"/>
        </w:rPr>
        <w:t xml:space="preserve">The Lean Canvas framework helps in understanding the entire startup model in a clear and structured way. It helps identify the main problem, define the target users, and plan how the product will generate value and revenue. For the </w:t>
      </w:r>
      <w:r w:rsidRPr="004C51F3">
        <w:rPr>
          <w:rFonts w:ascii="Times New Roman" w:eastAsia="Times New Roman" w:hAnsi="Times New Roman" w:cs="Times New Roman"/>
          <w:b/>
          <w:bCs/>
        </w:rPr>
        <w:t>Digital Attendance and Productivity Tracker</w:t>
      </w:r>
      <w:r w:rsidRPr="004C51F3">
        <w:rPr>
          <w:rFonts w:ascii="Times New Roman" w:eastAsia="Times New Roman" w:hAnsi="Times New Roman" w:cs="Times New Roman"/>
        </w:rPr>
        <w:t>, the Lean Canvas shows that the idea is practical and aligns with the growing use of digital tools in education.</w:t>
      </w:r>
    </w:p>
    <w:p w14:paraId="1441D977" w14:textId="0554B082" w:rsidR="003E6CB3" w:rsidRDefault="003E6CB3" w:rsidP="004C51F3">
      <w:pPr>
        <w:tabs>
          <w:tab w:val="left" w:pos="-720"/>
        </w:tabs>
        <w:spacing w:after="0" w:line="276" w:lineRule="auto"/>
        <w:ind w:left="284" w:firstLine="567"/>
        <w:jc w:val="both"/>
        <w:rPr>
          <w:rFonts w:ascii="Times New Roman" w:eastAsia="Times New Roman" w:hAnsi="Times New Roman" w:cs="Times New Roman"/>
          <w:b/>
          <w:bCs/>
          <w:sz w:val="16"/>
          <w:szCs w:val="16"/>
        </w:rPr>
      </w:pPr>
      <w:r>
        <w:rPr>
          <w:rFonts w:ascii="Times New Roman" w:eastAsia="Times New Roman" w:hAnsi="Times New Roman" w:cs="Times New Roman"/>
        </w:rPr>
        <w:t xml:space="preserve"> </w:t>
      </w:r>
    </w:p>
    <w:p w14:paraId="59BC006E" w14:textId="023024AA" w:rsidR="00756A07" w:rsidRPr="00756A07" w:rsidRDefault="003E6CB3" w:rsidP="00756A07">
      <w:pPr>
        <w:numPr>
          <w:ilvl w:val="0"/>
          <w:numId w:val="139"/>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 Conclusions</w:t>
      </w:r>
    </w:p>
    <w:p w14:paraId="6CCA32B8" w14:textId="77777777" w:rsidR="003E6CB3" w:rsidRDefault="003E6CB3" w:rsidP="003E6CB3">
      <w:pPr>
        <w:spacing w:after="0" w:line="240" w:lineRule="auto"/>
        <w:ind w:left="567"/>
        <w:jc w:val="both"/>
        <w:rPr>
          <w:rFonts w:ascii="Times New Roman" w:eastAsia="Times New Roman" w:hAnsi="Times New Roman" w:cs="Times New Roman"/>
          <w:sz w:val="10"/>
          <w:szCs w:val="10"/>
        </w:rPr>
      </w:pPr>
    </w:p>
    <w:p w14:paraId="15948CBA" w14:textId="77777777" w:rsidR="004C51F3" w:rsidRDefault="004C51F3" w:rsidP="004C51F3">
      <w:pPr>
        <w:spacing w:after="0" w:line="276" w:lineRule="auto"/>
        <w:ind w:left="284" w:firstLine="425"/>
        <w:jc w:val="both"/>
        <w:rPr>
          <w:rFonts w:ascii="Times New Roman" w:eastAsia="Times New Roman" w:hAnsi="Times New Roman" w:cs="Times New Roman"/>
        </w:rPr>
      </w:pPr>
      <w:r w:rsidRPr="004C51F3">
        <w:rPr>
          <w:rFonts w:ascii="Times New Roman" w:eastAsia="Times New Roman" w:hAnsi="Times New Roman" w:cs="Times New Roman"/>
        </w:rPr>
        <w:t xml:space="preserve">The Lean Canvas analysis shows that the </w:t>
      </w:r>
      <w:r w:rsidRPr="004C51F3">
        <w:rPr>
          <w:rFonts w:ascii="Times New Roman" w:eastAsia="Times New Roman" w:hAnsi="Times New Roman" w:cs="Times New Roman"/>
          <w:b/>
          <w:bCs/>
        </w:rPr>
        <w:t>Digital Attendance and Productivity Tracker</w:t>
      </w:r>
      <w:r w:rsidRPr="004C51F3">
        <w:rPr>
          <w:rFonts w:ascii="Times New Roman" w:eastAsia="Times New Roman" w:hAnsi="Times New Roman" w:cs="Times New Roman"/>
        </w:rPr>
        <w:t xml:space="preserve"> </w:t>
      </w:r>
      <w:proofErr w:type="gramStart"/>
      <w:r w:rsidRPr="004C51F3">
        <w:rPr>
          <w:rFonts w:ascii="Times New Roman" w:eastAsia="Times New Roman" w:hAnsi="Times New Roman" w:cs="Times New Roman"/>
        </w:rPr>
        <w:t>is</w:t>
      </w:r>
      <w:proofErr w:type="gramEnd"/>
      <w:r w:rsidRPr="004C51F3">
        <w:rPr>
          <w:rFonts w:ascii="Times New Roman" w:eastAsia="Times New Roman" w:hAnsi="Times New Roman" w:cs="Times New Roman"/>
        </w:rPr>
        <w:t xml:space="preserve"> a feasible startup idea with a clear problem–solution fit. The system has potential to improve attendance management and academic productivity in educational institutions. Using the Lean Canvas model also helped in organizing the business idea and identifying improvements needed for successful implementation.</w:t>
      </w:r>
    </w:p>
    <w:p w14:paraId="7E57A662" w14:textId="4083A66D" w:rsidR="003E6CB3" w:rsidRPr="006F05DB" w:rsidRDefault="003E6CB3" w:rsidP="004C51F3">
      <w:pPr>
        <w:spacing w:after="0" w:line="276" w:lineRule="auto"/>
        <w:ind w:left="284" w:firstLine="425"/>
        <w:jc w:val="both"/>
        <w:rPr>
          <w:rFonts w:ascii="Times New Roman" w:eastAsia="Times New Roman" w:hAnsi="Times New Roman" w:cs="Times New Roman"/>
        </w:rPr>
      </w:pPr>
      <w:r>
        <w:rPr>
          <w:rFonts w:ascii="Times New Roman" w:eastAsia="Times New Roman" w:hAnsi="Times New Roman" w:cs="Times New Roman"/>
        </w:rPr>
        <w:t xml:space="preserve"> </w:t>
      </w:r>
    </w:p>
    <w:p w14:paraId="0396E8C1" w14:textId="77777777" w:rsidR="003E6CB3" w:rsidRDefault="003E6CB3" w:rsidP="00643B64">
      <w:pPr>
        <w:numPr>
          <w:ilvl w:val="0"/>
          <w:numId w:val="139"/>
        </w:numPr>
        <w:spacing w:after="0" w:line="240" w:lineRule="auto"/>
        <w:ind w:left="432"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p>
    <w:p w14:paraId="2BEADE8E" w14:textId="77777777" w:rsidR="00165963" w:rsidRDefault="00165963" w:rsidP="00643B64">
      <w:pPr>
        <w:pStyle w:val="NormalWeb"/>
        <w:numPr>
          <w:ilvl w:val="0"/>
          <w:numId w:val="84"/>
        </w:numPr>
        <w:ind w:left="270"/>
      </w:pPr>
      <w:proofErr w:type="spellStart"/>
      <w:r w:rsidRPr="00165963">
        <w:rPr>
          <w:b/>
          <w:bCs/>
          <w:i/>
          <w:iCs/>
          <w:u w:val="single"/>
        </w:rPr>
        <w:lastRenderedPageBreak/>
        <w:t>Analyze</w:t>
      </w:r>
      <w:proofErr w:type="spellEnd"/>
      <w:r>
        <w:t xml:space="preserve"> how customer segment identification strengthens the Lean Canvas of a CSE/AIML/DSCS/DS venture.</w:t>
      </w:r>
    </w:p>
    <w:p w14:paraId="20163A7B" w14:textId="4C8BD804" w:rsidR="00165963" w:rsidRDefault="00165963" w:rsidP="00643B64">
      <w:pPr>
        <w:pStyle w:val="NormalWeb"/>
        <w:numPr>
          <w:ilvl w:val="0"/>
          <w:numId w:val="84"/>
        </w:numPr>
        <w:ind w:left="270"/>
      </w:pPr>
      <w:r w:rsidRPr="00165963">
        <w:rPr>
          <w:b/>
          <w:bCs/>
          <w:i/>
          <w:iCs/>
          <w:u w:val="single"/>
        </w:rPr>
        <w:t>Evaluate</w:t>
      </w:r>
      <w:r>
        <w:t xml:space="preserve"> how unique value propositions differentiate AI/ML and cybersecurity solutions in competitive markets.</w:t>
      </w:r>
    </w:p>
    <w:p w14:paraId="06D59275" w14:textId="77777777" w:rsidR="00165963" w:rsidRDefault="00165963" w:rsidP="00643B64">
      <w:pPr>
        <w:pStyle w:val="NormalWeb"/>
        <w:numPr>
          <w:ilvl w:val="0"/>
          <w:numId w:val="84"/>
        </w:numPr>
        <w:ind w:left="270"/>
      </w:pPr>
      <w:r w:rsidRPr="00165963">
        <w:rPr>
          <w:b/>
          <w:bCs/>
          <w:i/>
          <w:iCs/>
          <w:u w:val="single"/>
        </w:rPr>
        <w:t xml:space="preserve">Assess </w:t>
      </w:r>
      <w:r>
        <w:t>how cost structures (cloud, compute, data pipelines, licensing) affect financial viability in the Lean Canvas.</w:t>
      </w:r>
    </w:p>
    <w:p w14:paraId="7599D038" w14:textId="593D8B92" w:rsidR="00165963" w:rsidRDefault="00165963" w:rsidP="00643B64">
      <w:pPr>
        <w:pStyle w:val="NormalWeb"/>
        <w:numPr>
          <w:ilvl w:val="0"/>
          <w:numId w:val="84"/>
        </w:numPr>
        <w:ind w:left="270"/>
      </w:pPr>
      <w:r w:rsidRPr="00165963">
        <w:rPr>
          <w:b/>
          <w:bCs/>
          <w:i/>
          <w:iCs/>
          <w:u w:val="single"/>
        </w:rPr>
        <w:t>Examine</w:t>
      </w:r>
      <w:r>
        <w:t xml:space="preserve"> how competitive threats and emerging technologies shape the “Unfair Advantage” of computing ventures.</w:t>
      </w:r>
    </w:p>
    <w:p w14:paraId="28D5DD52" w14:textId="2A0D6585" w:rsidR="00165963" w:rsidRDefault="00165963" w:rsidP="00643B64">
      <w:pPr>
        <w:pStyle w:val="NormalWeb"/>
        <w:numPr>
          <w:ilvl w:val="0"/>
          <w:numId w:val="84"/>
        </w:numPr>
        <w:ind w:left="270"/>
      </w:pPr>
      <w:r w:rsidRPr="00165963">
        <w:rPr>
          <w:b/>
          <w:bCs/>
          <w:i/>
          <w:iCs/>
          <w:u w:val="single"/>
        </w:rPr>
        <w:t>Interpret</w:t>
      </w:r>
      <w:r>
        <w:t xml:space="preserve"> how Lean Canvas insights influence MVP development, customer validation, and product-market fit.</w:t>
      </w:r>
    </w:p>
    <w:p w14:paraId="1D1E159D" w14:textId="77777777" w:rsidR="003E6CB3" w:rsidRPr="009B556E" w:rsidRDefault="003E6CB3" w:rsidP="003E6CB3">
      <w:pPr>
        <w:spacing w:after="0" w:line="240" w:lineRule="auto"/>
        <w:ind w:left="726"/>
        <w:jc w:val="both"/>
        <w:rPr>
          <w:rFonts w:ascii="Times New Roman" w:eastAsia="Times New Roman" w:hAnsi="Times New Roman" w:cs="Times New Roman"/>
          <w:color w:val="000000"/>
        </w:rPr>
      </w:pPr>
    </w:p>
    <w:p w14:paraId="262FDC43" w14:textId="77777777" w:rsidR="003E6CB3" w:rsidRDefault="003E6CB3" w:rsidP="00643B64">
      <w:pPr>
        <w:numPr>
          <w:ilvl w:val="0"/>
          <w:numId w:val="139"/>
        </w:numPr>
        <w:spacing w:after="0" w:line="240" w:lineRule="auto"/>
        <w:ind w:left="432" w:hanging="432"/>
        <w:jc w:val="both"/>
        <w:rPr>
          <w:rFonts w:ascii="Times New Roman" w:eastAsia="Times New Roman" w:hAnsi="Times New Roman" w:cs="Times New Roman"/>
          <w:b/>
          <w:bCs/>
        </w:rPr>
      </w:pPr>
      <w:r>
        <w:rPr>
          <w:rFonts w:ascii="Times New Roman" w:eastAsia="Times New Roman" w:hAnsi="Times New Roman" w:cs="Times New Roman"/>
          <w:b/>
          <w:bCs/>
        </w:rPr>
        <w:t xml:space="preserve">References / Suggestions for further reading </w:t>
      </w:r>
      <w:r>
        <w:rPr>
          <w:rFonts w:ascii="Times New Roman" w:eastAsia="Times New Roman" w:hAnsi="Times New Roman" w:cs="Times New Roman"/>
          <w:b/>
          <w:bCs/>
          <w:highlight w:val="yellow"/>
        </w:rPr>
        <w:t>(keep as such)</w:t>
      </w:r>
    </w:p>
    <w:p w14:paraId="3AC9D7F4" w14:textId="77777777" w:rsidR="00093777" w:rsidRDefault="00093777" w:rsidP="00643B64">
      <w:pPr>
        <w:numPr>
          <w:ilvl w:val="3"/>
          <w:numId w:val="140"/>
        </w:numPr>
        <w:spacing w:after="0" w:line="240" w:lineRule="auto"/>
        <w:ind w:left="450"/>
        <w:jc w:val="both"/>
        <w:rPr>
          <w:rFonts w:ascii="Times New Roman" w:eastAsia="Times New Roman" w:hAnsi="Times New Roman" w:cs="Times New Roman"/>
          <w:color w:val="000000"/>
        </w:rPr>
      </w:pPr>
      <w:r>
        <w:rPr>
          <w:rFonts w:ascii="Times New Roman" w:eastAsia="Times New Roman" w:hAnsi="Times New Roman" w:cs="Times New Roman"/>
          <w:color w:val="000000"/>
        </w:rPr>
        <w:t>Venture Meets Mission: Aligning People, Purpose, and Profit to Innovate and Transform Society, Arun Gupta, Gerard George, Thomas J. Fewer, Stanford University Press, Stanford, California, 2024, ISBN: 978-1503636283</w:t>
      </w:r>
    </w:p>
    <w:p w14:paraId="6C6E8D92" w14:textId="77777777" w:rsidR="00093777" w:rsidRDefault="00093777" w:rsidP="00643B64">
      <w:pPr>
        <w:numPr>
          <w:ilvl w:val="3"/>
          <w:numId w:val="140"/>
        </w:numPr>
        <w:spacing w:after="0" w:line="240" w:lineRule="auto"/>
        <w:ind w:left="450"/>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So</w:t>
      </w:r>
      <w:proofErr w:type="gramEnd"/>
      <w:r>
        <w:rPr>
          <w:rFonts w:ascii="Times New Roman" w:eastAsia="Times New Roman" w:hAnsi="Times New Roman" w:cs="Times New Roman"/>
          <w:color w:val="000000"/>
        </w:rPr>
        <w:t xml:space="preserve"> You Want to Start a Business: Eight Steps to Startup Success, John B. </w:t>
      </w:r>
      <w:proofErr w:type="spellStart"/>
      <w:r>
        <w:rPr>
          <w:rFonts w:ascii="Times New Roman" w:eastAsia="Times New Roman" w:hAnsi="Times New Roman" w:cs="Times New Roman"/>
          <w:color w:val="000000"/>
        </w:rPr>
        <w:t>Vinturella</w:t>
      </w:r>
      <w:proofErr w:type="spellEnd"/>
      <w:r>
        <w:rPr>
          <w:rFonts w:ascii="Times New Roman" w:eastAsia="Times New Roman" w:hAnsi="Times New Roman" w:cs="Times New Roman"/>
          <w:color w:val="000000"/>
        </w:rPr>
        <w:t>, Business Expert Press, New York, USA, 2024, ISBN: 978-1637425855</w:t>
      </w:r>
    </w:p>
    <w:p w14:paraId="683A0363" w14:textId="77777777" w:rsidR="00093777" w:rsidRDefault="00093777" w:rsidP="00643B64">
      <w:pPr>
        <w:numPr>
          <w:ilvl w:val="3"/>
          <w:numId w:val="140"/>
        </w:numPr>
        <w:spacing w:after="0" w:line="240" w:lineRule="auto"/>
        <w:ind w:left="45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Business Planning, Franklin A. </w:t>
      </w:r>
      <w:proofErr w:type="spellStart"/>
      <w:r>
        <w:rPr>
          <w:rFonts w:ascii="Times New Roman" w:eastAsia="Times New Roman" w:hAnsi="Times New Roman" w:cs="Times New Roman"/>
          <w:color w:val="000000"/>
        </w:rPr>
        <w:t>Gevurtz</w:t>
      </w:r>
      <w:proofErr w:type="spellEnd"/>
      <w:r>
        <w:rPr>
          <w:rFonts w:ascii="Times New Roman" w:eastAsia="Times New Roman" w:hAnsi="Times New Roman" w:cs="Times New Roman"/>
          <w:color w:val="000000"/>
        </w:rPr>
        <w:t>, Foundation Press (West Academic), St. Paul, Minnesota, 2024, ISBN: 978-1685612764</w:t>
      </w:r>
    </w:p>
    <w:p w14:paraId="06B86996" w14:textId="77777777" w:rsidR="003E6CB3" w:rsidRDefault="003E6CB3" w:rsidP="003E6CB3">
      <w:pPr>
        <w:spacing w:after="0" w:line="240" w:lineRule="auto"/>
        <w:ind w:left="45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6BB75D61" w14:textId="77777777" w:rsidR="003E6CB3" w:rsidRDefault="003E6CB3" w:rsidP="00643B64">
      <w:pPr>
        <w:numPr>
          <w:ilvl w:val="0"/>
          <w:numId w:val="139"/>
        </w:numPr>
        <w:spacing w:after="0" w:line="240" w:lineRule="auto"/>
        <w:ind w:left="432" w:hanging="432"/>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748653C9" w14:textId="77777777" w:rsidR="003E6CB3" w:rsidRDefault="003E6CB3" w:rsidP="003E6CB3">
      <w:pPr>
        <w:spacing w:after="0" w:line="240" w:lineRule="auto"/>
        <w:ind w:left="567"/>
        <w:jc w:val="both"/>
        <w:rPr>
          <w:rFonts w:ascii="Times New Roman" w:eastAsia="Times New Roman" w:hAnsi="Times New Roman" w:cs="Times New Roman"/>
          <w:b/>
          <w:bCs/>
          <w:sz w:val="10"/>
          <w:szCs w:val="10"/>
        </w:rPr>
      </w:pPr>
    </w:p>
    <w:p w14:paraId="60494878"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766E0692" w14:textId="77777777" w:rsidR="003E6CB3" w:rsidRDefault="003E6CB3" w:rsidP="003E6CB3">
      <w:pPr>
        <w:spacing w:after="0" w:line="240" w:lineRule="auto"/>
        <w:jc w:val="both"/>
        <w:rPr>
          <w:rFonts w:ascii="Times New Roman" w:eastAsia="Times New Roman" w:hAnsi="Times New Roman" w:cs="Times New Roman"/>
          <w:sz w:val="10"/>
          <w:szCs w:val="10"/>
        </w:rPr>
      </w:pPr>
    </w:p>
    <w:p w14:paraId="75FF0D37" w14:textId="77777777" w:rsidR="003E6CB3" w:rsidRDefault="003E6CB3" w:rsidP="003E6CB3">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54AAF2B0" w14:textId="77777777" w:rsidR="003E6CB3" w:rsidRDefault="003E6CB3" w:rsidP="003E6CB3">
      <w:pPr>
        <w:spacing w:after="0" w:line="240" w:lineRule="auto"/>
        <w:jc w:val="both"/>
        <w:rPr>
          <w:rFonts w:ascii="Times New Roman" w:eastAsia="Times New Roman" w:hAnsi="Times New Roman" w:cs="Times New Roman"/>
          <w:sz w:val="10"/>
          <w:szCs w:val="10"/>
        </w:rPr>
      </w:pPr>
    </w:p>
    <w:tbl>
      <w:tblPr>
        <w:tblStyle w:val="Style5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6570"/>
        <w:gridCol w:w="1195"/>
        <w:gridCol w:w="1107"/>
      </w:tblGrid>
      <w:tr w:rsidR="003E6CB3" w14:paraId="6455DB21" w14:textId="77777777" w:rsidTr="008F4E9F">
        <w:trPr>
          <w:tblHeader/>
        </w:trPr>
        <w:tc>
          <w:tcPr>
            <w:tcW w:w="7046" w:type="dxa"/>
            <w:gridSpan w:val="2"/>
            <w:shd w:val="clear" w:color="auto" w:fill="DEEBF6"/>
            <w:vAlign w:val="center"/>
          </w:tcPr>
          <w:p w14:paraId="3D2D1F95"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195" w:type="dxa"/>
            <w:shd w:val="clear" w:color="auto" w:fill="DEEBF6"/>
            <w:vAlign w:val="center"/>
          </w:tcPr>
          <w:p w14:paraId="07216236"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07" w:type="dxa"/>
            <w:shd w:val="clear" w:color="auto" w:fill="DEEBF6"/>
            <w:vAlign w:val="center"/>
          </w:tcPr>
          <w:p w14:paraId="26C1653F"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3E6CB3" w14:paraId="10262E08" w14:textId="77777777" w:rsidTr="008F4E9F">
        <w:tc>
          <w:tcPr>
            <w:tcW w:w="7046" w:type="dxa"/>
            <w:gridSpan w:val="2"/>
          </w:tcPr>
          <w:p w14:paraId="4CC47880" w14:textId="77777777" w:rsidR="003E6CB3" w:rsidRDefault="003E6CB3" w:rsidP="008F4E9F">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02" w:type="dxa"/>
            <w:gridSpan w:val="2"/>
          </w:tcPr>
          <w:p w14:paraId="284F957A"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r w:rsidR="003E6CB3" w14:paraId="38528A59" w14:textId="77777777" w:rsidTr="008F4E9F">
        <w:trPr>
          <w:trHeight w:val="319"/>
        </w:trPr>
        <w:tc>
          <w:tcPr>
            <w:tcW w:w="476" w:type="dxa"/>
          </w:tcPr>
          <w:p w14:paraId="23C0B20A"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327AE7E6"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Identification of domain &amp; problems</w:t>
            </w:r>
          </w:p>
        </w:tc>
        <w:tc>
          <w:tcPr>
            <w:tcW w:w="1195" w:type="dxa"/>
          </w:tcPr>
          <w:p w14:paraId="301F3A39"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3909641D"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4EDF95CB" w14:textId="77777777" w:rsidTr="008F4E9F">
        <w:tc>
          <w:tcPr>
            <w:tcW w:w="476" w:type="dxa"/>
          </w:tcPr>
          <w:p w14:paraId="51923BB1"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7208DA74" w14:textId="77777777" w:rsidR="003E6CB3" w:rsidRDefault="003E6CB3" w:rsidP="008F4E9F">
            <w:pPr>
              <w:tabs>
                <w:tab w:val="left" w:pos="-720"/>
              </w:tabs>
              <w:spacing w:after="0" w:line="240" w:lineRule="auto"/>
              <w:rPr>
                <w:rFonts w:ascii="Times New Roman" w:eastAsia="Times New Roman" w:hAnsi="Times New Roman" w:cs="Times New Roman"/>
              </w:rPr>
            </w:pPr>
            <w:r w:rsidRPr="00416CE0">
              <w:rPr>
                <w:rFonts w:ascii="Times New Roman" w:eastAsia="Times New Roman" w:hAnsi="Times New Roman" w:cs="Times New Roman"/>
              </w:rPr>
              <w:t>Use of structured idea generation techniques</w:t>
            </w:r>
          </w:p>
        </w:tc>
        <w:tc>
          <w:tcPr>
            <w:tcW w:w="1195" w:type="dxa"/>
          </w:tcPr>
          <w:p w14:paraId="58B17638"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2B1139B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2A4C8979" w14:textId="77777777" w:rsidTr="008F4E9F">
        <w:tc>
          <w:tcPr>
            <w:tcW w:w="476" w:type="dxa"/>
          </w:tcPr>
          <w:p w14:paraId="728259B2"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0DB7F069"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Team collaboration &amp; creativity</w:t>
            </w:r>
          </w:p>
        </w:tc>
        <w:tc>
          <w:tcPr>
            <w:tcW w:w="1195" w:type="dxa"/>
          </w:tcPr>
          <w:p w14:paraId="648EB19A"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5140496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421D33CF" w14:textId="77777777" w:rsidTr="008F4E9F">
        <w:tc>
          <w:tcPr>
            <w:tcW w:w="476" w:type="dxa"/>
          </w:tcPr>
          <w:p w14:paraId="5542C25E"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7D278110"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Feasibility evaluation</w:t>
            </w:r>
          </w:p>
        </w:tc>
        <w:tc>
          <w:tcPr>
            <w:tcW w:w="1195" w:type="dxa"/>
          </w:tcPr>
          <w:p w14:paraId="6F8F38BF"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6480F3FE"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5DD18B60" w14:textId="77777777" w:rsidTr="008F4E9F">
        <w:tc>
          <w:tcPr>
            <w:tcW w:w="476" w:type="dxa"/>
          </w:tcPr>
          <w:p w14:paraId="7559728C"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570" w:type="dxa"/>
          </w:tcPr>
          <w:p w14:paraId="038C69B6"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Ethical originality &amp; clarity</w:t>
            </w:r>
          </w:p>
        </w:tc>
        <w:tc>
          <w:tcPr>
            <w:tcW w:w="1195" w:type="dxa"/>
          </w:tcPr>
          <w:p w14:paraId="3CC0208B"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07" w:type="dxa"/>
          </w:tcPr>
          <w:p w14:paraId="31AD3B88"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6F62B34A" w14:textId="77777777" w:rsidTr="008F4E9F">
        <w:tc>
          <w:tcPr>
            <w:tcW w:w="7046" w:type="dxa"/>
            <w:gridSpan w:val="2"/>
          </w:tcPr>
          <w:p w14:paraId="4ADCB9D7" w14:textId="77777777" w:rsidR="003E6CB3" w:rsidRDefault="003E6CB3" w:rsidP="008F4E9F">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Product-related Skills: 12 Marks - 40%</w:t>
            </w:r>
          </w:p>
        </w:tc>
        <w:tc>
          <w:tcPr>
            <w:tcW w:w="2302" w:type="dxa"/>
            <w:gridSpan w:val="2"/>
          </w:tcPr>
          <w:p w14:paraId="10D25063"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r w:rsidR="003E6CB3" w14:paraId="753D798A" w14:textId="77777777" w:rsidTr="008F4E9F">
        <w:trPr>
          <w:trHeight w:val="207"/>
        </w:trPr>
        <w:tc>
          <w:tcPr>
            <w:tcW w:w="476" w:type="dxa"/>
          </w:tcPr>
          <w:p w14:paraId="3885091B" w14:textId="77777777" w:rsidR="003E6CB3" w:rsidRDefault="003E6CB3" w:rsidP="008F4E9F">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570" w:type="dxa"/>
          </w:tcPr>
          <w:p w14:paraId="62BB27F3"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Quality &amp; novelty of ideas</w:t>
            </w:r>
          </w:p>
        </w:tc>
        <w:tc>
          <w:tcPr>
            <w:tcW w:w="1195" w:type="dxa"/>
          </w:tcPr>
          <w:p w14:paraId="40F878A2"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1738B326"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75AEA64D" w14:textId="77777777" w:rsidTr="008F4E9F">
        <w:tc>
          <w:tcPr>
            <w:tcW w:w="476" w:type="dxa"/>
          </w:tcPr>
          <w:p w14:paraId="526CA0F0" w14:textId="77777777" w:rsidR="003E6CB3" w:rsidRDefault="003E6CB3"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570" w:type="dxa"/>
          </w:tcPr>
          <w:p w14:paraId="2C66F021"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Logical presentation &amp; organization</w:t>
            </w:r>
            <w:r>
              <w:rPr>
                <w:rFonts w:ascii="Times New Roman" w:eastAsia="Times New Roman" w:hAnsi="Times New Roman" w:cs="Times New Roman"/>
              </w:rPr>
              <w:t xml:space="preserve"> </w:t>
            </w:r>
          </w:p>
        </w:tc>
        <w:tc>
          <w:tcPr>
            <w:tcW w:w="1195" w:type="dxa"/>
          </w:tcPr>
          <w:p w14:paraId="0416ECC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7E85FFAE"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3986CC75" w14:textId="77777777" w:rsidTr="008F4E9F">
        <w:tc>
          <w:tcPr>
            <w:tcW w:w="476" w:type="dxa"/>
          </w:tcPr>
          <w:p w14:paraId="482ECDFC" w14:textId="77777777" w:rsidR="003E6CB3" w:rsidRDefault="003E6CB3" w:rsidP="008F4E9F">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570" w:type="dxa"/>
          </w:tcPr>
          <w:p w14:paraId="46A119AF"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Clarity of findings &amp; conclusions</w:t>
            </w:r>
            <w:r>
              <w:rPr>
                <w:rFonts w:ascii="Times New Roman" w:eastAsia="Times New Roman" w:hAnsi="Times New Roman" w:cs="Times New Roman"/>
              </w:rPr>
              <w:t xml:space="preserve"> </w:t>
            </w:r>
          </w:p>
        </w:tc>
        <w:tc>
          <w:tcPr>
            <w:tcW w:w="1195" w:type="dxa"/>
          </w:tcPr>
          <w:p w14:paraId="2D631FF3"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4ECD6ACB"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399FDFCB" w14:textId="77777777" w:rsidTr="008F4E9F">
        <w:tc>
          <w:tcPr>
            <w:tcW w:w="476" w:type="dxa"/>
          </w:tcPr>
          <w:p w14:paraId="035E6EC3" w14:textId="77777777" w:rsidR="003E6CB3" w:rsidRDefault="003E6CB3"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570" w:type="dxa"/>
          </w:tcPr>
          <w:p w14:paraId="58CBE28A" w14:textId="77777777" w:rsidR="003E6CB3"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Report/presentation submission</w:t>
            </w:r>
          </w:p>
        </w:tc>
        <w:tc>
          <w:tcPr>
            <w:tcW w:w="1195" w:type="dxa"/>
          </w:tcPr>
          <w:p w14:paraId="20BEAEB6"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07" w:type="dxa"/>
          </w:tcPr>
          <w:p w14:paraId="4E414925"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137822C3" w14:textId="77777777" w:rsidTr="008F4E9F">
        <w:tc>
          <w:tcPr>
            <w:tcW w:w="476" w:type="dxa"/>
          </w:tcPr>
          <w:p w14:paraId="45592FEF" w14:textId="77777777" w:rsidR="003E6CB3" w:rsidRDefault="003E6CB3" w:rsidP="008F4E9F">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570" w:type="dxa"/>
          </w:tcPr>
          <w:p w14:paraId="0990BEB7" w14:textId="77777777" w:rsidR="003E6CB3" w:rsidRPr="00416CE0" w:rsidRDefault="003E6CB3" w:rsidP="008F4E9F">
            <w:pPr>
              <w:tabs>
                <w:tab w:val="left" w:pos="-720"/>
              </w:tabs>
              <w:spacing w:after="0" w:line="240" w:lineRule="auto"/>
              <w:jc w:val="both"/>
              <w:rPr>
                <w:rFonts w:ascii="Times New Roman" w:eastAsia="Times New Roman" w:hAnsi="Times New Roman" w:cs="Times New Roman"/>
              </w:rPr>
            </w:pPr>
            <w:r w:rsidRPr="00416CE0">
              <w:rPr>
                <w:rFonts w:ascii="Times New Roman" w:eastAsia="Times New Roman" w:hAnsi="Times New Roman" w:cs="Times New Roman"/>
              </w:rPr>
              <w:t>Innovation potential &amp; market relevance</w:t>
            </w:r>
          </w:p>
        </w:tc>
        <w:tc>
          <w:tcPr>
            <w:tcW w:w="1195" w:type="dxa"/>
          </w:tcPr>
          <w:p w14:paraId="10F1329F"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07" w:type="dxa"/>
          </w:tcPr>
          <w:p w14:paraId="102FC3D3" w14:textId="77777777" w:rsidR="003E6CB3" w:rsidRDefault="003E6CB3" w:rsidP="008F4E9F">
            <w:pPr>
              <w:tabs>
                <w:tab w:val="left" w:pos="-720"/>
              </w:tabs>
              <w:spacing w:after="0" w:line="240" w:lineRule="auto"/>
              <w:jc w:val="center"/>
              <w:rPr>
                <w:rFonts w:ascii="Times New Roman" w:eastAsia="Times New Roman" w:hAnsi="Times New Roman" w:cs="Times New Roman"/>
                <w:sz w:val="20"/>
                <w:szCs w:val="20"/>
              </w:rPr>
            </w:pPr>
          </w:p>
        </w:tc>
      </w:tr>
      <w:tr w:rsidR="003E6CB3" w14:paraId="7732BE44" w14:textId="77777777" w:rsidTr="008F4E9F">
        <w:trPr>
          <w:trHeight w:val="283"/>
        </w:trPr>
        <w:tc>
          <w:tcPr>
            <w:tcW w:w="7046" w:type="dxa"/>
            <w:gridSpan w:val="2"/>
            <w:vAlign w:val="center"/>
          </w:tcPr>
          <w:p w14:paraId="02DA53A8" w14:textId="77777777" w:rsidR="003E6CB3" w:rsidRDefault="003E6CB3" w:rsidP="008F4E9F">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195" w:type="dxa"/>
            <w:vAlign w:val="center"/>
          </w:tcPr>
          <w:p w14:paraId="0CC80C15"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07" w:type="dxa"/>
            <w:vAlign w:val="center"/>
          </w:tcPr>
          <w:p w14:paraId="71843002" w14:textId="77777777" w:rsidR="003E6CB3" w:rsidRDefault="003E6CB3" w:rsidP="008F4E9F">
            <w:pPr>
              <w:tabs>
                <w:tab w:val="left" w:pos="-720"/>
              </w:tabs>
              <w:spacing w:after="0" w:line="240" w:lineRule="auto"/>
              <w:jc w:val="center"/>
              <w:rPr>
                <w:rFonts w:ascii="Times New Roman" w:eastAsia="Times New Roman" w:hAnsi="Times New Roman" w:cs="Times New Roman"/>
                <w:b/>
                <w:bCs/>
                <w:sz w:val="20"/>
                <w:szCs w:val="20"/>
              </w:rPr>
            </w:pPr>
          </w:p>
        </w:tc>
      </w:tr>
    </w:tbl>
    <w:p w14:paraId="70BA29DE" w14:textId="77777777" w:rsidR="003E6CB3" w:rsidRDefault="003E6CB3" w:rsidP="003E6CB3">
      <w:pPr>
        <w:spacing w:after="0" w:line="240" w:lineRule="auto"/>
        <w:rPr>
          <w:rFonts w:ascii="Times New Roman" w:eastAsia="Times New Roman" w:hAnsi="Times New Roman" w:cs="Times New Roman"/>
          <w:b/>
          <w:bCs/>
          <w:i/>
          <w:iCs/>
          <w:sz w:val="10"/>
          <w:szCs w:val="10"/>
        </w:rPr>
      </w:pPr>
    </w:p>
    <w:p w14:paraId="30E50A88" w14:textId="77777777" w:rsidR="003E6CB3" w:rsidRDefault="003E6CB3" w:rsidP="003E6CB3">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5DD1D800" w14:textId="77777777" w:rsidR="003E6CB3" w:rsidRDefault="003E6CB3" w:rsidP="003E6CB3">
      <w:pPr>
        <w:spacing w:after="0" w:line="240" w:lineRule="auto"/>
        <w:rPr>
          <w:rFonts w:ascii="Times New Roman" w:eastAsia="Times New Roman" w:hAnsi="Times New Roman" w:cs="Times New Roman"/>
          <w:sz w:val="10"/>
          <w:szCs w:val="10"/>
        </w:rPr>
      </w:pPr>
    </w:p>
    <w:tbl>
      <w:tblPr>
        <w:tblStyle w:val="Style57"/>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8"/>
        <w:gridCol w:w="6084"/>
        <w:gridCol w:w="2546"/>
      </w:tblGrid>
      <w:tr w:rsidR="003E6CB3" w14:paraId="0813644E" w14:textId="77777777" w:rsidTr="008F4E9F">
        <w:trPr>
          <w:trHeight w:val="283"/>
        </w:trPr>
        <w:tc>
          <w:tcPr>
            <w:tcW w:w="718" w:type="dxa"/>
            <w:shd w:val="clear" w:color="auto" w:fill="DEEBF6"/>
          </w:tcPr>
          <w:p w14:paraId="5658549C" w14:textId="77777777" w:rsidR="003E6CB3" w:rsidRDefault="003E6CB3" w:rsidP="008F4E9F">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S.No</w:t>
            </w:r>
            <w:proofErr w:type="spellEnd"/>
            <w:r>
              <w:rPr>
                <w:rFonts w:ascii="Times New Roman" w:eastAsia="Times New Roman" w:hAnsi="Times New Roman" w:cs="Times New Roman"/>
                <w:b/>
                <w:bCs/>
                <w:sz w:val="20"/>
                <w:szCs w:val="20"/>
              </w:rPr>
              <w:t>.</w:t>
            </w:r>
          </w:p>
        </w:tc>
        <w:tc>
          <w:tcPr>
            <w:tcW w:w="6084" w:type="dxa"/>
            <w:shd w:val="clear" w:color="auto" w:fill="DEEBF6"/>
          </w:tcPr>
          <w:p w14:paraId="15B2D1FF"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546" w:type="dxa"/>
            <w:shd w:val="clear" w:color="auto" w:fill="DEEBF6"/>
          </w:tcPr>
          <w:p w14:paraId="082ED7A4"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3E6CB3" w14:paraId="64371B11" w14:textId="77777777" w:rsidTr="008F4E9F">
        <w:tc>
          <w:tcPr>
            <w:tcW w:w="718" w:type="dxa"/>
          </w:tcPr>
          <w:p w14:paraId="6AFBC0E0" w14:textId="77777777" w:rsidR="003E6CB3" w:rsidRDefault="003E6CB3" w:rsidP="008F4E9F">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084" w:type="dxa"/>
          </w:tcPr>
          <w:p w14:paraId="57234896" w14:textId="5DDECC02" w:rsidR="003E6CB3" w:rsidRDefault="00756A07"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546" w:type="dxa"/>
          </w:tcPr>
          <w:p w14:paraId="7FA47C07" w14:textId="2765B114" w:rsidR="003E6CB3" w:rsidRDefault="00756A07" w:rsidP="008F4E9F">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bl>
    <w:p w14:paraId="65BE00C9" w14:textId="77777777" w:rsidR="003E6CB3" w:rsidRDefault="003E6CB3" w:rsidP="003E6CB3">
      <w:pPr>
        <w:spacing w:after="0" w:line="240" w:lineRule="auto"/>
        <w:rPr>
          <w:rFonts w:ascii="Times New Roman" w:eastAsia="Times New Roman" w:hAnsi="Times New Roman" w:cs="Times New Roman"/>
          <w:b/>
          <w:bCs/>
          <w:i/>
          <w:iCs/>
        </w:rPr>
      </w:pPr>
    </w:p>
    <w:p w14:paraId="45310645" w14:textId="77777777" w:rsidR="003E6CB3" w:rsidRDefault="003E6CB3" w:rsidP="003E6CB3">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8"/>
        <w:tblpPr w:leftFromText="180" w:rightFromText="180" w:vertAnchor="text" w:tblpX="6" w:tblpY="206"/>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1"/>
        <w:gridCol w:w="849"/>
        <w:gridCol w:w="2690"/>
        <w:gridCol w:w="2688"/>
      </w:tblGrid>
      <w:tr w:rsidR="003E6CB3" w14:paraId="1D66955C" w14:textId="77777777" w:rsidTr="008F4E9F">
        <w:trPr>
          <w:trHeight w:val="270"/>
        </w:trPr>
        <w:tc>
          <w:tcPr>
            <w:tcW w:w="3970" w:type="dxa"/>
            <w:gridSpan w:val="3"/>
            <w:shd w:val="clear" w:color="auto" w:fill="DEEBF6"/>
            <w:vAlign w:val="center"/>
          </w:tcPr>
          <w:p w14:paraId="04CA6A73"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690" w:type="dxa"/>
            <w:shd w:val="clear" w:color="auto" w:fill="DEEBF6"/>
          </w:tcPr>
          <w:p w14:paraId="64626809"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688" w:type="dxa"/>
            <w:shd w:val="clear" w:color="auto" w:fill="DEEBF6"/>
            <w:vAlign w:val="center"/>
          </w:tcPr>
          <w:p w14:paraId="2E3E0C32"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3E6CB3" w14:paraId="48B9F781" w14:textId="77777777" w:rsidTr="008F4E9F">
        <w:trPr>
          <w:trHeight w:val="277"/>
        </w:trPr>
        <w:tc>
          <w:tcPr>
            <w:tcW w:w="1560" w:type="dxa"/>
          </w:tcPr>
          <w:p w14:paraId="037CB0EF"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skills</w:t>
            </w:r>
          </w:p>
          <w:p w14:paraId="619C7160"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61" w:type="dxa"/>
          </w:tcPr>
          <w:p w14:paraId="49B664B0"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49" w:type="dxa"/>
            <w:vAlign w:val="center"/>
          </w:tcPr>
          <w:p w14:paraId="75419498"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6FEE7132" w14:textId="77777777" w:rsidR="003E6CB3" w:rsidRDefault="003E6CB3" w:rsidP="008F4E9F">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690" w:type="dxa"/>
            <w:vMerge w:val="restart"/>
          </w:tcPr>
          <w:p w14:paraId="29796D3F"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2688" w:type="dxa"/>
            <w:vMerge w:val="restart"/>
          </w:tcPr>
          <w:p w14:paraId="3260DAE3"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r>
      <w:tr w:rsidR="003E6CB3" w14:paraId="53F70042" w14:textId="77777777" w:rsidTr="008F4E9F">
        <w:trPr>
          <w:trHeight w:val="47"/>
        </w:trPr>
        <w:tc>
          <w:tcPr>
            <w:tcW w:w="1560" w:type="dxa"/>
          </w:tcPr>
          <w:p w14:paraId="2158DCD1" w14:textId="77777777" w:rsidR="003E6CB3" w:rsidRDefault="003E6CB3" w:rsidP="008F4E9F">
            <w:pPr>
              <w:spacing w:after="0" w:line="240" w:lineRule="auto"/>
              <w:jc w:val="center"/>
              <w:rPr>
                <w:rFonts w:ascii="Times New Roman" w:eastAsia="Times New Roman" w:hAnsi="Times New Roman" w:cs="Times New Roman"/>
                <w:b/>
                <w:bCs/>
                <w:sz w:val="20"/>
                <w:szCs w:val="20"/>
              </w:rPr>
            </w:pPr>
          </w:p>
          <w:p w14:paraId="691C064E"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1561" w:type="dxa"/>
          </w:tcPr>
          <w:p w14:paraId="732ACA01"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849" w:type="dxa"/>
          </w:tcPr>
          <w:p w14:paraId="4B94893D" w14:textId="77777777" w:rsidR="003E6CB3" w:rsidRDefault="003E6CB3" w:rsidP="008F4E9F">
            <w:pPr>
              <w:spacing w:after="0" w:line="240" w:lineRule="auto"/>
              <w:jc w:val="center"/>
              <w:rPr>
                <w:rFonts w:ascii="Times New Roman" w:eastAsia="Times New Roman" w:hAnsi="Times New Roman" w:cs="Times New Roman"/>
                <w:b/>
                <w:bCs/>
                <w:sz w:val="20"/>
                <w:szCs w:val="20"/>
              </w:rPr>
            </w:pPr>
          </w:p>
        </w:tc>
        <w:tc>
          <w:tcPr>
            <w:tcW w:w="2690" w:type="dxa"/>
            <w:vMerge/>
          </w:tcPr>
          <w:p w14:paraId="1C61D330"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c>
          <w:tcPr>
            <w:tcW w:w="2688" w:type="dxa"/>
            <w:vMerge/>
          </w:tcPr>
          <w:p w14:paraId="6FEF8CBC" w14:textId="77777777" w:rsidR="003E6CB3" w:rsidRDefault="003E6CB3" w:rsidP="008F4E9F">
            <w:pPr>
              <w:widowControl w:val="0"/>
              <w:spacing w:after="0" w:line="276" w:lineRule="auto"/>
              <w:rPr>
                <w:rFonts w:ascii="Times New Roman" w:eastAsia="Times New Roman" w:hAnsi="Times New Roman" w:cs="Times New Roman"/>
                <w:b/>
                <w:bCs/>
                <w:sz w:val="20"/>
                <w:szCs w:val="20"/>
              </w:rPr>
            </w:pPr>
          </w:p>
        </w:tc>
      </w:tr>
    </w:tbl>
    <w:p w14:paraId="45D1B679" w14:textId="77777777" w:rsidR="003E6CB3" w:rsidRDefault="003E6CB3" w:rsidP="003E6CB3">
      <w:pPr>
        <w:pBdr>
          <w:bottom w:val="dotted" w:sz="24" w:space="0" w:color="auto"/>
        </w:pBdr>
        <w:spacing w:line="259" w:lineRule="auto"/>
        <w:rPr>
          <w:rFonts w:ascii="Times New Roman" w:eastAsia="Times New Roman" w:hAnsi="Times New Roman" w:cs="Times New Roman"/>
          <w:b/>
          <w:bCs/>
        </w:rPr>
      </w:pPr>
    </w:p>
    <w:p w14:paraId="1B920A79" w14:textId="77777777" w:rsidR="009C47C5" w:rsidRDefault="009C47C5" w:rsidP="003E6CB3">
      <w:pPr>
        <w:spacing w:after="0" w:line="240" w:lineRule="auto"/>
        <w:rPr>
          <w:rFonts w:ascii="Times New Roman" w:hAnsi="Times New Roman" w:cs="Times New Roman"/>
          <w:b/>
          <w:bCs/>
        </w:rPr>
      </w:pPr>
    </w:p>
    <w:p w14:paraId="19E285DF" w14:textId="77777777" w:rsidR="009C47C5" w:rsidRDefault="009C47C5" w:rsidP="003E6CB3">
      <w:pPr>
        <w:spacing w:after="0" w:line="240" w:lineRule="auto"/>
        <w:rPr>
          <w:rFonts w:ascii="Times New Roman" w:hAnsi="Times New Roman" w:cs="Times New Roman"/>
          <w:b/>
          <w:bCs/>
        </w:rPr>
      </w:pPr>
    </w:p>
    <w:p w14:paraId="18F02AD8" w14:textId="77777777" w:rsidR="009C47C5" w:rsidRDefault="009C47C5" w:rsidP="003E6CB3">
      <w:pPr>
        <w:spacing w:after="0" w:line="240" w:lineRule="auto"/>
        <w:rPr>
          <w:rFonts w:ascii="Times New Roman" w:hAnsi="Times New Roman" w:cs="Times New Roman"/>
          <w:b/>
          <w:bCs/>
        </w:rPr>
      </w:pPr>
    </w:p>
    <w:p w14:paraId="3EA00930" w14:textId="77777777" w:rsidR="009C47C5" w:rsidRDefault="009C47C5" w:rsidP="003E6CB3">
      <w:pPr>
        <w:spacing w:after="0" w:line="240" w:lineRule="auto"/>
        <w:rPr>
          <w:rFonts w:ascii="Times New Roman" w:hAnsi="Times New Roman" w:cs="Times New Roman"/>
          <w:b/>
          <w:bCs/>
        </w:rPr>
      </w:pPr>
    </w:p>
    <w:p w14:paraId="78AA17E9" w14:textId="77777777" w:rsidR="009C47C5" w:rsidRDefault="009C47C5" w:rsidP="003E6CB3">
      <w:pPr>
        <w:spacing w:after="0" w:line="240" w:lineRule="auto"/>
        <w:rPr>
          <w:rFonts w:ascii="Times New Roman" w:hAnsi="Times New Roman" w:cs="Times New Roman"/>
          <w:b/>
          <w:bCs/>
        </w:rPr>
      </w:pPr>
    </w:p>
    <w:p w14:paraId="5833965D" w14:textId="77777777" w:rsidR="009C47C5" w:rsidRDefault="009C47C5" w:rsidP="003E6CB3">
      <w:pPr>
        <w:spacing w:after="0" w:line="240" w:lineRule="auto"/>
        <w:rPr>
          <w:rFonts w:ascii="Times New Roman" w:hAnsi="Times New Roman" w:cs="Times New Roman"/>
          <w:b/>
          <w:bCs/>
        </w:rPr>
      </w:pPr>
    </w:p>
    <w:p w14:paraId="36982B1C" w14:textId="77777777" w:rsidR="009C47C5" w:rsidRDefault="009C47C5" w:rsidP="003E6CB3">
      <w:pPr>
        <w:spacing w:after="0" w:line="240" w:lineRule="auto"/>
        <w:rPr>
          <w:rFonts w:ascii="Times New Roman" w:hAnsi="Times New Roman" w:cs="Times New Roman"/>
          <w:b/>
          <w:bCs/>
        </w:rPr>
      </w:pPr>
    </w:p>
    <w:p w14:paraId="5232021F" w14:textId="77777777" w:rsidR="009C47C5" w:rsidRDefault="009C47C5" w:rsidP="003E6CB3">
      <w:pPr>
        <w:spacing w:after="0" w:line="240" w:lineRule="auto"/>
        <w:rPr>
          <w:rFonts w:ascii="Times New Roman" w:hAnsi="Times New Roman" w:cs="Times New Roman"/>
          <w:b/>
          <w:bCs/>
        </w:rPr>
      </w:pPr>
    </w:p>
    <w:p w14:paraId="24D20441" w14:textId="77777777" w:rsidR="009C47C5" w:rsidRDefault="009C47C5" w:rsidP="003E6CB3">
      <w:pPr>
        <w:spacing w:after="0" w:line="240" w:lineRule="auto"/>
        <w:rPr>
          <w:rFonts w:ascii="Times New Roman" w:hAnsi="Times New Roman" w:cs="Times New Roman"/>
          <w:b/>
          <w:bCs/>
        </w:rPr>
      </w:pPr>
    </w:p>
    <w:p w14:paraId="183447EB" w14:textId="77777777" w:rsidR="009C47C5" w:rsidRDefault="009C47C5" w:rsidP="003E6CB3">
      <w:pPr>
        <w:spacing w:after="0" w:line="240" w:lineRule="auto"/>
        <w:rPr>
          <w:rFonts w:ascii="Times New Roman" w:hAnsi="Times New Roman" w:cs="Times New Roman"/>
          <w:b/>
          <w:bCs/>
        </w:rPr>
      </w:pPr>
    </w:p>
    <w:p w14:paraId="24F49013" w14:textId="77777777" w:rsidR="009C47C5" w:rsidRDefault="009C47C5" w:rsidP="003E6CB3">
      <w:pPr>
        <w:spacing w:after="0" w:line="240" w:lineRule="auto"/>
        <w:rPr>
          <w:rFonts w:ascii="Times New Roman" w:hAnsi="Times New Roman" w:cs="Times New Roman"/>
          <w:b/>
          <w:bCs/>
        </w:rPr>
      </w:pPr>
    </w:p>
    <w:p w14:paraId="68E18C8C" w14:textId="77777777" w:rsidR="009C47C5" w:rsidRDefault="009C47C5" w:rsidP="003E6CB3">
      <w:pPr>
        <w:spacing w:after="0" w:line="240" w:lineRule="auto"/>
        <w:rPr>
          <w:rFonts w:ascii="Times New Roman" w:hAnsi="Times New Roman" w:cs="Times New Roman"/>
          <w:b/>
          <w:bCs/>
        </w:rPr>
      </w:pPr>
    </w:p>
    <w:p w14:paraId="02585203" w14:textId="77777777" w:rsidR="009C47C5" w:rsidRDefault="009C47C5" w:rsidP="003E6CB3">
      <w:pPr>
        <w:spacing w:after="0" w:line="240" w:lineRule="auto"/>
        <w:rPr>
          <w:rFonts w:ascii="Times New Roman" w:hAnsi="Times New Roman" w:cs="Times New Roman"/>
          <w:b/>
          <w:bCs/>
        </w:rPr>
      </w:pPr>
    </w:p>
    <w:p w14:paraId="619EAEFB" w14:textId="77777777" w:rsidR="009C47C5" w:rsidRDefault="009C47C5" w:rsidP="003E6CB3">
      <w:pPr>
        <w:spacing w:after="0" w:line="240" w:lineRule="auto"/>
        <w:rPr>
          <w:rFonts w:ascii="Times New Roman" w:hAnsi="Times New Roman" w:cs="Times New Roman"/>
          <w:b/>
          <w:bCs/>
        </w:rPr>
      </w:pPr>
    </w:p>
    <w:p w14:paraId="4F86E0EF" w14:textId="77777777" w:rsidR="009C47C5" w:rsidRDefault="009C47C5" w:rsidP="003E6CB3">
      <w:pPr>
        <w:spacing w:after="0" w:line="240" w:lineRule="auto"/>
        <w:rPr>
          <w:rFonts w:ascii="Times New Roman" w:hAnsi="Times New Roman" w:cs="Times New Roman"/>
          <w:b/>
          <w:bCs/>
        </w:rPr>
      </w:pPr>
    </w:p>
    <w:p w14:paraId="4A6322C3" w14:textId="77777777" w:rsidR="009C47C5" w:rsidRDefault="009C47C5" w:rsidP="003E6CB3">
      <w:pPr>
        <w:spacing w:after="0" w:line="240" w:lineRule="auto"/>
        <w:rPr>
          <w:rFonts w:ascii="Times New Roman" w:hAnsi="Times New Roman" w:cs="Times New Roman"/>
          <w:b/>
          <w:bCs/>
        </w:rPr>
      </w:pPr>
    </w:p>
    <w:p w14:paraId="530C2CD4" w14:textId="77777777" w:rsidR="009C47C5" w:rsidRDefault="009C47C5" w:rsidP="003E6CB3">
      <w:pPr>
        <w:spacing w:after="0" w:line="240" w:lineRule="auto"/>
        <w:rPr>
          <w:rFonts w:ascii="Times New Roman" w:hAnsi="Times New Roman" w:cs="Times New Roman"/>
          <w:b/>
          <w:bCs/>
        </w:rPr>
      </w:pPr>
    </w:p>
    <w:p w14:paraId="33E9B328" w14:textId="77777777" w:rsidR="009C47C5" w:rsidRDefault="009C47C5" w:rsidP="003E6CB3">
      <w:pPr>
        <w:spacing w:after="0" w:line="240" w:lineRule="auto"/>
        <w:rPr>
          <w:rFonts w:ascii="Times New Roman" w:hAnsi="Times New Roman" w:cs="Times New Roman"/>
          <w:b/>
          <w:bCs/>
        </w:rPr>
      </w:pPr>
    </w:p>
    <w:p w14:paraId="7BB66EE5" w14:textId="77777777" w:rsidR="009C47C5" w:rsidRDefault="009C47C5" w:rsidP="003E6CB3">
      <w:pPr>
        <w:spacing w:after="0" w:line="240" w:lineRule="auto"/>
        <w:rPr>
          <w:rFonts w:ascii="Times New Roman" w:hAnsi="Times New Roman" w:cs="Times New Roman"/>
          <w:b/>
          <w:bCs/>
        </w:rPr>
      </w:pPr>
    </w:p>
    <w:p w14:paraId="3CD02922" w14:textId="77777777" w:rsidR="009C47C5" w:rsidRDefault="009C47C5" w:rsidP="003E6CB3">
      <w:pPr>
        <w:spacing w:after="0" w:line="240" w:lineRule="auto"/>
        <w:rPr>
          <w:rFonts w:ascii="Times New Roman" w:hAnsi="Times New Roman" w:cs="Times New Roman"/>
          <w:b/>
          <w:bCs/>
        </w:rPr>
      </w:pPr>
    </w:p>
    <w:p w14:paraId="5ED24D76" w14:textId="77777777" w:rsidR="00FD428F" w:rsidRDefault="00FD428F" w:rsidP="00FD428F">
      <w:pPr>
        <w:spacing w:after="0" w:line="240" w:lineRule="auto"/>
        <w:rPr>
          <w:rFonts w:ascii="Times New Roman" w:eastAsia="Times New Roman" w:hAnsi="Times New Roman" w:cs="Times New Roman"/>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29F8F" w14:textId="77777777" w:rsidR="0082075F" w:rsidRDefault="0082075F">
      <w:pPr>
        <w:spacing w:line="240" w:lineRule="auto"/>
      </w:pPr>
      <w:r>
        <w:separator/>
      </w:r>
    </w:p>
  </w:endnote>
  <w:endnote w:type="continuationSeparator" w:id="0">
    <w:p w14:paraId="6A12DC49" w14:textId="77777777" w:rsidR="0082075F" w:rsidRDefault="00820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E2E8C" w14:textId="77777777" w:rsidR="0082075F" w:rsidRDefault="0082075F">
      <w:pPr>
        <w:spacing w:after="0"/>
      </w:pPr>
      <w:r>
        <w:separator/>
      </w:r>
    </w:p>
  </w:footnote>
  <w:footnote w:type="continuationSeparator" w:id="0">
    <w:p w14:paraId="4913FEC1" w14:textId="77777777" w:rsidR="0082075F" w:rsidRDefault="008207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4CCD3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5D45D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13FBF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1783" w:firstLine="360"/>
      </w:pPr>
      <w:rPr>
        <w:b w:val="0"/>
        <w:bCs w:val="0"/>
        <w:i w:val="0"/>
        <w:iCs w:val="0"/>
        <w:color w:val="000000"/>
        <w:sz w:val="22"/>
        <w:szCs w:val="22"/>
      </w:rPr>
    </w:lvl>
    <w:lvl w:ilvl="1">
      <w:start w:val="1"/>
      <w:numFmt w:val="lowerLetter"/>
      <w:lvlText w:val="%2."/>
      <w:lvlJc w:val="left"/>
      <w:pPr>
        <w:ind w:left="-793" w:hanging="360"/>
      </w:pPr>
    </w:lvl>
    <w:lvl w:ilvl="2">
      <w:start w:val="1"/>
      <w:numFmt w:val="lowerRoman"/>
      <w:lvlText w:val="%3."/>
      <w:lvlJc w:val="right"/>
      <w:pPr>
        <w:ind w:left="377" w:hanging="180"/>
      </w:pPr>
    </w:lvl>
    <w:lvl w:ilvl="3">
      <w:start w:val="1"/>
      <w:numFmt w:val="decimal"/>
      <w:lvlText w:val="%4."/>
      <w:lvlJc w:val="left"/>
      <w:pPr>
        <w:ind w:left="-1333" w:hanging="360"/>
      </w:pPr>
    </w:lvl>
    <w:lvl w:ilvl="4">
      <w:start w:val="1"/>
      <w:numFmt w:val="lowerLetter"/>
      <w:lvlText w:val="%5."/>
      <w:lvlJc w:val="left"/>
      <w:pPr>
        <w:ind w:left="1817" w:hanging="360"/>
      </w:pPr>
    </w:lvl>
    <w:lvl w:ilvl="5">
      <w:start w:val="1"/>
      <w:numFmt w:val="lowerRoman"/>
      <w:lvlText w:val="%6."/>
      <w:lvlJc w:val="right"/>
      <w:pPr>
        <w:ind w:left="2537" w:hanging="180"/>
      </w:pPr>
    </w:lvl>
    <w:lvl w:ilvl="6">
      <w:start w:val="1"/>
      <w:numFmt w:val="decimal"/>
      <w:lvlText w:val="%7."/>
      <w:lvlJc w:val="left"/>
      <w:pPr>
        <w:ind w:left="3257" w:hanging="360"/>
      </w:pPr>
    </w:lvl>
    <w:lvl w:ilvl="7">
      <w:start w:val="1"/>
      <w:numFmt w:val="lowerLetter"/>
      <w:lvlText w:val="%8."/>
      <w:lvlJc w:val="left"/>
      <w:pPr>
        <w:ind w:left="3977" w:hanging="360"/>
      </w:pPr>
    </w:lvl>
    <w:lvl w:ilvl="8">
      <w:start w:val="1"/>
      <w:numFmt w:val="lowerRoman"/>
      <w:lvlText w:val="%9."/>
      <w:lvlJc w:val="right"/>
      <w:pPr>
        <w:ind w:left="4697"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25475C1"/>
    <w:multiLevelType w:val="hybridMultilevel"/>
    <w:tmpl w:val="2FE81E16"/>
    <w:lvl w:ilvl="0" w:tplc="9C7A9DFC">
      <w:start w:val="1"/>
      <w:numFmt w:val="decimal"/>
      <w:lvlText w:val="%1."/>
      <w:lvlJc w:val="left"/>
      <w:pPr>
        <w:ind w:left="644" w:hanging="360"/>
      </w:pPr>
      <w:rPr>
        <w:b/>
        <w:bCs/>
      </w:rPr>
    </w:lvl>
    <w:lvl w:ilvl="1" w:tplc="40090019" w:tentative="1">
      <w:start w:val="1"/>
      <w:numFmt w:val="lowerLetter"/>
      <w:lvlText w:val="%2."/>
      <w:lvlJc w:val="left"/>
      <w:pPr>
        <w:ind w:left="1936" w:hanging="360"/>
      </w:pPr>
    </w:lvl>
    <w:lvl w:ilvl="2" w:tplc="4009001B" w:tentative="1">
      <w:start w:val="1"/>
      <w:numFmt w:val="lowerRoman"/>
      <w:lvlText w:val="%3."/>
      <w:lvlJc w:val="right"/>
      <w:pPr>
        <w:ind w:left="2656" w:hanging="180"/>
      </w:pPr>
    </w:lvl>
    <w:lvl w:ilvl="3" w:tplc="4009000F" w:tentative="1">
      <w:start w:val="1"/>
      <w:numFmt w:val="decimal"/>
      <w:lvlText w:val="%4."/>
      <w:lvlJc w:val="left"/>
      <w:pPr>
        <w:ind w:left="3376" w:hanging="360"/>
      </w:pPr>
    </w:lvl>
    <w:lvl w:ilvl="4" w:tplc="40090019" w:tentative="1">
      <w:start w:val="1"/>
      <w:numFmt w:val="lowerLetter"/>
      <w:lvlText w:val="%5."/>
      <w:lvlJc w:val="left"/>
      <w:pPr>
        <w:ind w:left="4096" w:hanging="360"/>
      </w:pPr>
    </w:lvl>
    <w:lvl w:ilvl="5" w:tplc="4009001B" w:tentative="1">
      <w:start w:val="1"/>
      <w:numFmt w:val="lowerRoman"/>
      <w:lvlText w:val="%6."/>
      <w:lvlJc w:val="right"/>
      <w:pPr>
        <w:ind w:left="4816" w:hanging="180"/>
      </w:pPr>
    </w:lvl>
    <w:lvl w:ilvl="6" w:tplc="4009000F" w:tentative="1">
      <w:start w:val="1"/>
      <w:numFmt w:val="decimal"/>
      <w:lvlText w:val="%7."/>
      <w:lvlJc w:val="left"/>
      <w:pPr>
        <w:ind w:left="5536" w:hanging="360"/>
      </w:pPr>
    </w:lvl>
    <w:lvl w:ilvl="7" w:tplc="40090019" w:tentative="1">
      <w:start w:val="1"/>
      <w:numFmt w:val="lowerLetter"/>
      <w:lvlText w:val="%8."/>
      <w:lvlJc w:val="left"/>
      <w:pPr>
        <w:ind w:left="6256" w:hanging="360"/>
      </w:pPr>
    </w:lvl>
    <w:lvl w:ilvl="8" w:tplc="4009001B" w:tentative="1">
      <w:start w:val="1"/>
      <w:numFmt w:val="lowerRoman"/>
      <w:lvlText w:val="%9."/>
      <w:lvlJc w:val="right"/>
      <w:pPr>
        <w:ind w:left="6976" w:hanging="180"/>
      </w:pPr>
    </w:lvl>
  </w:abstractNum>
  <w:abstractNum w:abstractNumId="24"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7"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9"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0"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2"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9"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1"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4"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6"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7"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8"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265B2B36"/>
    <w:multiLevelType w:val="hybridMultilevel"/>
    <w:tmpl w:val="FAF8935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1"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3"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8"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9"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307DC8"/>
    <w:multiLevelType w:val="hybridMultilevel"/>
    <w:tmpl w:val="71E875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8"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9"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0" w15:restartNumberingAfterBreak="0">
    <w:nsid w:val="36AE7702"/>
    <w:multiLevelType w:val="hybridMultilevel"/>
    <w:tmpl w:val="5B60DF54"/>
    <w:lvl w:ilvl="0" w:tplc="42483262">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1"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2"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4"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6"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8"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9"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8"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6"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11"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4"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5"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6"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644F0662"/>
    <w:multiLevelType w:val="hybridMultilevel"/>
    <w:tmpl w:val="73DEAE96"/>
    <w:lvl w:ilvl="0" w:tplc="3A621568">
      <w:start w:val="1"/>
      <w:numFmt w:val="decimal"/>
      <w:lvlText w:val="%1."/>
      <w:lvlJc w:val="left"/>
      <w:pPr>
        <w:ind w:left="502" w:hanging="360"/>
      </w:pPr>
      <w:rPr>
        <w:b/>
        <w:bCs/>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2"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4"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6"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7"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0"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31"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5"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6"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1"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6"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8"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9"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51"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10"/>
  </w:num>
  <w:num w:numId="5" w16cid:durableId="648902201">
    <w:abstractNumId w:val="0"/>
  </w:num>
  <w:num w:numId="6" w16cid:durableId="1685938016">
    <w:abstractNumId w:val="3"/>
  </w:num>
  <w:num w:numId="7" w16cid:durableId="1996034397">
    <w:abstractNumId w:val="9"/>
  </w:num>
  <w:num w:numId="8" w16cid:durableId="1045521206">
    <w:abstractNumId w:val="83"/>
  </w:num>
  <w:num w:numId="9" w16cid:durableId="1641690892">
    <w:abstractNumId w:val="145"/>
  </w:num>
  <w:num w:numId="10" w16cid:durableId="279923145">
    <w:abstractNumId w:val="12"/>
  </w:num>
  <w:num w:numId="11" w16cid:durableId="315963535">
    <w:abstractNumId w:val="35"/>
  </w:num>
  <w:num w:numId="12" w16cid:durableId="1163160938">
    <w:abstractNumId w:val="69"/>
  </w:num>
  <w:num w:numId="13" w16cid:durableId="454719652">
    <w:abstractNumId w:val="14"/>
  </w:num>
  <w:num w:numId="14" w16cid:durableId="1859003133">
    <w:abstractNumId w:val="75"/>
  </w:num>
  <w:num w:numId="15" w16cid:durableId="1072197341">
    <w:abstractNumId w:val="4"/>
  </w:num>
  <w:num w:numId="16" w16cid:durableId="640155925">
    <w:abstractNumId w:val="22"/>
  </w:num>
  <w:num w:numId="17" w16cid:durableId="1464537158">
    <w:abstractNumId w:val="67"/>
  </w:num>
  <w:num w:numId="18" w16cid:durableId="2086218523">
    <w:abstractNumId w:val="10"/>
  </w:num>
  <w:num w:numId="19" w16cid:durableId="1178304305">
    <w:abstractNumId w:val="5"/>
  </w:num>
  <w:num w:numId="20" w16cid:durableId="1243376375">
    <w:abstractNumId w:val="85"/>
  </w:num>
  <w:num w:numId="21" w16cid:durableId="1220941585">
    <w:abstractNumId w:val="113"/>
  </w:num>
  <w:num w:numId="22" w16cid:durableId="1033530459">
    <w:abstractNumId w:val="7"/>
  </w:num>
  <w:num w:numId="23" w16cid:durableId="124585064">
    <w:abstractNumId w:val="6"/>
  </w:num>
  <w:num w:numId="24" w16cid:durableId="814416596">
    <w:abstractNumId w:val="2"/>
  </w:num>
  <w:num w:numId="25" w16cid:durableId="1712341846">
    <w:abstractNumId w:val="82"/>
  </w:num>
  <w:num w:numId="26" w16cid:durableId="11811466">
    <w:abstractNumId w:val="111"/>
  </w:num>
  <w:num w:numId="27" w16cid:durableId="513998978">
    <w:abstractNumId w:val="125"/>
  </w:num>
  <w:num w:numId="28" w16cid:durableId="1504709749">
    <w:abstractNumId w:val="112"/>
  </w:num>
  <w:num w:numId="29" w16cid:durableId="411657724">
    <w:abstractNumId w:val="130"/>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4"/>
  </w:num>
  <w:num w:numId="36" w16cid:durableId="727806937">
    <w:abstractNumId w:val="1"/>
  </w:num>
  <w:num w:numId="37" w16cid:durableId="201525057">
    <w:abstractNumId w:val="129"/>
  </w:num>
  <w:num w:numId="38" w16cid:durableId="283579618">
    <w:abstractNumId w:val="87"/>
  </w:num>
  <w:num w:numId="39" w16cid:durableId="1069571888">
    <w:abstractNumId w:val="116"/>
  </w:num>
  <w:num w:numId="40" w16cid:durableId="417556000">
    <w:abstractNumId w:val="20"/>
  </w:num>
  <w:num w:numId="41" w16cid:durableId="200478058">
    <w:abstractNumId w:val="52"/>
  </w:num>
  <w:num w:numId="42" w16cid:durableId="605045185">
    <w:abstractNumId w:val="84"/>
  </w:num>
  <w:num w:numId="43" w16cid:durableId="671689498">
    <w:abstractNumId w:val="73"/>
  </w:num>
  <w:num w:numId="44" w16cid:durableId="1098646054">
    <w:abstractNumId w:val="108"/>
  </w:num>
  <w:num w:numId="45" w16cid:durableId="1162232457">
    <w:abstractNumId w:val="146"/>
  </w:num>
  <w:num w:numId="46" w16cid:durableId="219053307">
    <w:abstractNumId w:val="147"/>
  </w:num>
  <w:num w:numId="47" w16cid:durableId="1560552887">
    <w:abstractNumId w:val="81"/>
  </w:num>
  <w:num w:numId="48" w16cid:durableId="1100876116">
    <w:abstractNumId w:val="62"/>
  </w:num>
  <w:num w:numId="49" w16cid:durableId="1490320906">
    <w:abstractNumId w:val="119"/>
  </w:num>
  <w:num w:numId="50" w16cid:durableId="2019388308">
    <w:abstractNumId w:val="124"/>
  </w:num>
  <w:num w:numId="51" w16cid:durableId="507907743">
    <w:abstractNumId w:val="142"/>
  </w:num>
  <w:num w:numId="52" w16cid:durableId="1060246526">
    <w:abstractNumId w:val="55"/>
  </w:num>
  <w:num w:numId="53" w16cid:durableId="1921867778">
    <w:abstractNumId w:val="89"/>
  </w:num>
  <w:num w:numId="54" w16cid:durableId="1376738474">
    <w:abstractNumId w:val="131"/>
  </w:num>
  <w:num w:numId="55" w16cid:durableId="237592450">
    <w:abstractNumId w:val="115"/>
  </w:num>
  <w:num w:numId="56" w16cid:durableId="749040072">
    <w:abstractNumId w:val="48"/>
  </w:num>
  <w:num w:numId="57" w16cid:durableId="1611887298">
    <w:abstractNumId w:val="96"/>
  </w:num>
  <w:num w:numId="58" w16cid:durableId="520632958">
    <w:abstractNumId w:val="128"/>
  </w:num>
  <w:num w:numId="59" w16cid:durableId="243029259">
    <w:abstractNumId w:val="138"/>
  </w:num>
  <w:num w:numId="60" w16cid:durableId="883323939">
    <w:abstractNumId w:val="25"/>
  </w:num>
  <w:num w:numId="61" w16cid:durableId="327099707">
    <w:abstractNumId w:val="134"/>
  </w:num>
  <w:num w:numId="62" w16cid:durableId="833103565">
    <w:abstractNumId w:val="50"/>
  </w:num>
  <w:num w:numId="63" w16cid:durableId="815612853">
    <w:abstractNumId w:val="51"/>
  </w:num>
  <w:num w:numId="64" w16cid:durableId="328951529">
    <w:abstractNumId w:val="37"/>
  </w:num>
  <w:num w:numId="65" w16cid:durableId="1250117593">
    <w:abstractNumId w:val="103"/>
  </w:num>
  <w:num w:numId="66" w16cid:durableId="993292764">
    <w:abstractNumId w:val="39"/>
  </w:num>
  <w:num w:numId="67" w16cid:durableId="1340818339">
    <w:abstractNumId w:val="150"/>
  </w:num>
  <w:num w:numId="68" w16cid:durableId="1110124322">
    <w:abstractNumId w:val="36"/>
  </w:num>
  <w:num w:numId="69" w16cid:durableId="443621908">
    <w:abstractNumId w:val="123"/>
  </w:num>
  <w:num w:numId="70" w16cid:durableId="1965961982">
    <w:abstractNumId w:val="66"/>
  </w:num>
  <w:num w:numId="71" w16cid:durableId="1346859844">
    <w:abstractNumId w:val="149"/>
  </w:num>
  <w:num w:numId="72" w16cid:durableId="750741338">
    <w:abstractNumId w:val="45"/>
  </w:num>
  <w:num w:numId="73" w16cid:durableId="2082630930">
    <w:abstractNumId w:val="70"/>
  </w:num>
  <w:num w:numId="74" w16cid:durableId="13072023">
    <w:abstractNumId w:val="104"/>
  </w:num>
  <w:num w:numId="75" w16cid:durableId="694960079">
    <w:abstractNumId w:val="31"/>
  </w:num>
  <w:num w:numId="76" w16cid:durableId="159200226">
    <w:abstractNumId w:val="118"/>
  </w:num>
  <w:num w:numId="77" w16cid:durableId="716469624">
    <w:abstractNumId w:val="26"/>
  </w:num>
  <w:num w:numId="78" w16cid:durableId="377246569">
    <w:abstractNumId w:val="41"/>
  </w:num>
  <w:num w:numId="79" w16cid:durableId="670138334">
    <w:abstractNumId w:val="28"/>
  </w:num>
  <w:num w:numId="80" w16cid:durableId="2035109836">
    <w:abstractNumId w:val="107"/>
  </w:num>
  <w:num w:numId="81" w16cid:durableId="220137935">
    <w:abstractNumId w:val="24"/>
  </w:num>
  <w:num w:numId="82" w16cid:durableId="682785347">
    <w:abstractNumId w:val="21"/>
  </w:num>
  <w:num w:numId="83" w16cid:durableId="1431122579">
    <w:abstractNumId w:val="46"/>
  </w:num>
  <w:num w:numId="84" w16cid:durableId="2064020385">
    <w:abstractNumId w:val="47"/>
  </w:num>
  <w:num w:numId="85" w16cid:durableId="1140609309">
    <w:abstractNumId w:val="92"/>
  </w:num>
  <w:num w:numId="86" w16cid:durableId="1329596345">
    <w:abstractNumId w:val="72"/>
  </w:num>
  <w:num w:numId="87" w16cid:durableId="552740000">
    <w:abstractNumId w:val="99"/>
  </w:num>
  <w:num w:numId="88" w16cid:durableId="2076974366">
    <w:abstractNumId w:val="114"/>
  </w:num>
  <w:num w:numId="89" w16cid:durableId="1689524373">
    <w:abstractNumId w:val="63"/>
  </w:num>
  <w:num w:numId="90" w16cid:durableId="811479660">
    <w:abstractNumId w:val="78"/>
  </w:num>
  <w:num w:numId="91" w16cid:durableId="1498424211">
    <w:abstractNumId w:val="34"/>
  </w:num>
  <w:num w:numId="92" w16cid:durableId="976448190">
    <w:abstractNumId w:val="49"/>
  </w:num>
  <w:num w:numId="93" w16cid:durableId="138962328">
    <w:abstractNumId w:val="29"/>
  </w:num>
  <w:num w:numId="94" w16cid:durableId="1874034253">
    <w:abstractNumId w:val="132"/>
  </w:num>
  <w:num w:numId="95" w16cid:durableId="446782344">
    <w:abstractNumId w:val="64"/>
  </w:num>
  <w:num w:numId="96" w16cid:durableId="145056760">
    <w:abstractNumId w:val="98"/>
  </w:num>
  <w:num w:numId="97" w16cid:durableId="1749886157">
    <w:abstractNumId w:val="94"/>
  </w:num>
  <w:num w:numId="98" w16cid:durableId="89281980">
    <w:abstractNumId w:val="68"/>
  </w:num>
  <w:num w:numId="99" w16cid:durableId="1380280414">
    <w:abstractNumId w:val="33"/>
  </w:num>
  <w:num w:numId="100" w16cid:durableId="1724865781">
    <w:abstractNumId w:val="139"/>
  </w:num>
  <w:num w:numId="101" w16cid:durableId="1806268820">
    <w:abstractNumId w:val="95"/>
  </w:num>
  <w:num w:numId="102" w16cid:durableId="772555306">
    <w:abstractNumId w:val="133"/>
  </w:num>
  <w:num w:numId="103" w16cid:durableId="1534150150">
    <w:abstractNumId w:val="136"/>
  </w:num>
  <w:num w:numId="104" w16cid:durableId="1148282609">
    <w:abstractNumId w:val="43"/>
  </w:num>
  <w:num w:numId="105" w16cid:durableId="399207112">
    <w:abstractNumId w:val="135"/>
  </w:num>
  <w:num w:numId="106" w16cid:durableId="1621884993">
    <w:abstractNumId w:val="127"/>
  </w:num>
  <w:num w:numId="107" w16cid:durableId="1892109662">
    <w:abstractNumId w:val="144"/>
  </w:num>
  <w:num w:numId="108" w16cid:durableId="1683773716">
    <w:abstractNumId w:val="86"/>
  </w:num>
  <w:num w:numId="109" w16cid:durableId="859733933">
    <w:abstractNumId w:val="126"/>
  </w:num>
  <w:num w:numId="110" w16cid:durableId="1693341591">
    <w:abstractNumId w:val="38"/>
  </w:num>
  <w:num w:numId="111" w16cid:durableId="403068444">
    <w:abstractNumId w:val="58"/>
  </w:num>
  <w:num w:numId="112" w16cid:durableId="1839733162">
    <w:abstractNumId w:val="32"/>
  </w:num>
  <w:num w:numId="113" w16cid:durableId="210269390">
    <w:abstractNumId w:val="56"/>
  </w:num>
  <w:num w:numId="114" w16cid:durableId="738208586">
    <w:abstractNumId w:val="117"/>
  </w:num>
  <w:num w:numId="115" w16cid:durableId="941958890">
    <w:abstractNumId w:val="65"/>
  </w:num>
  <w:num w:numId="116" w16cid:durableId="625623435">
    <w:abstractNumId w:val="27"/>
  </w:num>
  <w:num w:numId="117" w16cid:durableId="1293513543">
    <w:abstractNumId w:val="101"/>
  </w:num>
  <w:num w:numId="118" w16cid:durableId="1949239939">
    <w:abstractNumId w:val="42"/>
  </w:num>
  <w:num w:numId="119" w16cid:durableId="773479939">
    <w:abstractNumId w:val="57"/>
  </w:num>
  <w:num w:numId="120" w16cid:durableId="1805082294">
    <w:abstractNumId w:val="90"/>
  </w:num>
  <w:num w:numId="121" w16cid:durableId="1096822813">
    <w:abstractNumId w:val="79"/>
  </w:num>
  <w:num w:numId="122" w16cid:durableId="1631589505">
    <w:abstractNumId w:val="100"/>
  </w:num>
  <w:num w:numId="123" w16cid:durableId="391121848">
    <w:abstractNumId w:val="122"/>
  </w:num>
  <w:num w:numId="124" w16cid:durableId="2072188826">
    <w:abstractNumId w:val="105"/>
  </w:num>
  <w:num w:numId="125" w16cid:durableId="189420349">
    <w:abstractNumId w:val="91"/>
  </w:num>
  <w:num w:numId="126" w16cid:durableId="425230332">
    <w:abstractNumId w:val="88"/>
  </w:num>
  <w:num w:numId="127" w16cid:durableId="2016348247">
    <w:abstractNumId w:val="61"/>
  </w:num>
  <w:num w:numId="128" w16cid:durableId="102115339">
    <w:abstractNumId w:val="109"/>
  </w:num>
  <w:num w:numId="129" w16cid:durableId="2028015687">
    <w:abstractNumId w:val="93"/>
  </w:num>
  <w:num w:numId="130" w16cid:durableId="1636762841">
    <w:abstractNumId w:val="77"/>
  </w:num>
  <w:num w:numId="131" w16cid:durableId="631250746">
    <w:abstractNumId w:val="54"/>
  </w:num>
  <w:num w:numId="132" w16cid:durableId="874191648">
    <w:abstractNumId w:val="102"/>
  </w:num>
  <w:num w:numId="133" w16cid:durableId="657731793">
    <w:abstractNumId w:val="53"/>
  </w:num>
  <w:num w:numId="134" w16cid:durableId="1998916398">
    <w:abstractNumId w:val="106"/>
  </w:num>
  <w:num w:numId="135" w16cid:durableId="563174807">
    <w:abstractNumId w:val="137"/>
  </w:num>
  <w:num w:numId="136" w16cid:durableId="1024331609">
    <w:abstractNumId w:val="74"/>
  </w:num>
  <w:num w:numId="137" w16cid:durableId="1551959946">
    <w:abstractNumId w:val="141"/>
  </w:num>
  <w:num w:numId="138" w16cid:durableId="865024012">
    <w:abstractNumId w:val="143"/>
  </w:num>
  <w:num w:numId="139" w16cid:durableId="1557430073">
    <w:abstractNumId w:val="151"/>
  </w:num>
  <w:num w:numId="140" w16cid:durableId="1857838979">
    <w:abstractNumId w:val="59"/>
  </w:num>
  <w:num w:numId="141" w16cid:durableId="221141457">
    <w:abstractNumId w:val="76"/>
  </w:num>
  <w:num w:numId="142" w16cid:durableId="761337149">
    <w:abstractNumId w:val="120"/>
  </w:num>
  <w:num w:numId="143" w16cid:durableId="75900557">
    <w:abstractNumId w:val="140"/>
  </w:num>
  <w:num w:numId="144" w16cid:durableId="988360175">
    <w:abstractNumId w:val="30"/>
  </w:num>
  <w:num w:numId="145" w16cid:durableId="1536884918">
    <w:abstractNumId w:val="148"/>
  </w:num>
  <w:num w:numId="146" w16cid:durableId="1401901523">
    <w:abstractNumId w:val="97"/>
  </w:num>
  <w:num w:numId="147" w16cid:durableId="1643849848">
    <w:abstractNumId w:val="40"/>
  </w:num>
  <w:num w:numId="148" w16cid:durableId="980766822">
    <w:abstractNumId w:val="71"/>
  </w:num>
  <w:num w:numId="149" w16cid:durableId="1673945210">
    <w:abstractNumId w:val="23"/>
  </w:num>
  <w:num w:numId="150" w16cid:durableId="1521432531">
    <w:abstractNumId w:val="121"/>
  </w:num>
  <w:num w:numId="151" w16cid:durableId="746220849">
    <w:abstractNumId w:val="80"/>
  </w:num>
  <w:num w:numId="152" w16cid:durableId="81727279">
    <w:abstractNumId w:val="6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7509A"/>
    <w:rsid w:val="00081D39"/>
    <w:rsid w:val="00085966"/>
    <w:rsid w:val="00093777"/>
    <w:rsid w:val="00093C19"/>
    <w:rsid w:val="00096FD1"/>
    <w:rsid w:val="000A61F6"/>
    <w:rsid w:val="000A7158"/>
    <w:rsid w:val="000B5122"/>
    <w:rsid w:val="000B6060"/>
    <w:rsid w:val="000C0671"/>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A0ED4"/>
    <w:rsid w:val="003A124E"/>
    <w:rsid w:val="003C6094"/>
    <w:rsid w:val="003D08FD"/>
    <w:rsid w:val="003E02AB"/>
    <w:rsid w:val="003E0EBA"/>
    <w:rsid w:val="003E3457"/>
    <w:rsid w:val="003E451B"/>
    <w:rsid w:val="003E5C15"/>
    <w:rsid w:val="003E6C78"/>
    <w:rsid w:val="003E6CB3"/>
    <w:rsid w:val="003F1936"/>
    <w:rsid w:val="0040363D"/>
    <w:rsid w:val="00416CE0"/>
    <w:rsid w:val="00421C72"/>
    <w:rsid w:val="004237ED"/>
    <w:rsid w:val="00426679"/>
    <w:rsid w:val="004300B5"/>
    <w:rsid w:val="0044636A"/>
    <w:rsid w:val="0046368F"/>
    <w:rsid w:val="00470D20"/>
    <w:rsid w:val="004718C0"/>
    <w:rsid w:val="004743D4"/>
    <w:rsid w:val="00480A1D"/>
    <w:rsid w:val="00492E3D"/>
    <w:rsid w:val="004A1AC6"/>
    <w:rsid w:val="004A2A6A"/>
    <w:rsid w:val="004A5A4D"/>
    <w:rsid w:val="004B4A6E"/>
    <w:rsid w:val="004C11DA"/>
    <w:rsid w:val="004C2BA4"/>
    <w:rsid w:val="004C51F3"/>
    <w:rsid w:val="004D5825"/>
    <w:rsid w:val="004E3938"/>
    <w:rsid w:val="004F282A"/>
    <w:rsid w:val="004F2E4A"/>
    <w:rsid w:val="004F3760"/>
    <w:rsid w:val="004F3B4F"/>
    <w:rsid w:val="00501E33"/>
    <w:rsid w:val="005102A7"/>
    <w:rsid w:val="0051596D"/>
    <w:rsid w:val="00520133"/>
    <w:rsid w:val="005258A8"/>
    <w:rsid w:val="00527F7C"/>
    <w:rsid w:val="00530061"/>
    <w:rsid w:val="0053130D"/>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05DB"/>
    <w:rsid w:val="006F265E"/>
    <w:rsid w:val="00710EDA"/>
    <w:rsid w:val="00713365"/>
    <w:rsid w:val="00715353"/>
    <w:rsid w:val="00715DB8"/>
    <w:rsid w:val="00732656"/>
    <w:rsid w:val="00736024"/>
    <w:rsid w:val="007518B6"/>
    <w:rsid w:val="007543C2"/>
    <w:rsid w:val="00756A07"/>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075F"/>
    <w:rsid w:val="00821F4F"/>
    <w:rsid w:val="00825729"/>
    <w:rsid w:val="00827888"/>
    <w:rsid w:val="00834A30"/>
    <w:rsid w:val="0086319B"/>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C52E4"/>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25B4D"/>
    <w:rsid w:val="00E317AD"/>
    <w:rsid w:val="00E33EE2"/>
    <w:rsid w:val="00E37193"/>
    <w:rsid w:val="00E448AD"/>
    <w:rsid w:val="00E5161D"/>
    <w:rsid w:val="00E651F3"/>
    <w:rsid w:val="00E66613"/>
    <w:rsid w:val="00E7007E"/>
    <w:rsid w:val="00E81E00"/>
    <w:rsid w:val="00E8543D"/>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A50DB"/>
    <w:rsid w:val="00FA515E"/>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4</cp:revision>
  <cp:lastPrinted>2026-01-29T15:31:00Z</cp:lastPrinted>
  <dcterms:created xsi:type="dcterms:W3CDTF">2026-03-19T14:19:00Z</dcterms:created>
  <dcterms:modified xsi:type="dcterms:W3CDTF">2026-04-24T10:10:00Z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