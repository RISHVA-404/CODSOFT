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2F345" w14:textId="79E319A1" w:rsidR="0077045F" w:rsidRDefault="0077045F" w:rsidP="0077045F">
      <w:pPr>
        <w:spacing w:line="259" w:lineRule="auto"/>
        <w:rPr>
          <w:rFonts w:ascii="Times New Roman" w:eastAsia="Times New Roman" w:hAnsi="Times New Roman" w:cs="Times New Roman"/>
        </w:rPr>
      </w:pPr>
      <w:r>
        <w:rPr>
          <w:rFonts w:ascii="Times New Roman" w:eastAsia="Times New Roman" w:hAnsi="Times New Roman" w:cs="Times New Roman"/>
          <w:b/>
          <w:bCs/>
        </w:rPr>
        <w:t>Practicum No.4</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Date:</w:t>
      </w:r>
      <w:r w:rsidR="00577215">
        <w:rPr>
          <w:rFonts w:ascii="Times New Roman" w:eastAsia="Times New Roman" w:hAnsi="Times New Roman" w:cs="Times New Roman"/>
          <w:b/>
          <w:bCs/>
        </w:rPr>
        <w:t xml:space="preserve"> </w:t>
      </w:r>
      <w:r w:rsidR="00577215" w:rsidRPr="00577215">
        <w:rPr>
          <w:rFonts w:ascii="Times New Roman" w:eastAsia="Times New Roman" w:hAnsi="Times New Roman" w:cs="Times New Roman"/>
          <w:b/>
          <w:bCs/>
        </w:rPr>
        <w:t>30</w:t>
      </w:r>
      <w:r w:rsidR="00577215">
        <w:rPr>
          <w:rFonts w:ascii="Times New Roman" w:eastAsia="Times New Roman" w:hAnsi="Times New Roman" w:cs="Times New Roman"/>
          <w:b/>
          <w:bCs/>
        </w:rPr>
        <w:t>/</w:t>
      </w:r>
      <w:r w:rsidR="00577215" w:rsidRPr="00577215">
        <w:rPr>
          <w:rFonts w:ascii="Times New Roman" w:eastAsia="Times New Roman" w:hAnsi="Times New Roman" w:cs="Times New Roman"/>
          <w:b/>
          <w:bCs/>
        </w:rPr>
        <w:t>1</w:t>
      </w:r>
      <w:r w:rsidR="00577215">
        <w:rPr>
          <w:rFonts w:ascii="Times New Roman" w:eastAsia="Times New Roman" w:hAnsi="Times New Roman" w:cs="Times New Roman"/>
          <w:b/>
          <w:bCs/>
        </w:rPr>
        <w:t>/</w:t>
      </w:r>
      <w:r w:rsidR="00577215" w:rsidRPr="00577215">
        <w:rPr>
          <w:rFonts w:ascii="Times New Roman" w:eastAsia="Times New Roman" w:hAnsi="Times New Roman" w:cs="Times New Roman"/>
          <w:b/>
          <w:bCs/>
        </w:rPr>
        <w:t>2026  </w:t>
      </w:r>
    </w:p>
    <w:p w14:paraId="4E1B96B3" w14:textId="77777777" w:rsidR="0077045F" w:rsidRDefault="0077045F" w:rsidP="0077045F">
      <w:pPr>
        <w:spacing w:after="0" w:line="240" w:lineRule="auto"/>
        <w:jc w:val="center"/>
        <w:rPr>
          <w:rFonts w:ascii="Times New Roman" w:eastAsia="Times New Roman" w:hAnsi="Times New Roman" w:cs="Times New Roman"/>
          <w:b/>
          <w:bCs/>
          <w:u w:val="single"/>
        </w:rPr>
      </w:pPr>
      <w:r w:rsidRPr="00AB0DD7">
        <w:rPr>
          <w:rFonts w:ascii="Times New Roman" w:eastAsia="Times New Roman" w:hAnsi="Times New Roman" w:cs="Times New Roman"/>
          <w:b/>
          <w:bCs/>
          <w:u w:val="single"/>
        </w:rPr>
        <w:t>Market-Validation Questionnaire Design for a CSE/AIML/DSCS/DS Product</w:t>
      </w:r>
    </w:p>
    <w:p w14:paraId="13713BF4" w14:textId="77777777" w:rsidR="0077045F" w:rsidRDefault="0077045F" w:rsidP="0077045F">
      <w:pPr>
        <w:spacing w:after="0" w:line="240" w:lineRule="auto"/>
        <w:jc w:val="center"/>
        <w:rPr>
          <w:rFonts w:ascii="Times New Roman" w:eastAsia="Times New Roman" w:hAnsi="Times New Roman" w:cs="Times New Roman"/>
          <w:b/>
          <w:bCs/>
          <w:u w:val="single"/>
        </w:rPr>
      </w:pPr>
    </w:p>
    <w:p w14:paraId="7A15BAD5" w14:textId="77777777" w:rsidR="0077045F" w:rsidRDefault="0077045F" w:rsidP="0077045F">
      <w:pPr>
        <w:numPr>
          <w:ilvl w:val="0"/>
          <w:numId w:val="41"/>
        </w:numPr>
        <w:spacing w:after="0" w:line="240" w:lineRule="auto"/>
        <w:ind w:left="426"/>
        <w:rPr>
          <w:rFonts w:ascii="Times New Roman" w:eastAsia="Times New Roman" w:hAnsi="Times New Roman" w:cs="Times New Roman"/>
        </w:rPr>
      </w:pPr>
      <w:r>
        <w:rPr>
          <w:rFonts w:ascii="Times New Roman" w:eastAsia="Times New Roman" w:hAnsi="Times New Roman" w:cs="Times New Roman"/>
          <w:b/>
          <w:bCs/>
        </w:rPr>
        <w:t>Practical Significance</w:t>
      </w:r>
    </w:p>
    <w:p w14:paraId="2EAD6A40" w14:textId="77777777" w:rsidR="0077045F" w:rsidRDefault="0077045F" w:rsidP="0077045F">
      <w:pPr>
        <w:spacing w:after="0" w:line="240" w:lineRule="auto"/>
        <w:ind w:firstLine="720"/>
        <w:jc w:val="both"/>
        <w:rPr>
          <w:rFonts w:ascii="Times New Roman" w:eastAsia="Times New Roman" w:hAnsi="Times New Roman" w:cs="Times New Roman"/>
          <w:sz w:val="16"/>
          <w:szCs w:val="16"/>
        </w:rPr>
      </w:pPr>
    </w:p>
    <w:p w14:paraId="4DD1F03E" w14:textId="77777777" w:rsidR="0077045F" w:rsidRPr="002E7F02" w:rsidRDefault="0077045F" w:rsidP="0077045F">
      <w:pPr>
        <w:spacing w:after="0" w:line="240" w:lineRule="auto"/>
        <w:jc w:val="both"/>
        <w:rPr>
          <w:rFonts w:ascii="Times New Roman" w:eastAsia="Times New Roman" w:hAnsi="Times New Roman" w:cs="Times New Roman"/>
          <w:color w:val="000000"/>
        </w:rPr>
      </w:pPr>
      <w:r w:rsidRPr="002E7F02">
        <w:rPr>
          <w:rFonts w:ascii="Times New Roman" w:eastAsia="Times New Roman" w:hAnsi="Times New Roman" w:cs="Times New Roman"/>
          <w:color w:val="000000"/>
        </w:rPr>
        <w:t>This practicum equips students with the ability to design a professional and application-specific market</w:t>
      </w:r>
      <w:r w:rsidRPr="002E7F02">
        <w:rPr>
          <w:rFonts w:ascii="Times New Roman" w:eastAsia="Times New Roman" w:hAnsi="Times New Roman" w:cs="Times New Roman"/>
          <w:color w:val="000000"/>
        </w:rPr>
        <w:noBreakHyphen/>
        <w:t>validation questionnaire for a proposed CSE/AIML/DSCS/DS product or service. Market validation is a critical stage in early</w:t>
      </w:r>
      <w:r w:rsidRPr="002E7F02">
        <w:rPr>
          <w:rFonts w:ascii="Times New Roman" w:eastAsia="Times New Roman" w:hAnsi="Times New Roman" w:cs="Times New Roman"/>
          <w:color w:val="000000"/>
        </w:rPr>
        <w:noBreakHyphen/>
        <w:t>stage venture creation, allowing founders to assess customer needs, willingness to adopt, perceived value, usability expectations, pricing sensitivity, and overall product</w:t>
      </w:r>
      <w:r w:rsidRPr="002E7F02">
        <w:rPr>
          <w:rFonts w:ascii="Times New Roman" w:eastAsia="Times New Roman" w:hAnsi="Times New Roman" w:cs="Times New Roman"/>
          <w:color w:val="000000"/>
        </w:rPr>
        <w:noBreakHyphen/>
        <w:t>market fit. By performing this exercise, learners apply principles of user research, customer discovery, and evidence</w:t>
      </w:r>
      <w:r w:rsidRPr="002E7F02">
        <w:rPr>
          <w:rFonts w:ascii="Times New Roman" w:eastAsia="Times New Roman" w:hAnsi="Times New Roman" w:cs="Times New Roman"/>
          <w:color w:val="000000"/>
        </w:rPr>
        <w:noBreakHyphen/>
        <w:t>based entrepreneurship within computing and AI</w:t>
      </w:r>
      <w:r w:rsidRPr="002E7F02">
        <w:rPr>
          <w:rFonts w:ascii="Times New Roman" w:eastAsia="Times New Roman" w:hAnsi="Times New Roman" w:cs="Times New Roman"/>
          <w:color w:val="000000"/>
        </w:rPr>
        <w:noBreakHyphen/>
        <w:t>centric domains.</w:t>
      </w:r>
    </w:p>
    <w:p w14:paraId="09FA4FF2" w14:textId="77777777" w:rsidR="0077045F" w:rsidRPr="002E7F02" w:rsidRDefault="0077045F" w:rsidP="0077045F">
      <w:pPr>
        <w:spacing w:after="0" w:line="240" w:lineRule="auto"/>
        <w:jc w:val="both"/>
        <w:rPr>
          <w:rFonts w:ascii="Times New Roman" w:eastAsia="Times New Roman" w:hAnsi="Times New Roman" w:cs="Times New Roman"/>
          <w:color w:val="000000"/>
        </w:rPr>
      </w:pPr>
      <w:r w:rsidRPr="002E7F02">
        <w:rPr>
          <w:rFonts w:ascii="Times New Roman" w:eastAsia="Times New Roman" w:hAnsi="Times New Roman" w:cs="Times New Roman"/>
          <w:color w:val="000000"/>
        </w:rPr>
        <w:t>The practicum enhances skills in identifying appropriate questions, selecting correct scales, structuring user</w:t>
      </w:r>
      <w:r w:rsidRPr="002E7F02">
        <w:rPr>
          <w:rFonts w:ascii="Times New Roman" w:eastAsia="Times New Roman" w:hAnsi="Times New Roman" w:cs="Times New Roman"/>
          <w:color w:val="000000"/>
        </w:rPr>
        <w:noBreakHyphen/>
        <w:t>centric survey flows, and aligning them with real digital product requirements such as AI automation tools, cybersecurity platforms, cloud</w:t>
      </w:r>
      <w:r w:rsidRPr="002E7F02">
        <w:rPr>
          <w:rFonts w:ascii="Times New Roman" w:eastAsia="Times New Roman" w:hAnsi="Times New Roman" w:cs="Times New Roman"/>
          <w:color w:val="000000"/>
        </w:rPr>
        <w:noBreakHyphen/>
        <w:t>native services, predictive analytics engines, developer tools, or intelligent applications.</w:t>
      </w:r>
    </w:p>
    <w:p w14:paraId="62D9AD16" w14:textId="77777777" w:rsidR="0077045F" w:rsidRDefault="0077045F" w:rsidP="0077045F">
      <w:pPr>
        <w:spacing w:after="0" w:line="240" w:lineRule="auto"/>
        <w:jc w:val="both"/>
        <w:rPr>
          <w:rFonts w:ascii="Times New Roman" w:eastAsia="Times New Roman" w:hAnsi="Times New Roman" w:cs="Times New Roman"/>
          <w:color w:val="000000"/>
        </w:rPr>
      </w:pPr>
    </w:p>
    <w:p w14:paraId="53D20B58" w14:textId="77777777" w:rsidR="0077045F" w:rsidRDefault="0077045F" w:rsidP="0077045F">
      <w:pPr>
        <w:spacing w:after="0" w:line="240" w:lineRule="auto"/>
        <w:jc w:val="both"/>
        <w:rPr>
          <w:rFonts w:ascii="Times New Roman" w:eastAsia="Times New Roman" w:hAnsi="Times New Roman" w:cs="Times New Roman"/>
          <w:color w:val="000000"/>
          <w:sz w:val="16"/>
          <w:szCs w:val="16"/>
        </w:rPr>
      </w:pPr>
    </w:p>
    <w:p w14:paraId="3C0A0D74" w14:textId="77777777" w:rsidR="0077045F" w:rsidRDefault="0077045F" w:rsidP="0077045F">
      <w:pPr>
        <w:numPr>
          <w:ilvl w:val="0"/>
          <w:numId w:val="41"/>
        </w:numPr>
        <w:spacing w:after="0" w:line="240" w:lineRule="auto"/>
        <w:ind w:left="567" w:hanging="567"/>
        <w:rPr>
          <w:rFonts w:ascii="Times New Roman" w:eastAsia="Times New Roman" w:hAnsi="Times New Roman" w:cs="Times New Roman"/>
          <w:i/>
          <w:iCs/>
        </w:rPr>
      </w:pPr>
      <w:r>
        <w:rPr>
          <w:rFonts w:ascii="Times New Roman" w:eastAsia="Times New Roman" w:hAnsi="Times New Roman" w:cs="Times New Roman"/>
          <w:b/>
          <w:bCs/>
        </w:rPr>
        <w:t xml:space="preserve">Competency and Industry-Specific Practical Skills </w:t>
      </w:r>
    </w:p>
    <w:p w14:paraId="68B2F6DA" w14:textId="77777777" w:rsidR="0077045F" w:rsidRDefault="0077045F" w:rsidP="0077045F">
      <w:pPr>
        <w:spacing w:after="0" w:line="240" w:lineRule="auto"/>
        <w:ind w:left="567"/>
        <w:rPr>
          <w:rFonts w:ascii="Times New Roman" w:eastAsia="Times New Roman" w:hAnsi="Times New Roman" w:cs="Times New Roman"/>
          <w:i/>
          <w:iCs/>
          <w:sz w:val="10"/>
          <w:szCs w:val="10"/>
        </w:rPr>
      </w:pPr>
    </w:p>
    <w:p w14:paraId="34B4EFA0" w14:textId="77777777" w:rsidR="0077045F" w:rsidRDefault="0077045F" w:rsidP="0077045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This practicum exercise is expected to develop the following skills for the industry-identified competency:</w:t>
      </w:r>
    </w:p>
    <w:p w14:paraId="1C598C38" w14:textId="77777777" w:rsidR="0077045F" w:rsidRDefault="0077045F" w:rsidP="0077045F">
      <w:pPr>
        <w:numPr>
          <w:ilvl w:val="0"/>
          <w:numId w:val="2"/>
        </w:num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i/>
          <w:iCs/>
          <w:u w:val="single"/>
        </w:rPr>
        <w:t>Develop</w:t>
      </w:r>
      <w:r>
        <w:rPr>
          <w:rFonts w:ascii="Times New Roman" w:eastAsia="Times New Roman" w:hAnsi="Times New Roman" w:cs="Times New Roman"/>
        </w:rPr>
        <w:t xml:space="preserve"> a pitch deck, project proposals for small/medium scale startups logically and scientifically.</w:t>
      </w:r>
    </w:p>
    <w:p w14:paraId="3264F193" w14:textId="77777777" w:rsidR="0077045F" w:rsidRDefault="0077045F" w:rsidP="0077045F">
      <w:pPr>
        <w:spacing w:after="0" w:line="240" w:lineRule="auto"/>
        <w:jc w:val="both"/>
        <w:rPr>
          <w:rFonts w:ascii="Times New Roman" w:eastAsia="Times New Roman" w:hAnsi="Times New Roman" w:cs="Times New Roman"/>
        </w:rPr>
      </w:pPr>
    </w:p>
    <w:p w14:paraId="659454D7" w14:textId="77777777" w:rsidR="0077045F" w:rsidRPr="007518B6" w:rsidRDefault="0077045F" w:rsidP="0077045F">
      <w:pPr>
        <w:numPr>
          <w:ilvl w:val="0"/>
          <w:numId w:val="44"/>
        </w:numPr>
        <w:spacing w:after="0" w:line="240" w:lineRule="auto"/>
        <w:ind w:left="851" w:hanging="284"/>
        <w:jc w:val="both"/>
        <w:rPr>
          <w:rFonts w:ascii="Times New Roman" w:eastAsia="SimSun" w:hAnsi="Times New Roman" w:cs="Times New Roman"/>
          <w:color w:val="000000"/>
        </w:rPr>
      </w:pPr>
      <w:r w:rsidRPr="007518B6">
        <w:rPr>
          <w:rFonts w:ascii="Times New Roman" w:eastAsia="SimSun" w:hAnsi="Times New Roman" w:cs="Times New Roman"/>
          <w:b/>
          <w:bCs/>
          <w:i/>
          <w:iCs/>
          <w:color w:val="000000"/>
          <w:u w:val="single"/>
        </w:rPr>
        <w:t>Use</w:t>
      </w:r>
      <w:r w:rsidRPr="007518B6">
        <w:rPr>
          <w:rFonts w:ascii="Times New Roman" w:eastAsia="SimSun" w:hAnsi="Times New Roman" w:cs="Times New Roman"/>
          <w:color w:val="000000"/>
        </w:rPr>
        <w:t xml:space="preserve"> technically robust survey tools for software engineering, cloud-native systems, and intelligent computing sectors. (CDO)</w:t>
      </w:r>
    </w:p>
    <w:p w14:paraId="06879E0A" w14:textId="77777777" w:rsidR="0077045F" w:rsidRPr="007518B6" w:rsidRDefault="0077045F" w:rsidP="0077045F">
      <w:pPr>
        <w:numPr>
          <w:ilvl w:val="0"/>
          <w:numId w:val="44"/>
        </w:numPr>
        <w:spacing w:after="0" w:line="240" w:lineRule="auto"/>
        <w:ind w:left="851" w:hanging="284"/>
        <w:jc w:val="both"/>
        <w:rPr>
          <w:rFonts w:ascii="Times New Roman" w:eastAsia="SimSun" w:hAnsi="Times New Roman" w:cs="Times New Roman"/>
          <w:color w:val="000000"/>
        </w:rPr>
      </w:pPr>
      <w:r w:rsidRPr="007518B6">
        <w:rPr>
          <w:rFonts w:ascii="Times New Roman" w:eastAsia="SimSun" w:hAnsi="Times New Roman" w:cs="Times New Roman"/>
          <w:b/>
          <w:bCs/>
          <w:i/>
          <w:iCs/>
          <w:color w:val="000000"/>
          <w:u w:val="single"/>
        </w:rPr>
        <w:t>Interpret</w:t>
      </w:r>
      <w:r w:rsidRPr="007518B6">
        <w:rPr>
          <w:rFonts w:ascii="Times New Roman" w:eastAsia="SimSun" w:hAnsi="Times New Roman" w:cs="Times New Roman"/>
          <w:color w:val="000000"/>
        </w:rPr>
        <w:t xml:space="preserve"> target customer clusters for SaaS applications, AI-powered automation tools, and data-driven service platforms. (CDO)</w:t>
      </w:r>
    </w:p>
    <w:p w14:paraId="1BC6A89F" w14:textId="77777777" w:rsidR="0077045F" w:rsidRPr="007518B6" w:rsidRDefault="0077045F" w:rsidP="0077045F">
      <w:pPr>
        <w:numPr>
          <w:ilvl w:val="0"/>
          <w:numId w:val="44"/>
        </w:numPr>
        <w:spacing w:after="0" w:line="240" w:lineRule="auto"/>
        <w:ind w:left="851" w:hanging="284"/>
        <w:jc w:val="both"/>
        <w:rPr>
          <w:rFonts w:ascii="Times New Roman" w:eastAsia="SimSun" w:hAnsi="Times New Roman" w:cs="Times New Roman"/>
          <w:color w:val="000000"/>
        </w:rPr>
      </w:pPr>
      <w:r w:rsidRPr="007518B6">
        <w:rPr>
          <w:rFonts w:ascii="Times New Roman" w:eastAsia="SimSun" w:hAnsi="Times New Roman" w:cs="Times New Roman"/>
          <w:b/>
          <w:bCs/>
          <w:i/>
          <w:iCs/>
          <w:color w:val="000000"/>
          <w:u w:val="single"/>
        </w:rPr>
        <w:t>Evaluate</w:t>
      </w:r>
      <w:r w:rsidRPr="007518B6">
        <w:rPr>
          <w:rFonts w:ascii="Times New Roman" w:eastAsia="SimSun" w:hAnsi="Times New Roman" w:cs="Times New Roman"/>
          <w:color w:val="000000"/>
        </w:rPr>
        <w:t xml:space="preserve"> commercial viability of CSE products such as AI models, software applications, analytics platforms, and cloud-native solutions. (PDO)</w:t>
      </w:r>
    </w:p>
    <w:p w14:paraId="2F3F9E13" w14:textId="77777777" w:rsidR="0077045F" w:rsidRPr="007518B6" w:rsidRDefault="0077045F" w:rsidP="0077045F">
      <w:pPr>
        <w:numPr>
          <w:ilvl w:val="0"/>
          <w:numId w:val="44"/>
        </w:numPr>
        <w:spacing w:after="0" w:line="240" w:lineRule="auto"/>
        <w:ind w:left="851" w:hanging="284"/>
        <w:jc w:val="both"/>
        <w:rPr>
          <w:rFonts w:ascii="Times New Roman" w:eastAsia="SimSun" w:hAnsi="Times New Roman" w:cs="Times New Roman"/>
          <w:color w:val="000000"/>
        </w:rPr>
      </w:pPr>
      <w:r w:rsidRPr="007518B6">
        <w:rPr>
          <w:rFonts w:ascii="Times New Roman" w:eastAsia="SimSun" w:hAnsi="Times New Roman" w:cs="Times New Roman"/>
          <w:b/>
          <w:bCs/>
          <w:i/>
          <w:iCs/>
          <w:color w:val="000000"/>
          <w:u w:val="single"/>
        </w:rPr>
        <w:t>Practice</w:t>
      </w:r>
      <w:r w:rsidRPr="007518B6">
        <w:rPr>
          <w:rFonts w:ascii="Times New Roman" w:eastAsia="SimSun" w:hAnsi="Times New Roman" w:cs="Times New Roman"/>
          <w:color w:val="000000"/>
        </w:rPr>
        <w:t xml:space="preserve"> professional ethics in data collection, system design, and user interaction within digital ecosystems. (ADO)</w:t>
      </w:r>
    </w:p>
    <w:p w14:paraId="36A00F3A" w14:textId="77777777" w:rsidR="0077045F" w:rsidRDefault="0077045F" w:rsidP="0077045F">
      <w:pPr>
        <w:spacing w:after="0" w:line="240" w:lineRule="auto"/>
        <w:jc w:val="both"/>
        <w:rPr>
          <w:rFonts w:ascii="Times New Roman" w:eastAsia="Times New Roman" w:hAnsi="Times New Roman" w:cs="Times New Roman"/>
          <w:sz w:val="16"/>
          <w:szCs w:val="16"/>
        </w:rPr>
      </w:pPr>
    </w:p>
    <w:p w14:paraId="3574F31F" w14:textId="77777777" w:rsidR="0077045F" w:rsidRDefault="0077045F" w:rsidP="0077045F">
      <w:pPr>
        <w:numPr>
          <w:ilvl w:val="0"/>
          <w:numId w:val="41"/>
        </w:numPr>
        <w:spacing w:after="0" w:line="240" w:lineRule="auto"/>
        <w:ind w:left="567" w:hanging="567"/>
        <w:rPr>
          <w:rFonts w:ascii="Times New Roman" w:eastAsia="Times New Roman" w:hAnsi="Times New Roman" w:cs="Times New Roman"/>
        </w:rPr>
      </w:pPr>
      <w:r>
        <w:rPr>
          <w:rFonts w:ascii="Times New Roman" w:eastAsia="Times New Roman" w:hAnsi="Times New Roman" w:cs="Times New Roman"/>
          <w:b/>
          <w:bCs/>
        </w:rPr>
        <w:t>Relevant CO(s)</w:t>
      </w:r>
    </w:p>
    <w:p w14:paraId="629FB7F0" w14:textId="77777777" w:rsidR="0077045F" w:rsidRDefault="0077045F" w:rsidP="0077045F">
      <w:pPr>
        <w:spacing w:after="0" w:line="240" w:lineRule="auto"/>
        <w:ind w:left="567"/>
        <w:rPr>
          <w:rFonts w:ascii="Times New Roman" w:eastAsia="Times New Roman" w:hAnsi="Times New Roman" w:cs="Times New Roman"/>
          <w:sz w:val="10"/>
          <w:szCs w:val="10"/>
        </w:rPr>
      </w:pPr>
    </w:p>
    <w:p w14:paraId="24605D90" w14:textId="77777777" w:rsidR="0077045F" w:rsidRPr="00314592" w:rsidRDefault="0077045F" w:rsidP="0077045F">
      <w:pPr>
        <w:widowControl w:val="0"/>
        <w:numPr>
          <w:ilvl w:val="0"/>
          <w:numId w:val="19"/>
        </w:numPr>
        <w:tabs>
          <w:tab w:val="clear" w:pos="420"/>
        </w:tabs>
        <w:spacing w:after="0" w:line="240" w:lineRule="auto"/>
        <w:ind w:left="1260"/>
        <w:jc w:val="both"/>
        <w:rPr>
          <w:rFonts w:ascii="Times New Roman" w:eastAsia="Times New Roman" w:hAnsi="Times New Roman" w:cs="Times New Roman"/>
        </w:rPr>
      </w:pPr>
      <w:r w:rsidRPr="00314592">
        <w:rPr>
          <w:rFonts w:ascii="Times New Roman" w:eastAsia="Times New Roman" w:hAnsi="Times New Roman" w:cs="Times New Roman"/>
          <w:b/>
          <w:bCs/>
        </w:rPr>
        <w:t>CO</w:t>
      </w:r>
      <w:r>
        <w:rPr>
          <w:rFonts w:ascii="Times New Roman" w:eastAsia="Times New Roman" w:hAnsi="Times New Roman" w:cs="Times New Roman"/>
          <w:b/>
          <w:bCs/>
        </w:rPr>
        <w:t>2</w:t>
      </w:r>
      <w:r w:rsidRPr="00314592">
        <w:rPr>
          <w:rFonts w:ascii="Times New Roman" w:eastAsia="Times New Roman" w:hAnsi="Times New Roman" w:cs="Times New Roman"/>
          <w:b/>
          <w:bCs/>
        </w:rPr>
        <w:t>.</w:t>
      </w:r>
      <w:r w:rsidRPr="00314592">
        <w:rPr>
          <w:rFonts w:ascii="Times New Roman" w:eastAsia="Times New Roman" w:hAnsi="Times New Roman" w:cs="Times New Roman"/>
          <w:b/>
          <w:bCs/>
          <w:i/>
          <w:iCs/>
        </w:rPr>
        <w:t xml:space="preserve"> </w:t>
      </w:r>
      <w:r w:rsidRPr="00314592">
        <w:rPr>
          <w:rFonts w:ascii="Times New Roman" w:eastAsia="Times New Roman" w:hAnsi="Times New Roman" w:cs="Times New Roman"/>
          <w:b/>
          <w:bCs/>
          <w:i/>
          <w:iCs/>
          <w:color w:val="000000"/>
          <w:u w:val="single"/>
        </w:rPr>
        <w:t>Validate</w:t>
      </w:r>
      <w:r w:rsidRPr="00314592">
        <w:rPr>
          <w:rFonts w:ascii="Times New Roman" w:eastAsia="Times New Roman" w:hAnsi="Times New Roman" w:cs="Times New Roman"/>
          <w:b/>
          <w:bCs/>
          <w:color w:val="000000"/>
        </w:rPr>
        <w:t xml:space="preserve"> </w:t>
      </w:r>
      <w:r w:rsidRPr="00314592">
        <w:rPr>
          <w:rFonts w:ascii="Times New Roman" w:eastAsia="Times New Roman" w:hAnsi="Times New Roman" w:cs="Times New Roman"/>
        </w:rPr>
        <w:t>feasible business ideas using alternative entrepreneurial methods.</w:t>
      </w:r>
    </w:p>
    <w:p w14:paraId="1FF21BF4" w14:textId="77777777" w:rsidR="0077045F" w:rsidRDefault="0077045F" w:rsidP="0077045F">
      <w:pPr>
        <w:spacing w:after="0" w:line="240" w:lineRule="auto"/>
        <w:ind w:left="426"/>
        <w:rPr>
          <w:rFonts w:ascii="Times New Roman" w:eastAsia="Times New Roman" w:hAnsi="Times New Roman" w:cs="Times New Roman"/>
          <w:sz w:val="16"/>
          <w:szCs w:val="16"/>
        </w:rPr>
      </w:pPr>
    </w:p>
    <w:p w14:paraId="262733C9" w14:textId="77777777" w:rsidR="0077045F" w:rsidRDefault="0077045F" w:rsidP="0077045F">
      <w:pPr>
        <w:numPr>
          <w:ilvl w:val="0"/>
          <w:numId w:val="41"/>
        </w:numPr>
        <w:spacing w:after="0" w:line="240" w:lineRule="auto"/>
        <w:ind w:left="567" w:hanging="567"/>
        <w:jc w:val="both"/>
        <w:rPr>
          <w:rFonts w:ascii="Times New Roman" w:eastAsia="Times New Roman" w:hAnsi="Times New Roman" w:cs="Times New Roman"/>
        </w:rPr>
      </w:pPr>
      <w:r>
        <w:rPr>
          <w:rFonts w:ascii="Times New Roman" w:eastAsia="Times New Roman" w:hAnsi="Times New Roman" w:cs="Times New Roman"/>
          <w:b/>
          <w:bCs/>
        </w:rPr>
        <w:t>Practical Outcome (</w:t>
      </w:r>
      <w:proofErr w:type="spellStart"/>
      <w:r>
        <w:rPr>
          <w:rFonts w:ascii="Times New Roman" w:eastAsia="Times New Roman" w:hAnsi="Times New Roman" w:cs="Times New Roman"/>
          <w:b/>
          <w:bCs/>
        </w:rPr>
        <w:t>PrO</w:t>
      </w:r>
      <w:proofErr w:type="spellEnd"/>
      <w:r>
        <w:rPr>
          <w:rFonts w:ascii="Times New Roman" w:eastAsia="Times New Roman" w:hAnsi="Times New Roman" w:cs="Times New Roman"/>
          <w:b/>
          <w:bCs/>
        </w:rPr>
        <w:t xml:space="preserve">) </w:t>
      </w:r>
    </w:p>
    <w:p w14:paraId="48FA7F2F" w14:textId="77777777" w:rsidR="0077045F" w:rsidRDefault="0077045F" w:rsidP="0077045F">
      <w:pPr>
        <w:spacing w:after="0" w:line="240" w:lineRule="auto"/>
        <w:ind w:left="567"/>
        <w:jc w:val="both"/>
        <w:rPr>
          <w:rFonts w:ascii="Times New Roman" w:eastAsia="Times New Roman" w:hAnsi="Times New Roman" w:cs="Times New Roman"/>
          <w:sz w:val="10"/>
          <w:szCs w:val="10"/>
        </w:rPr>
      </w:pPr>
    </w:p>
    <w:p w14:paraId="4CEE0DC2" w14:textId="77777777" w:rsidR="0077045F" w:rsidRDefault="0077045F" w:rsidP="0077045F">
      <w:pPr>
        <w:widowControl w:val="0"/>
        <w:numPr>
          <w:ilvl w:val="0"/>
          <w:numId w:val="19"/>
        </w:numPr>
        <w:tabs>
          <w:tab w:val="clear" w:pos="420"/>
        </w:tabs>
        <w:spacing w:after="0" w:line="240" w:lineRule="auto"/>
        <w:ind w:left="1260"/>
        <w:jc w:val="both"/>
        <w:rPr>
          <w:rFonts w:ascii="Times New Roman" w:eastAsia="Times New Roman" w:hAnsi="Times New Roman" w:cs="Times New Roman"/>
        </w:rPr>
      </w:pPr>
      <w:r w:rsidRPr="002A3B6F">
        <w:rPr>
          <w:rFonts w:ascii="Times New Roman" w:eastAsia="SimSun" w:hAnsi="Times New Roman" w:cs="Times New Roman"/>
          <w:b/>
          <w:bCs/>
          <w:color w:val="000000"/>
        </w:rPr>
        <w:t>PrO</w:t>
      </w:r>
      <w:r>
        <w:rPr>
          <w:rFonts w:ascii="Times New Roman" w:eastAsia="SimSun" w:hAnsi="Times New Roman" w:cs="Times New Roman"/>
          <w:b/>
          <w:bCs/>
          <w:color w:val="000000"/>
        </w:rPr>
        <w:t>4</w:t>
      </w:r>
      <w:r w:rsidRPr="002A3B6F">
        <w:rPr>
          <w:rFonts w:ascii="Times New Roman" w:eastAsia="SimSun" w:hAnsi="Times New Roman" w:cs="Times New Roman"/>
          <w:color w:val="000000"/>
        </w:rPr>
        <w:t xml:space="preserve"> – </w:t>
      </w:r>
      <w:r w:rsidRPr="002A3B6F">
        <w:rPr>
          <w:rFonts w:ascii="Times New Roman" w:eastAsia="Times New Roman" w:hAnsi="Times New Roman" w:cs="Times New Roman"/>
          <w:b/>
          <w:bCs/>
          <w:i/>
          <w:iCs/>
          <w:u w:val="single"/>
        </w:rPr>
        <w:t>Design</w:t>
      </w:r>
      <w:r w:rsidRPr="002A3B6F">
        <w:rPr>
          <w:rFonts w:ascii="Times New Roman" w:eastAsia="Times New Roman" w:hAnsi="Times New Roman" w:cs="Times New Roman"/>
          <w:i/>
          <w:iCs/>
        </w:rPr>
        <w:t xml:space="preserve"> </w:t>
      </w:r>
      <w:r w:rsidRPr="002A3B6F">
        <w:rPr>
          <w:rFonts w:ascii="Times New Roman" w:eastAsia="Times New Roman" w:hAnsi="Times New Roman" w:cs="Times New Roman"/>
        </w:rPr>
        <w:t xml:space="preserve">a comprehensive questionnaire for </w:t>
      </w:r>
      <w:r w:rsidRPr="002A3B6F">
        <w:rPr>
          <w:rFonts w:ascii="Times New Roman" w:eastAsia="Times New Roman" w:hAnsi="Times New Roman" w:cs="Times New Roman"/>
          <w:b/>
          <w:bCs/>
          <w:i/>
          <w:iCs/>
          <w:u w:val="single"/>
        </w:rPr>
        <w:t>the identified</w:t>
      </w:r>
      <w:r w:rsidRPr="002A3B6F">
        <w:rPr>
          <w:rFonts w:ascii="Times New Roman" w:eastAsia="Times New Roman" w:hAnsi="Times New Roman" w:cs="Times New Roman"/>
        </w:rPr>
        <w:t xml:space="preserve"> CSE, AIML, DSCS &amp; DS start-up product/service to validate the market need.</w:t>
      </w:r>
    </w:p>
    <w:p w14:paraId="6392A397" w14:textId="77777777" w:rsidR="0077045F" w:rsidRPr="002A3B6F" w:rsidRDefault="0077045F" w:rsidP="0077045F">
      <w:pPr>
        <w:widowControl w:val="0"/>
        <w:spacing w:after="0" w:line="240" w:lineRule="auto"/>
        <w:ind w:left="1260"/>
        <w:jc w:val="both"/>
        <w:rPr>
          <w:rFonts w:ascii="Times New Roman" w:eastAsia="Times New Roman" w:hAnsi="Times New Roman" w:cs="Times New Roman"/>
        </w:rPr>
      </w:pPr>
    </w:p>
    <w:p w14:paraId="0B9AC913" w14:textId="77777777" w:rsidR="0077045F" w:rsidRDefault="0077045F" w:rsidP="0077045F">
      <w:pPr>
        <w:numPr>
          <w:ilvl w:val="0"/>
          <w:numId w:val="41"/>
        </w:numPr>
        <w:spacing w:after="0" w:line="240" w:lineRule="auto"/>
        <w:ind w:left="567" w:hanging="567"/>
        <w:rPr>
          <w:rFonts w:ascii="Times New Roman" w:eastAsia="Times New Roman" w:hAnsi="Times New Roman" w:cs="Times New Roman"/>
          <w:i/>
          <w:iCs/>
        </w:rPr>
      </w:pPr>
      <w:r>
        <w:rPr>
          <w:rFonts w:ascii="Times New Roman" w:eastAsia="Times New Roman" w:hAnsi="Times New Roman" w:cs="Times New Roman"/>
          <w:b/>
          <w:bCs/>
        </w:rPr>
        <w:t>Related ADO(</w:t>
      </w:r>
      <w:proofErr w:type="gramStart"/>
      <w:r>
        <w:rPr>
          <w:rFonts w:ascii="Times New Roman" w:eastAsia="Times New Roman" w:hAnsi="Times New Roman" w:cs="Times New Roman"/>
          <w:b/>
          <w:bCs/>
        </w:rPr>
        <w:t xml:space="preserve">s)  </w:t>
      </w:r>
      <w:r>
        <w:rPr>
          <w:rFonts w:ascii="Times New Roman" w:eastAsia="Times New Roman" w:hAnsi="Times New Roman" w:cs="Times New Roman"/>
          <w:b/>
          <w:bCs/>
          <w:highlight w:val="yellow"/>
        </w:rPr>
        <w:t>(</w:t>
      </w:r>
      <w:proofErr w:type="gramEnd"/>
      <w:r>
        <w:rPr>
          <w:rFonts w:ascii="Times New Roman" w:eastAsia="Times New Roman" w:hAnsi="Times New Roman" w:cs="Times New Roman"/>
          <w:b/>
          <w:bCs/>
          <w:highlight w:val="yellow"/>
        </w:rPr>
        <w:t>keep as such)</w:t>
      </w:r>
    </w:p>
    <w:p w14:paraId="4C20A2FC" w14:textId="77777777" w:rsidR="0077045F" w:rsidRPr="0037235D" w:rsidRDefault="0077045F" w:rsidP="0077045F">
      <w:pPr>
        <w:pStyle w:val="ListParagraph"/>
        <w:numPr>
          <w:ilvl w:val="0"/>
          <w:numId w:val="46"/>
        </w:numPr>
        <w:spacing w:after="0" w:line="240" w:lineRule="auto"/>
        <w:ind w:left="851" w:hanging="284"/>
        <w:jc w:val="both"/>
        <w:rPr>
          <w:rFonts w:ascii="Times New Roman" w:eastAsia="Times New Roman" w:hAnsi="Times New Roman" w:cs="Times New Roman"/>
          <w:sz w:val="20"/>
          <w:szCs w:val="20"/>
        </w:rPr>
      </w:pPr>
      <w:r w:rsidRPr="0037235D">
        <w:rPr>
          <w:rFonts w:ascii="Times New Roman" w:eastAsia="Times New Roman" w:hAnsi="Times New Roman" w:cs="Times New Roman"/>
          <w:b/>
          <w:bCs/>
          <w:i/>
          <w:iCs/>
          <w:sz w:val="20"/>
          <w:szCs w:val="20"/>
          <w:u w:val="single"/>
        </w:rPr>
        <w:t>Practice</w:t>
      </w:r>
      <w:r w:rsidRPr="0037235D">
        <w:rPr>
          <w:rFonts w:ascii="Times New Roman" w:eastAsia="Times New Roman" w:hAnsi="Times New Roman" w:cs="Times New Roman"/>
          <w:sz w:val="20"/>
          <w:szCs w:val="20"/>
        </w:rPr>
        <w:t xml:space="preserve"> professional ethics.</w:t>
      </w:r>
    </w:p>
    <w:p w14:paraId="1B198985" w14:textId="77777777" w:rsidR="0077045F" w:rsidRPr="0037235D" w:rsidRDefault="0077045F" w:rsidP="0077045F">
      <w:pPr>
        <w:pStyle w:val="ListParagraph"/>
        <w:numPr>
          <w:ilvl w:val="0"/>
          <w:numId w:val="46"/>
        </w:numPr>
        <w:spacing w:after="0" w:line="240" w:lineRule="auto"/>
        <w:ind w:left="851" w:hanging="284"/>
        <w:jc w:val="both"/>
        <w:rPr>
          <w:rFonts w:ascii="Times New Roman" w:eastAsia="Times New Roman" w:hAnsi="Times New Roman" w:cs="Times New Roman"/>
          <w:sz w:val="20"/>
          <w:szCs w:val="20"/>
        </w:rPr>
      </w:pPr>
      <w:r w:rsidRPr="0037235D">
        <w:rPr>
          <w:rFonts w:ascii="Times New Roman" w:eastAsia="Times New Roman" w:hAnsi="Times New Roman" w:cs="Times New Roman"/>
          <w:b/>
          <w:bCs/>
          <w:i/>
          <w:iCs/>
          <w:sz w:val="20"/>
          <w:szCs w:val="20"/>
          <w:u w:val="single"/>
        </w:rPr>
        <w:t>Function</w:t>
      </w:r>
      <w:r w:rsidRPr="0037235D">
        <w:rPr>
          <w:rFonts w:ascii="Times New Roman" w:eastAsia="Times New Roman" w:hAnsi="Times New Roman" w:cs="Times New Roman"/>
          <w:sz w:val="20"/>
          <w:szCs w:val="20"/>
        </w:rPr>
        <w:t xml:space="preserve"> effectively as a team member/leader.</w:t>
      </w:r>
    </w:p>
    <w:p w14:paraId="3DBD8357" w14:textId="77777777" w:rsidR="0077045F" w:rsidRPr="0037235D" w:rsidRDefault="0077045F" w:rsidP="0077045F">
      <w:pPr>
        <w:pStyle w:val="ListParagraph"/>
        <w:numPr>
          <w:ilvl w:val="0"/>
          <w:numId w:val="46"/>
        </w:numPr>
        <w:spacing w:after="0" w:line="240" w:lineRule="auto"/>
        <w:ind w:left="851" w:hanging="284"/>
        <w:jc w:val="both"/>
        <w:rPr>
          <w:rFonts w:ascii="Times New Roman" w:eastAsia="Times New Roman" w:hAnsi="Times New Roman" w:cs="Times New Roman"/>
          <w:sz w:val="20"/>
          <w:szCs w:val="20"/>
        </w:rPr>
      </w:pPr>
      <w:r w:rsidRPr="0037235D">
        <w:rPr>
          <w:rFonts w:ascii="Times New Roman" w:eastAsia="Times New Roman" w:hAnsi="Times New Roman" w:cs="Times New Roman"/>
          <w:b/>
          <w:bCs/>
          <w:i/>
          <w:iCs/>
          <w:sz w:val="20"/>
          <w:szCs w:val="20"/>
          <w:u w:val="single"/>
        </w:rPr>
        <w:t>Practice</w:t>
      </w:r>
      <w:r w:rsidRPr="0037235D">
        <w:rPr>
          <w:rFonts w:ascii="Times New Roman" w:eastAsia="Times New Roman" w:hAnsi="Times New Roman" w:cs="Times New Roman"/>
          <w:sz w:val="20"/>
          <w:szCs w:val="20"/>
        </w:rPr>
        <w:t xml:space="preserve"> integrity and honesty.</w:t>
      </w:r>
    </w:p>
    <w:p w14:paraId="2A647A25" w14:textId="77777777" w:rsidR="0077045F" w:rsidRDefault="0077045F" w:rsidP="0077045F">
      <w:pPr>
        <w:spacing w:after="0" w:line="240" w:lineRule="auto"/>
        <w:ind w:left="360"/>
        <w:jc w:val="both"/>
        <w:rPr>
          <w:rFonts w:ascii="Times New Roman" w:eastAsia="Times New Roman" w:hAnsi="Times New Roman" w:cs="Times New Roman"/>
          <w:sz w:val="20"/>
          <w:szCs w:val="20"/>
        </w:rPr>
      </w:pPr>
    </w:p>
    <w:p w14:paraId="6BAEB99A" w14:textId="77777777" w:rsidR="0077045F" w:rsidRDefault="0077045F" w:rsidP="0077045F">
      <w:pPr>
        <w:numPr>
          <w:ilvl w:val="0"/>
          <w:numId w:val="41"/>
        </w:numPr>
        <w:spacing w:after="0" w:line="240" w:lineRule="auto"/>
        <w:ind w:left="567" w:hanging="567"/>
        <w:rPr>
          <w:rFonts w:ascii="Times New Roman" w:eastAsia="Times New Roman" w:hAnsi="Times New Roman" w:cs="Times New Roman"/>
          <w:i/>
          <w:iCs/>
        </w:rPr>
      </w:pPr>
      <w:r>
        <w:rPr>
          <w:rFonts w:ascii="Times New Roman" w:eastAsia="Times New Roman" w:hAnsi="Times New Roman" w:cs="Times New Roman"/>
          <w:b/>
          <w:bCs/>
        </w:rPr>
        <w:t xml:space="preserve">Minimum Underpinning Theory </w:t>
      </w:r>
    </w:p>
    <w:p w14:paraId="291332D2" w14:textId="77777777" w:rsidR="0077045F" w:rsidRPr="00BB3EAA" w:rsidRDefault="0077045F" w:rsidP="0077045F">
      <w:pPr>
        <w:pStyle w:val="NormalWeb"/>
        <w:spacing w:before="0" w:beforeAutospacing="0" w:after="0" w:afterAutospacing="0" w:line="14" w:lineRule="atLeast"/>
        <w:ind w:left="567"/>
        <w:jc w:val="both"/>
        <w:rPr>
          <w:color w:val="000000"/>
        </w:rPr>
      </w:pPr>
      <w:r w:rsidRPr="00BB3EAA">
        <w:rPr>
          <w:color w:val="000000"/>
        </w:rPr>
        <w:t xml:space="preserve">Market validation is the process of verifying whether a proposed solution addresses a real customer problem and whether the market is willing to adopt and pay for it. A </w:t>
      </w:r>
      <w:r>
        <w:rPr>
          <w:color w:val="000000"/>
        </w:rPr>
        <w:t>well-designed</w:t>
      </w:r>
      <w:r w:rsidRPr="00BB3EAA">
        <w:rPr>
          <w:color w:val="000000"/>
        </w:rPr>
        <w:t xml:space="preserve"> questionnaire ensures:</w:t>
      </w:r>
    </w:p>
    <w:p w14:paraId="60916F17" w14:textId="77777777" w:rsidR="0077045F" w:rsidRPr="00BB3EAA" w:rsidRDefault="0077045F" w:rsidP="0077045F">
      <w:pPr>
        <w:pStyle w:val="NormalWeb"/>
        <w:numPr>
          <w:ilvl w:val="1"/>
          <w:numId w:val="42"/>
        </w:numPr>
        <w:spacing w:before="0" w:beforeAutospacing="0" w:after="0" w:afterAutospacing="0" w:line="14" w:lineRule="atLeast"/>
        <w:jc w:val="both"/>
        <w:rPr>
          <w:color w:val="000000"/>
        </w:rPr>
      </w:pPr>
      <w:r w:rsidRPr="00BB3EAA">
        <w:rPr>
          <w:color w:val="000000"/>
        </w:rPr>
        <w:t>Identification of customer personas.</w:t>
      </w:r>
    </w:p>
    <w:p w14:paraId="465FA62A" w14:textId="77777777" w:rsidR="0077045F" w:rsidRPr="00BB3EAA" w:rsidRDefault="0077045F" w:rsidP="0077045F">
      <w:pPr>
        <w:pStyle w:val="NormalWeb"/>
        <w:numPr>
          <w:ilvl w:val="1"/>
          <w:numId w:val="42"/>
        </w:numPr>
        <w:spacing w:before="0" w:beforeAutospacing="0" w:after="0" w:afterAutospacing="0" w:line="14" w:lineRule="atLeast"/>
        <w:jc w:val="both"/>
        <w:rPr>
          <w:color w:val="000000"/>
        </w:rPr>
      </w:pPr>
      <w:r w:rsidRPr="00BB3EAA">
        <w:rPr>
          <w:color w:val="000000"/>
        </w:rPr>
        <w:t>Verification of the significance of the problem.</w:t>
      </w:r>
    </w:p>
    <w:p w14:paraId="5E7666CF" w14:textId="77777777" w:rsidR="0077045F" w:rsidRPr="00BB3EAA" w:rsidRDefault="0077045F" w:rsidP="0077045F">
      <w:pPr>
        <w:pStyle w:val="NormalWeb"/>
        <w:numPr>
          <w:ilvl w:val="1"/>
          <w:numId w:val="42"/>
        </w:numPr>
        <w:spacing w:before="0" w:beforeAutospacing="0" w:after="0" w:afterAutospacing="0" w:line="14" w:lineRule="atLeast"/>
        <w:jc w:val="both"/>
        <w:rPr>
          <w:color w:val="000000"/>
        </w:rPr>
      </w:pPr>
      <w:r w:rsidRPr="00BB3EAA">
        <w:rPr>
          <w:color w:val="000000"/>
        </w:rPr>
        <w:t>Understanding of existing alternatives.</w:t>
      </w:r>
    </w:p>
    <w:p w14:paraId="7F52ECF6" w14:textId="77777777" w:rsidR="0077045F" w:rsidRPr="00BB3EAA" w:rsidRDefault="0077045F" w:rsidP="0077045F">
      <w:pPr>
        <w:pStyle w:val="NormalWeb"/>
        <w:numPr>
          <w:ilvl w:val="1"/>
          <w:numId w:val="42"/>
        </w:numPr>
        <w:spacing w:before="0" w:beforeAutospacing="0" w:after="0" w:afterAutospacing="0" w:line="14" w:lineRule="atLeast"/>
        <w:jc w:val="both"/>
        <w:rPr>
          <w:color w:val="000000"/>
        </w:rPr>
      </w:pPr>
      <w:r w:rsidRPr="00BB3EAA">
        <w:rPr>
          <w:color w:val="000000"/>
        </w:rPr>
        <w:t>Insights into user expectations and decision factors.</w:t>
      </w:r>
    </w:p>
    <w:p w14:paraId="2B598A70" w14:textId="77777777" w:rsidR="0077045F" w:rsidRPr="00BB3EAA" w:rsidRDefault="0077045F" w:rsidP="0077045F">
      <w:pPr>
        <w:pStyle w:val="NormalWeb"/>
        <w:numPr>
          <w:ilvl w:val="1"/>
          <w:numId w:val="42"/>
        </w:numPr>
        <w:spacing w:before="0" w:beforeAutospacing="0" w:after="0" w:afterAutospacing="0" w:line="14" w:lineRule="atLeast"/>
        <w:jc w:val="both"/>
        <w:rPr>
          <w:color w:val="000000"/>
        </w:rPr>
      </w:pPr>
      <w:r w:rsidRPr="00BB3EAA">
        <w:rPr>
          <w:color w:val="000000"/>
        </w:rPr>
        <w:t>Preliminary pricing/demand estimation.</w:t>
      </w:r>
    </w:p>
    <w:p w14:paraId="2520A1E9" w14:textId="77777777" w:rsidR="0077045F" w:rsidRPr="00BB3EAA" w:rsidRDefault="0077045F" w:rsidP="0077045F">
      <w:pPr>
        <w:pStyle w:val="NormalWeb"/>
        <w:spacing w:before="0" w:beforeAutospacing="0" w:after="0" w:afterAutospacing="0" w:line="14" w:lineRule="atLeast"/>
        <w:ind w:left="720"/>
        <w:jc w:val="both"/>
        <w:rPr>
          <w:color w:val="000000"/>
        </w:rPr>
      </w:pPr>
      <w:r w:rsidRPr="00BB3EAA">
        <w:rPr>
          <w:color w:val="000000"/>
        </w:rPr>
        <w:t>Common question categories include:</w:t>
      </w:r>
    </w:p>
    <w:p w14:paraId="6FF03C76" w14:textId="77777777" w:rsidR="0077045F" w:rsidRPr="00BB3EAA" w:rsidRDefault="0077045F" w:rsidP="0077045F">
      <w:pPr>
        <w:pStyle w:val="NormalWeb"/>
        <w:numPr>
          <w:ilvl w:val="1"/>
          <w:numId w:val="43"/>
        </w:numPr>
        <w:spacing w:before="0" w:beforeAutospacing="0" w:after="0" w:afterAutospacing="0" w:line="14" w:lineRule="atLeast"/>
        <w:jc w:val="both"/>
        <w:rPr>
          <w:color w:val="000000"/>
        </w:rPr>
      </w:pPr>
      <w:r w:rsidRPr="00BB3EAA">
        <w:rPr>
          <w:color w:val="000000"/>
        </w:rPr>
        <w:lastRenderedPageBreak/>
        <w:t>Screening questions</w:t>
      </w:r>
    </w:p>
    <w:p w14:paraId="6E4C6C62" w14:textId="77777777" w:rsidR="0077045F" w:rsidRPr="00BB3EAA" w:rsidRDefault="0077045F" w:rsidP="0077045F">
      <w:pPr>
        <w:pStyle w:val="NormalWeb"/>
        <w:numPr>
          <w:ilvl w:val="1"/>
          <w:numId w:val="43"/>
        </w:numPr>
        <w:spacing w:before="0" w:beforeAutospacing="0" w:after="0" w:afterAutospacing="0" w:line="14" w:lineRule="atLeast"/>
        <w:jc w:val="both"/>
        <w:rPr>
          <w:color w:val="000000"/>
        </w:rPr>
      </w:pPr>
      <w:r w:rsidRPr="00BB3EAA">
        <w:rPr>
          <w:color w:val="000000"/>
        </w:rPr>
        <w:t>Problem understanding</w:t>
      </w:r>
    </w:p>
    <w:p w14:paraId="04E6CCA3" w14:textId="77777777" w:rsidR="0077045F" w:rsidRPr="00BB3EAA" w:rsidRDefault="0077045F" w:rsidP="0077045F">
      <w:pPr>
        <w:pStyle w:val="NormalWeb"/>
        <w:numPr>
          <w:ilvl w:val="1"/>
          <w:numId w:val="43"/>
        </w:numPr>
        <w:spacing w:before="0" w:beforeAutospacing="0" w:after="0" w:afterAutospacing="0" w:line="14" w:lineRule="atLeast"/>
        <w:jc w:val="both"/>
        <w:rPr>
          <w:color w:val="000000"/>
        </w:rPr>
      </w:pPr>
      <w:r w:rsidRPr="00BB3EAA">
        <w:rPr>
          <w:color w:val="000000"/>
        </w:rPr>
        <w:t xml:space="preserve">Current solution </w:t>
      </w:r>
      <w:proofErr w:type="spellStart"/>
      <w:r w:rsidRPr="00BB3EAA">
        <w:rPr>
          <w:color w:val="000000"/>
        </w:rPr>
        <w:t>behavior</w:t>
      </w:r>
      <w:proofErr w:type="spellEnd"/>
    </w:p>
    <w:p w14:paraId="25454562" w14:textId="77777777" w:rsidR="0077045F" w:rsidRPr="00BB3EAA" w:rsidRDefault="0077045F" w:rsidP="0077045F">
      <w:pPr>
        <w:pStyle w:val="NormalWeb"/>
        <w:numPr>
          <w:ilvl w:val="1"/>
          <w:numId w:val="43"/>
        </w:numPr>
        <w:spacing w:before="0" w:beforeAutospacing="0" w:after="0" w:afterAutospacing="0" w:line="14" w:lineRule="atLeast"/>
        <w:jc w:val="both"/>
        <w:rPr>
          <w:color w:val="000000"/>
        </w:rPr>
      </w:pPr>
      <w:r w:rsidRPr="00BB3EAA">
        <w:rPr>
          <w:color w:val="000000"/>
        </w:rPr>
        <w:t>Feature expectations</w:t>
      </w:r>
    </w:p>
    <w:p w14:paraId="6D8394F8" w14:textId="77777777" w:rsidR="0077045F" w:rsidRPr="00BB3EAA" w:rsidRDefault="0077045F" w:rsidP="0077045F">
      <w:pPr>
        <w:pStyle w:val="NormalWeb"/>
        <w:numPr>
          <w:ilvl w:val="1"/>
          <w:numId w:val="43"/>
        </w:numPr>
        <w:spacing w:before="0" w:beforeAutospacing="0" w:after="0" w:afterAutospacing="0" w:line="14" w:lineRule="atLeast"/>
        <w:jc w:val="both"/>
        <w:rPr>
          <w:color w:val="000000"/>
        </w:rPr>
      </w:pPr>
      <w:r w:rsidRPr="00BB3EAA">
        <w:rPr>
          <w:color w:val="000000"/>
        </w:rPr>
        <w:t>Benefit perception</w:t>
      </w:r>
    </w:p>
    <w:p w14:paraId="6BF6DC29" w14:textId="77777777" w:rsidR="0077045F" w:rsidRPr="00BB3EAA" w:rsidRDefault="0077045F" w:rsidP="0077045F">
      <w:pPr>
        <w:pStyle w:val="NormalWeb"/>
        <w:numPr>
          <w:ilvl w:val="1"/>
          <w:numId w:val="43"/>
        </w:numPr>
        <w:spacing w:before="0" w:beforeAutospacing="0" w:after="0" w:afterAutospacing="0" w:line="14" w:lineRule="atLeast"/>
        <w:jc w:val="both"/>
        <w:rPr>
          <w:color w:val="000000"/>
        </w:rPr>
      </w:pPr>
      <w:r w:rsidRPr="00BB3EAA">
        <w:rPr>
          <w:color w:val="000000"/>
        </w:rPr>
        <w:t>Adoption likelihood</w:t>
      </w:r>
    </w:p>
    <w:p w14:paraId="78690AA6" w14:textId="77777777" w:rsidR="0077045F" w:rsidRPr="00BB3EAA" w:rsidRDefault="0077045F" w:rsidP="0077045F">
      <w:pPr>
        <w:pStyle w:val="NormalWeb"/>
        <w:numPr>
          <w:ilvl w:val="1"/>
          <w:numId w:val="43"/>
        </w:numPr>
        <w:spacing w:before="0" w:beforeAutospacing="0" w:after="0" w:afterAutospacing="0" w:line="14" w:lineRule="atLeast"/>
        <w:jc w:val="both"/>
        <w:rPr>
          <w:color w:val="000000"/>
        </w:rPr>
      </w:pPr>
      <w:r w:rsidRPr="00BB3EAA">
        <w:rPr>
          <w:color w:val="000000"/>
        </w:rPr>
        <w:t>Pricing expectations</w:t>
      </w:r>
    </w:p>
    <w:p w14:paraId="70CA88F3" w14:textId="77777777" w:rsidR="0077045F" w:rsidRPr="00BB3EAA" w:rsidRDefault="0077045F" w:rsidP="0077045F">
      <w:pPr>
        <w:pStyle w:val="NormalWeb"/>
        <w:numPr>
          <w:ilvl w:val="1"/>
          <w:numId w:val="43"/>
        </w:numPr>
        <w:spacing w:before="0" w:beforeAutospacing="0" w:after="0" w:afterAutospacing="0" w:line="14" w:lineRule="atLeast"/>
        <w:jc w:val="both"/>
        <w:rPr>
          <w:color w:val="000000"/>
        </w:rPr>
      </w:pPr>
      <w:r w:rsidRPr="00BB3EAA">
        <w:rPr>
          <w:color w:val="000000"/>
        </w:rPr>
        <w:t>Open</w:t>
      </w:r>
      <w:r w:rsidRPr="00BB3EAA">
        <w:rPr>
          <w:color w:val="000000"/>
        </w:rPr>
        <w:noBreakHyphen/>
        <w:t>ended insights</w:t>
      </w:r>
    </w:p>
    <w:p w14:paraId="24F4BBDA" w14:textId="77777777" w:rsidR="0077045F" w:rsidRDefault="0077045F" w:rsidP="0077045F">
      <w:pPr>
        <w:spacing w:line="240" w:lineRule="auto"/>
        <w:rPr>
          <w:rFonts w:ascii="Times New Roman" w:eastAsia="Times New Roman" w:hAnsi="Times New Roman" w:cs="Times New Roman"/>
          <w:color w:val="000000"/>
        </w:rPr>
      </w:pPr>
    </w:p>
    <w:p w14:paraId="5BD7717C" w14:textId="77777777" w:rsidR="0077045F" w:rsidRDefault="0077045F" w:rsidP="0077045F">
      <w:pPr>
        <w:numPr>
          <w:ilvl w:val="0"/>
          <w:numId w:val="41"/>
        </w:numPr>
        <w:spacing w:after="0" w:line="240" w:lineRule="auto"/>
        <w:ind w:left="567" w:hanging="567"/>
        <w:jc w:val="both"/>
        <w:rPr>
          <w:rFonts w:ascii="Times New Roman" w:eastAsia="Times New Roman" w:hAnsi="Times New Roman" w:cs="Times New Roman"/>
        </w:rPr>
      </w:pPr>
      <w:r>
        <w:rPr>
          <w:rFonts w:ascii="Times New Roman" w:eastAsia="Times New Roman" w:hAnsi="Times New Roman" w:cs="Times New Roman"/>
          <w:b/>
          <w:bCs/>
        </w:rPr>
        <w:t xml:space="preserve">Practicum Set-up/Circuit Diagram/Algorithm/Flowchart </w:t>
      </w:r>
    </w:p>
    <w:p w14:paraId="73299356" w14:textId="77777777" w:rsidR="0077045F" w:rsidRDefault="0077045F" w:rsidP="0077045F">
      <w:pPr>
        <w:spacing w:after="0" w:line="240" w:lineRule="auto"/>
        <w:rPr>
          <w:rFonts w:ascii="Times New Roman" w:eastAsia="Times New Roman" w:hAnsi="Times New Roman" w:cs="Times New Roman"/>
          <w:sz w:val="10"/>
          <w:szCs w:val="10"/>
        </w:rPr>
      </w:pPr>
    </w:p>
    <w:p w14:paraId="1D063CA9" w14:textId="77777777" w:rsidR="0077045F" w:rsidRDefault="0077045F" w:rsidP="0077045F">
      <w:pPr>
        <w:pStyle w:val="NormalWeb"/>
        <w:spacing w:before="0" w:beforeAutospacing="0" w:after="0" w:afterAutospacing="0" w:line="14" w:lineRule="atLeast"/>
        <w:ind w:firstLine="720"/>
      </w:pPr>
      <w:r>
        <w:t>No special lab setup required; group or individual activity in class/computer lab</w:t>
      </w:r>
    </w:p>
    <w:p w14:paraId="1351E0F6" w14:textId="77777777" w:rsidR="0077045F" w:rsidRDefault="0077045F" w:rsidP="0077045F">
      <w:pPr>
        <w:tabs>
          <w:tab w:val="left" w:pos="-720"/>
        </w:tabs>
        <w:spacing w:after="0" w:line="240" w:lineRule="auto"/>
        <w:jc w:val="center"/>
        <w:rPr>
          <w:rFonts w:ascii="Times New Roman" w:eastAsia="Times New Roman" w:hAnsi="Times New Roman" w:cs="Times New Roman"/>
          <w:b/>
          <w:bCs/>
          <w:sz w:val="20"/>
          <w:szCs w:val="20"/>
        </w:rPr>
      </w:pPr>
      <w:r>
        <w:rPr>
          <w:noProof/>
          <w:lang w:eastAsia="en-IN"/>
        </w:rPr>
        <mc:AlternateContent>
          <mc:Choice Requires="wps">
            <w:drawing>
              <wp:anchor distT="0" distB="0" distL="114300" distR="114300" simplePos="0" relativeHeight="251659264" behindDoc="0" locked="0" layoutInCell="1" allowOverlap="1" wp14:anchorId="5A7FDE0E" wp14:editId="7676A30A">
                <wp:simplePos x="0" y="0"/>
                <wp:positionH relativeFrom="column">
                  <wp:posOffset>5901055</wp:posOffset>
                </wp:positionH>
                <wp:positionV relativeFrom="paragraph">
                  <wp:posOffset>667385</wp:posOffset>
                </wp:positionV>
                <wp:extent cx="0" cy="729615"/>
                <wp:effectExtent l="4445" t="0" r="10795" b="1905"/>
                <wp:wrapNone/>
                <wp:docPr id="1611123980" name="Straight Arrow Connector 1611123980"/>
                <wp:cNvGraphicFramePr/>
                <a:graphic xmlns:a="http://schemas.openxmlformats.org/drawingml/2006/main">
                  <a:graphicData uri="http://schemas.microsoft.com/office/word/2010/wordprocessingShape">
                    <wps:wsp>
                      <wps:cNvCnPr/>
                      <wps:spPr>
                        <a:xfrm>
                          <a:off x="5346000" y="3415193"/>
                          <a:ext cx="0" cy="729615"/>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type w14:anchorId="413EB646" id="_x0000_t32" coordsize="21600,21600" o:spt="32" o:oned="t" path="m,l21600,21600e" filled="f">
                <v:path arrowok="t" fillok="f" o:connecttype="none"/>
                <o:lock v:ext="edit" shapetype="t"/>
              </v:shapetype>
              <v:shape id="Straight Arrow Connector 1611123980" o:spid="_x0000_s1026" type="#_x0000_t32" style="position:absolute;margin-left:464.65pt;margin-top:52.55pt;width:0;height:57.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" strokecolor="#4472c4 [3204]">
                <v:stroke startarrowwidth="narrow" startarrowlength="short" endarrowwidth="narrow" endarrowlength="short" joinstyle="miter"/>
              </v:shape>
            </w:pict>
          </mc:Fallback>
        </mc:AlternateContent>
      </w:r>
    </w:p>
    <w:p w14:paraId="472FEE5F" w14:textId="77777777" w:rsidR="0077045F" w:rsidRDefault="0077045F" w:rsidP="0077045F">
      <w:pPr>
        <w:numPr>
          <w:ilvl w:val="0"/>
          <w:numId w:val="41"/>
        </w:numPr>
        <w:spacing w:after="0" w:line="240" w:lineRule="auto"/>
        <w:ind w:left="567" w:hanging="567"/>
        <w:jc w:val="both"/>
        <w:rPr>
          <w:rFonts w:ascii="Times New Roman" w:eastAsia="Times New Roman" w:hAnsi="Times New Roman" w:cs="Times New Roman"/>
          <w:b/>
          <w:bCs/>
        </w:rPr>
      </w:pPr>
      <w:r>
        <w:rPr>
          <w:rFonts w:ascii="Times New Roman" w:eastAsia="Times New Roman" w:hAnsi="Times New Roman" w:cs="Times New Roman"/>
          <w:b/>
          <w:bCs/>
        </w:rPr>
        <w:t xml:space="preserve">Resources Required </w:t>
      </w:r>
    </w:p>
    <w:tbl>
      <w:tblPr>
        <w:tblStyle w:val="Style53"/>
        <w:tblpPr w:leftFromText="180" w:rightFromText="180" w:vertAnchor="text" w:tblpY="344"/>
        <w:tblW w:w="93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2"/>
        <w:gridCol w:w="2884"/>
        <w:gridCol w:w="4389"/>
        <w:gridCol w:w="1353"/>
      </w:tblGrid>
      <w:tr w:rsidR="0077045F" w14:paraId="2F3DED10" w14:textId="77777777" w:rsidTr="00CD6EBC">
        <w:trPr>
          <w:trHeight w:val="399"/>
          <w:tblHeader/>
        </w:trPr>
        <w:tc>
          <w:tcPr>
            <w:tcW w:w="722" w:type="dxa"/>
            <w:shd w:val="clear" w:color="auto" w:fill="DEEBF6"/>
            <w:vAlign w:val="center"/>
          </w:tcPr>
          <w:p w14:paraId="14D88469" w14:textId="77777777" w:rsidR="0077045F" w:rsidRDefault="0077045F" w:rsidP="00CD6EBC">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 No.</w:t>
            </w:r>
          </w:p>
        </w:tc>
        <w:tc>
          <w:tcPr>
            <w:tcW w:w="2884" w:type="dxa"/>
            <w:shd w:val="clear" w:color="auto" w:fill="DEEBF6"/>
            <w:vAlign w:val="center"/>
          </w:tcPr>
          <w:p w14:paraId="515C7813" w14:textId="77777777" w:rsidR="0077045F" w:rsidRDefault="0077045F" w:rsidP="00CD6EBC">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Name of Resource</w:t>
            </w:r>
          </w:p>
        </w:tc>
        <w:tc>
          <w:tcPr>
            <w:tcW w:w="4389" w:type="dxa"/>
            <w:shd w:val="clear" w:color="auto" w:fill="DEEBF6"/>
            <w:vAlign w:val="center"/>
          </w:tcPr>
          <w:p w14:paraId="63775920" w14:textId="77777777" w:rsidR="0077045F" w:rsidRDefault="0077045F" w:rsidP="00CD6EBC">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Suggested Broad Specification</w:t>
            </w:r>
          </w:p>
        </w:tc>
        <w:tc>
          <w:tcPr>
            <w:tcW w:w="1353" w:type="dxa"/>
            <w:shd w:val="clear" w:color="auto" w:fill="DEEBF6"/>
            <w:vAlign w:val="center"/>
          </w:tcPr>
          <w:p w14:paraId="74A313DD" w14:textId="77777777" w:rsidR="0077045F" w:rsidRDefault="0077045F" w:rsidP="00CD6EBC">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Quantity </w:t>
            </w:r>
          </w:p>
        </w:tc>
      </w:tr>
      <w:tr w:rsidR="0077045F" w14:paraId="722C7998" w14:textId="77777777" w:rsidTr="00CD6EBC">
        <w:trPr>
          <w:trHeight w:val="399"/>
        </w:trPr>
        <w:tc>
          <w:tcPr>
            <w:tcW w:w="722" w:type="dxa"/>
            <w:vAlign w:val="center"/>
          </w:tcPr>
          <w:p w14:paraId="75BC4850" w14:textId="77777777" w:rsidR="0077045F" w:rsidRDefault="0077045F" w:rsidP="00CD6EBC">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2884" w:type="dxa"/>
          </w:tcPr>
          <w:p w14:paraId="532F2C88" w14:textId="77777777" w:rsidR="0077045F" w:rsidRDefault="0077045F" w:rsidP="00CD6EBC">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rPr>
              <w:t xml:space="preserve">Laptop/PC </w:t>
            </w:r>
          </w:p>
        </w:tc>
        <w:tc>
          <w:tcPr>
            <w:tcW w:w="4389" w:type="dxa"/>
          </w:tcPr>
          <w:p w14:paraId="53CC46D4" w14:textId="77777777" w:rsidR="0077045F" w:rsidRDefault="0077045F" w:rsidP="00CD6EBC">
            <w:pPr>
              <w:spacing w:after="0" w:line="240" w:lineRule="auto"/>
              <w:jc w:val="both"/>
              <w:rPr>
                <w:rFonts w:ascii="Times New Roman" w:eastAsia="Times New Roman" w:hAnsi="Times New Roman" w:cs="Times New Roman"/>
                <w:sz w:val="20"/>
                <w:szCs w:val="20"/>
              </w:rPr>
            </w:pPr>
            <w:r>
              <w:rPr>
                <w:rFonts w:ascii="Times New Roman" w:hAnsi="Times New Roman" w:cs="Times New Roman"/>
                <w:color w:val="000000"/>
              </w:rPr>
              <w:t>For research and documentation</w:t>
            </w:r>
          </w:p>
        </w:tc>
        <w:tc>
          <w:tcPr>
            <w:tcW w:w="1353" w:type="dxa"/>
          </w:tcPr>
          <w:p w14:paraId="5EC622A8" w14:textId="77777777" w:rsidR="0077045F" w:rsidRDefault="0077045F" w:rsidP="00CD6EBC">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rPr>
              <w:t>1 per team</w:t>
            </w:r>
          </w:p>
        </w:tc>
      </w:tr>
      <w:tr w:rsidR="0077045F" w14:paraId="71F9A694" w14:textId="77777777" w:rsidTr="00CD6EBC">
        <w:trPr>
          <w:trHeight w:val="399"/>
        </w:trPr>
        <w:tc>
          <w:tcPr>
            <w:tcW w:w="722" w:type="dxa"/>
            <w:vAlign w:val="center"/>
          </w:tcPr>
          <w:p w14:paraId="2F41B202" w14:textId="77777777" w:rsidR="0077045F" w:rsidRDefault="0077045F" w:rsidP="00CD6EBC">
            <w:pPr>
              <w:spacing w:after="0" w:line="240" w:lineRule="auto"/>
              <w:ind w:firstLine="16"/>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2884" w:type="dxa"/>
          </w:tcPr>
          <w:p w14:paraId="0656BEE3" w14:textId="77777777" w:rsidR="0077045F" w:rsidRDefault="0077045F" w:rsidP="00CD6EBC">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rPr>
              <w:t>Internet access</w:t>
            </w:r>
          </w:p>
        </w:tc>
        <w:tc>
          <w:tcPr>
            <w:tcW w:w="4389" w:type="dxa"/>
          </w:tcPr>
          <w:p w14:paraId="48E5BADE" w14:textId="77777777" w:rsidR="0077045F" w:rsidRDefault="0077045F" w:rsidP="00CD6EBC">
            <w:pPr>
              <w:spacing w:after="0" w:line="240" w:lineRule="auto"/>
              <w:jc w:val="both"/>
              <w:rPr>
                <w:rFonts w:ascii="Times New Roman" w:eastAsia="Times New Roman" w:hAnsi="Times New Roman" w:cs="Times New Roman"/>
                <w:sz w:val="20"/>
                <w:szCs w:val="20"/>
              </w:rPr>
            </w:pPr>
            <w:r>
              <w:rPr>
                <w:rFonts w:ascii="Times New Roman" w:hAnsi="Times New Roman" w:cs="Times New Roman"/>
                <w:color w:val="000000"/>
              </w:rPr>
              <w:t>For identifying trends and problems</w:t>
            </w:r>
          </w:p>
        </w:tc>
        <w:tc>
          <w:tcPr>
            <w:tcW w:w="1353" w:type="dxa"/>
          </w:tcPr>
          <w:p w14:paraId="303EBD87" w14:textId="77777777" w:rsidR="0077045F" w:rsidRDefault="0077045F" w:rsidP="00CD6EBC">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rPr>
              <w:t>As required</w:t>
            </w:r>
          </w:p>
        </w:tc>
      </w:tr>
      <w:tr w:rsidR="0077045F" w14:paraId="49AFBF88" w14:textId="77777777" w:rsidTr="00CD6EBC">
        <w:trPr>
          <w:trHeight w:val="260"/>
        </w:trPr>
        <w:tc>
          <w:tcPr>
            <w:tcW w:w="722" w:type="dxa"/>
            <w:vAlign w:val="center"/>
          </w:tcPr>
          <w:p w14:paraId="117860FF" w14:textId="77777777" w:rsidR="0077045F" w:rsidRDefault="0077045F" w:rsidP="00CD6EBC">
            <w:pPr>
              <w:spacing w:after="0" w:line="240" w:lineRule="auto"/>
              <w:ind w:firstLine="16"/>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2884" w:type="dxa"/>
          </w:tcPr>
          <w:p w14:paraId="522DD966" w14:textId="77777777" w:rsidR="0077045F" w:rsidRDefault="0077045F" w:rsidP="00CD6EBC">
            <w:pPr>
              <w:spacing w:after="0" w:line="240" w:lineRule="auto"/>
              <w:rPr>
                <w:rFonts w:ascii="Times New Roman" w:eastAsia="Times New Roman" w:hAnsi="Times New Roman" w:cs="Times New Roman"/>
                <w:sz w:val="20"/>
                <w:szCs w:val="20"/>
              </w:rPr>
            </w:pPr>
            <w:r w:rsidRPr="007E2BEB">
              <w:rPr>
                <w:rFonts w:ascii="Times New Roman" w:hAnsi="Times New Roman" w:cs="Times New Roman"/>
                <w:color w:val="000000"/>
              </w:rPr>
              <w:t xml:space="preserve">Survey platform </w:t>
            </w:r>
          </w:p>
        </w:tc>
        <w:tc>
          <w:tcPr>
            <w:tcW w:w="4389" w:type="dxa"/>
          </w:tcPr>
          <w:p w14:paraId="43F9F1D3" w14:textId="77777777" w:rsidR="0077045F" w:rsidRDefault="0077045F" w:rsidP="00CD6EBC">
            <w:pPr>
              <w:spacing w:after="0" w:line="240" w:lineRule="auto"/>
              <w:rPr>
                <w:rFonts w:ascii="Times New Roman" w:eastAsia="Times New Roman" w:hAnsi="Times New Roman" w:cs="Times New Roman"/>
                <w:sz w:val="20"/>
                <w:szCs w:val="20"/>
              </w:rPr>
            </w:pPr>
            <w:r w:rsidRPr="007E2BEB">
              <w:rPr>
                <w:rFonts w:ascii="Times New Roman" w:hAnsi="Times New Roman" w:cs="Times New Roman"/>
                <w:color w:val="000000"/>
              </w:rPr>
              <w:t xml:space="preserve">Google Forms, </w:t>
            </w:r>
            <w:proofErr w:type="spellStart"/>
            <w:r w:rsidRPr="007E2BEB">
              <w:rPr>
                <w:rFonts w:ascii="Times New Roman" w:hAnsi="Times New Roman" w:cs="Times New Roman"/>
                <w:color w:val="000000"/>
              </w:rPr>
              <w:t>Typeform</w:t>
            </w:r>
            <w:proofErr w:type="spellEnd"/>
            <w:r w:rsidRPr="007E2BEB">
              <w:rPr>
                <w:rFonts w:ascii="Times New Roman" w:hAnsi="Times New Roman" w:cs="Times New Roman"/>
                <w:color w:val="000000"/>
              </w:rPr>
              <w:t>, MS Forms</w:t>
            </w:r>
          </w:p>
        </w:tc>
        <w:tc>
          <w:tcPr>
            <w:tcW w:w="1353" w:type="dxa"/>
          </w:tcPr>
          <w:p w14:paraId="66BF0856" w14:textId="77777777" w:rsidR="0077045F" w:rsidRDefault="0077045F" w:rsidP="00CD6EBC">
            <w:pPr>
              <w:spacing w:after="0" w:line="240" w:lineRule="auto"/>
              <w:jc w:val="center"/>
              <w:rPr>
                <w:rFonts w:ascii="Times New Roman" w:eastAsia="Times New Roman" w:hAnsi="Times New Roman" w:cs="Times New Roman"/>
                <w:sz w:val="20"/>
                <w:szCs w:val="20"/>
              </w:rPr>
            </w:pPr>
            <w:r w:rsidRPr="007E2BEB">
              <w:rPr>
                <w:rFonts w:ascii="Times New Roman" w:eastAsia="Times New Roman" w:hAnsi="Times New Roman" w:cs="Times New Roman"/>
              </w:rPr>
              <w:t>1 per team</w:t>
            </w:r>
          </w:p>
        </w:tc>
      </w:tr>
      <w:tr w:rsidR="0077045F" w14:paraId="4D085991" w14:textId="77777777" w:rsidTr="00CD6EBC">
        <w:trPr>
          <w:trHeight w:val="75"/>
        </w:trPr>
        <w:tc>
          <w:tcPr>
            <w:tcW w:w="722" w:type="dxa"/>
            <w:vAlign w:val="center"/>
          </w:tcPr>
          <w:p w14:paraId="76539AA5" w14:textId="77777777" w:rsidR="0077045F" w:rsidRDefault="0077045F" w:rsidP="00CD6EBC">
            <w:pPr>
              <w:spacing w:after="0" w:line="240" w:lineRule="auto"/>
              <w:ind w:firstLine="16"/>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2884" w:type="dxa"/>
          </w:tcPr>
          <w:p w14:paraId="0060AEC5" w14:textId="77777777" w:rsidR="0077045F" w:rsidRDefault="0077045F" w:rsidP="00CD6EBC">
            <w:pPr>
              <w:spacing w:after="0" w:line="240" w:lineRule="auto"/>
              <w:rPr>
                <w:rFonts w:ascii="Times New Roman" w:eastAsia="Times New Roman" w:hAnsi="Times New Roman" w:cs="Times New Roman"/>
                <w:sz w:val="20"/>
                <w:szCs w:val="20"/>
              </w:rPr>
            </w:pPr>
            <w:r w:rsidRPr="007E2BEB">
              <w:rPr>
                <w:rFonts w:ascii="Times New Roman" w:hAnsi="Times New Roman" w:cs="Times New Roman"/>
                <w:color w:val="000000"/>
              </w:rPr>
              <w:t>Reference product data</w:t>
            </w:r>
          </w:p>
        </w:tc>
        <w:tc>
          <w:tcPr>
            <w:tcW w:w="4389" w:type="dxa"/>
          </w:tcPr>
          <w:p w14:paraId="181D74BD" w14:textId="77777777" w:rsidR="0077045F" w:rsidRDefault="0077045F" w:rsidP="00CD6EBC">
            <w:pPr>
              <w:spacing w:after="0" w:line="240" w:lineRule="auto"/>
              <w:jc w:val="both"/>
              <w:rPr>
                <w:rFonts w:ascii="Times New Roman" w:eastAsia="Times New Roman" w:hAnsi="Times New Roman" w:cs="Times New Roman"/>
                <w:sz w:val="20"/>
                <w:szCs w:val="20"/>
              </w:rPr>
            </w:pPr>
            <w:r w:rsidRPr="007E2BEB">
              <w:rPr>
                <w:rFonts w:ascii="Times New Roman" w:hAnsi="Times New Roman" w:cs="Times New Roman"/>
                <w:color w:val="000000"/>
              </w:rPr>
              <w:t>Competitor surveys, market insights</w:t>
            </w:r>
          </w:p>
        </w:tc>
        <w:tc>
          <w:tcPr>
            <w:tcW w:w="1353" w:type="dxa"/>
          </w:tcPr>
          <w:p w14:paraId="3D1440D7" w14:textId="77777777" w:rsidR="0077045F" w:rsidRDefault="0077045F" w:rsidP="00CD6EBC">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rPr>
              <w:t>1 per team</w:t>
            </w:r>
          </w:p>
        </w:tc>
      </w:tr>
    </w:tbl>
    <w:p w14:paraId="5460FD72" w14:textId="77777777" w:rsidR="0077045F" w:rsidRDefault="0077045F" w:rsidP="0077045F">
      <w:pPr>
        <w:spacing w:after="0" w:line="240" w:lineRule="auto"/>
        <w:jc w:val="both"/>
        <w:rPr>
          <w:rFonts w:ascii="Times New Roman" w:eastAsia="Times New Roman" w:hAnsi="Times New Roman" w:cs="Times New Roman"/>
          <w:sz w:val="16"/>
          <w:szCs w:val="16"/>
        </w:rPr>
      </w:pPr>
    </w:p>
    <w:p w14:paraId="27E7DC3A" w14:textId="77777777" w:rsidR="0077045F" w:rsidRDefault="0077045F" w:rsidP="0077045F">
      <w:pPr>
        <w:spacing w:after="0" w:line="240" w:lineRule="auto"/>
        <w:jc w:val="both"/>
        <w:rPr>
          <w:rFonts w:ascii="Times New Roman" w:eastAsia="Times New Roman" w:hAnsi="Times New Roman" w:cs="Times New Roman"/>
          <w:sz w:val="16"/>
          <w:szCs w:val="16"/>
        </w:rPr>
      </w:pPr>
    </w:p>
    <w:p w14:paraId="04F8606F" w14:textId="77777777" w:rsidR="0077045F" w:rsidRDefault="0077045F" w:rsidP="0077045F">
      <w:pPr>
        <w:numPr>
          <w:ilvl w:val="0"/>
          <w:numId w:val="41"/>
        </w:numPr>
        <w:spacing w:after="0" w:line="240" w:lineRule="auto"/>
        <w:ind w:left="567" w:hanging="567"/>
        <w:jc w:val="both"/>
        <w:rPr>
          <w:rFonts w:ascii="Times New Roman" w:eastAsia="Times New Roman" w:hAnsi="Times New Roman" w:cs="Times New Roman"/>
          <w:b/>
          <w:bCs/>
        </w:rPr>
      </w:pPr>
      <w:r>
        <w:rPr>
          <w:rFonts w:ascii="Times New Roman" w:eastAsia="Times New Roman" w:hAnsi="Times New Roman" w:cs="Times New Roman"/>
          <w:b/>
          <w:bCs/>
        </w:rPr>
        <w:t xml:space="preserve">Safety Precautions </w:t>
      </w:r>
    </w:p>
    <w:p w14:paraId="4798411D" w14:textId="77777777" w:rsidR="0077045F" w:rsidRDefault="0077045F" w:rsidP="0077045F">
      <w:pPr>
        <w:spacing w:after="0" w:line="240" w:lineRule="auto"/>
        <w:ind w:left="720"/>
        <w:jc w:val="both"/>
        <w:rPr>
          <w:rFonts w:ascii="Times New Roman" w:eastAsia="Times New Roman" w:hAnsi="Times New Roman" w:cs="Times New Roman"/>
          <w:b/>
          <w:bCs/>
          <w:sz w:val="10"/>
          <w:szCs w:val="10"/>
        </w:rPr>
      </w:pPr>
    </w:p>
    <w:p w14:paraId="3706D79E" w14:textId="77777777" w:rsidR="0077045F" w:rsidRPr="00A45267" w:rsidRDefault="0077045F" w:rsidP="0077045F">
      <w:pPr>
        <w:numPr>
          <w:ilvl w:val="0"/>
          <w:numId w:val="47"/>
        </w:numPr>
        <w:spacing w:after="0" w:line="240" w:lineRule="auto"/>
        <w:rPr>
          <w:rFonts w:ascii="Times New Roman" w:hAnsi="Times New Roman" w:cs="Times New Roman"/>
        </w:rPr>
      </w:pPr>
      <w:r w:rsidRPr="00A45267">
        <w:rPr>
          <w:rFonts w:ascii="Times New Roman" w:hAnsi="Times New Roman" w:cs="Times New Roman"/>
          <w:b/>
          <w:i/>
          <w:u w:val="single"/>
        </w:rPr>
        <w:t xml:space="preserve">Avoid </w:t>
      </w:r>
      <w:r w:rsidRPr="00A45267">
        <w:rPr>
          <w:rFonts w:ascii="Times New Roman" w:hAnsi="Times New Roman" w:cs="Times New Roman"/>
        </w:rPr>
        <w:t>collecting personally sensitive data (address, phone number).</w:t>
      </w:r>
    </w:p>
    <w:p w14:paraId="1C8A9953" w14:textId="77777777" w:rsidR="0077045F" w:rsidRPr="00A45267" w:rsidRDefault="0077045F" w:rsidP="0077045F">
      <w:pPr>
        <w:pStyle w:val="NormalWeb"/>
        <w:numPr>
          <w:ilvl w:val="0"/>
          <w:numId w:val="47"/>
        </w:numPr>
        <w:rPr>
          <w:sz w:val="22"/>
          <w:szCs w:val="22"/>
        </w:rPr>
      </w:pPr>
      <w:r w:rsidRPr="00A45267">
        <w:rPr>
          <w:b/>
          <w:i/>
          <w:sz w:val="22"/>
          <w:szCs w:val="22"/>
          <w:u w:val="single"/>
        </w:rPr>
        <w:t>Maintain</w:t>
      </w:r>
      <w:r w:rsidRPr="00A45267">
        <w:rPr>
          <w:sz w:val="22"/>
          <w:szCs w:val="22"/>
        </w:rPr>
        <w:t xml:space="preserve"> confidentiality of respondent information.</w:t>
      </w:r>
    </w:p>
    <w:p w14:paraId="0C28BF3A" w14:textId="77777777" w:rsidR="0077045F" w:rsidRPr="00A45267" w:rsidRDefault="0077045F" w:rsidP="0077045F">
      <w:pPr>
        <w:pStyle w:val="NormalWeb"/>
        <w:numPr>
          <w:ilvl w:val="0"/>
          <w:numId w:val="47"/>
        </w:numPr>
        <w:rPr>
          <w:sz w:val="22"/>
          <w:szCs w:val="22"/>
        </w:rPr>
      </w:pPr>
      <w:r w:rsidRPr="00A45267">
        <w:rPr>
          <w:b/>
          <w:i/>
          <w:sz w:val="22"/>
          <w:szCs w:val="22"/>
          <w:u w:val="single"/>
        </w:rPr>
        <w:t>Use</w:t>
      </w:r>
      <w:r w:rsidRPr="00A45267">
        <w:rPr>
          <w:sz w:val="22"/>
          <w:szCs w:val="22"/>
        </w:rPr>
        <w:t xml:space="preserve"> the collected data only for academic/educational purposes.</w:t>
      </w:r>
    </w:p>
    <w:p w14:paraId="123CBEC8" w14:textId="77777777" w:rsidR="0077045F" w:rsidRPr="00F61184" w:rsidRDefault="0077045F" w:rsidP="0077045F">
      <w:pPr>
        <w:pStyle w:val="NormalWeb"/>
        <w:numPr>
          <w:ilvl w:val="0"/>
          <w:numId w:val="47"/>
        </w:numPr>
        <w:rPr>
          <w:sz w:val="22"/>
          <w:szCs w:val="22"/>
        </w:rPr>
      </w:pPr>
      <w:r w:rsidRPr="00A45267">
        <w:rPr>
          <w:b/>
          <w:i/>
          <w:sz w:val="22"/>
          <w:szCs w:val="22"/>
          <w:u w:val="single"/>
        </w:rPr>
        <w:t>Obtain</w:t>
      </w:r>
      <w:r w:rsidRPr="00A45267">
        <w:rPr>
          <w:sz w:val="22"/>
          <w:szCs w:val="22"/>
        </w:rPr>
        <w:t xml:space="preserve"> consent before collecting responses.</w:t>
      </w:r>
    </w:p>
    <w:p w14:paraId="3F6FC6AA" w14:textId="77777777" w:rsidR="0077045F" w:rsidRDefault="0077045F" w:rsidP="0077045F">
      <w:pPr>
        <w:numPr>
          <w:ilvl w:val="0"/>
          <w:numId w:val="41"/>
        </w:numPr>
        <w:spacing w:before="240" w:after="0" w:line="240" w:lineRule="auto"/>
        <w:ind w:left="567" w:hanging="567"/>
        <w:jc w:val="both"/>
        <w:rPr>
          <w:rFonts w:ascii="Times New Roman" w:eastAsia="Times New Roman" w:hAnsi="Times New Roman" w:cs="Times New Roman"/>
          <w:b/>
          <w:bCs/>
        </w:rPr>
      </w:pPr>
      <w:r>
        <w:rPr>
          <w:rFonts w:ascii="Times New Roman" w:eastAsia="Times New Roman" w:hAnsi="Times New Roman" w:cs="Times New Roman"/>
          <w:b/>
          <w:bCs/>
        </w:rPr>
        <w:t xml:space="preserve">Procedure </w:t>
      </w:r>
    </w:p>
    <w:p w14:paraId="3E253097" w14:textId="77777777" w:rsidR="0077045F" w:rsidRPr="009032E5" w:rsidRDefault="0077045F" w:rsidP="0077045F">
      <w:pPr>
        <w:numPr>
          <w:ilvl w:val="0"/>
          <w:numId w:val="48"/>
        </w:numPr>
        <w:spacing w:after="0" w:line="240" w:lineRule="auto"/>
        <w:rPr>
          <w:rFonts w:ascii="Times New Roman" w:eastAsia="Times New Roman" w:hAnsi="Times New Roman" w:cs="Times New Roman"/>
          <w:color w:val="000000"/>
        </w:rPr>
      </w:pPr>
      <w:r w:rsidRPr="009032E5">
        <w:rPr>
          <w:rFonts w:ascii="Times New Roman" w:eastAsia="SimSun" w:hAnsi="Times New Roman" w:cs="Times New Roman"/>
          <w:b/>
          <w:bCs/>
          <w:i/>
          <w:iCs/>
          <w:color w:val="000000"/>
          <w:u w:val="single"/>
        </w:rPr>
        <w:t>Select</w:t>
      </w:r>
      <w:r w:rsidRPr="009032E5">
        <w:rPr>
          <w:rFonts w:ascii="Times New Roman" w:eastAsia="Times New Roman" w:hAnsi="Times New Roman" w:cs="Times New Roman"/>
          <w:color w:val="000000"/>
        </w:rPr>
        <w:t xml:space="preserve"> an application‑specific CSE/AIML/DSCS/DS product.</w:t>
      </w:r>
    </w:p>
    <w:p w14:paraId="33C5D99D" w14:textId="77777777" w:rsidR="0077045F" w:rsidRPr="009032E5" w:rsidRDefault="0077045F" w:rsidP="0077045F">
      <w:pPr>
        <w:numPr>
          <w:ilvl w:val="0"/>
          <w:numId w:val="48"/>
        </w:numPr>
        <w:spacing w:after="0" w:line="240" w:lineRule="auto"/>
        <w:rPr>
          <w:rFonts w:ascii="Times New Roman" w:eastAsia="Times New Roman" w:hAnsi="Times New Roman" w:cs="Times New Roman"/>
          <w:color w:val="000000"/>
        </w:rPr>
      </w:pPr>
      <w:r w:rsidRPr="009032E5">
        <w:rPr>
          <w:rFonts w:ascii="Times New Roman" w:eastAsia="SimSun" w:hAnsi="Times New Roman" w:cs="Times New Roman"/>
          <w:b/>
          <w:bCs/>
          <w:i/>
          <w:iCs/>
          <w:color w:val="000000"/>
          <w:u w:val="single"/>
        </w:rPr>
        <w:t>Identify</w:t>
      </w:r>
      <w:r w:rsidRPr="009032E5">
        <w:rPr>
          <w:rFonts w:ascii="Times New Roman" w:eastAsia="Times New Roman" w:hAnsi="Times New Roman" w:cs="Times New Roman"/>
          <w:color w:val="000000"/>
        </w:rPr>
        <w:t xml:space="preserve"> the target customer segment.</w:t>
      </w:r>
    </w:p>
    <w:p w14:paraId="483A1DD2" w14:textId="77777777" w:rsidR="0077045F" w:rsidRPr="009032E5" w:rsidRDefault="0077045F" w:rsidP="0077045F">
      <w:pPr>
        <w:numPr>
          <w:ilvl w:val="0"/>
          <w:numId w:val="48"/>
        </w:numPr>
        <w:spacing w:after="0" w:line="240" w:lineRule="auto"/>
        <w:rPr>
          <w:rFonts w:ascii="Times New Roman" w:eastAsia="Times New Roman" w:hAnsi="Times New Roman" w:cs="Times New Roman"/>
          <w:color w:val="000000"/>
        </w:rPr>
      </w:pPr>
      <w:r w:rsidRPr="009032E5">
        <w:rPr>
          <w:rFonts w:ascii="Times New Roman" w:eastAsia="SimSun" w:hAnsi="Times New Roman" w:cs="Times New Roman"/>
          <w:b/>
          <w:bCs/>
          <w:i/>
          <w:iCs/>
          <w:color w:val="000000"/>
          <w:u w:val="single"/>
        </w:rPr>
        <w:t>Draft</w:t>
      </w:r>
      <w:r w:rsidRPr="009032E5">
        <w:rPr>
          <w:rFonts w:ascii="Times New Roman" w:eastAsia="Times New Roman" w:hAnsi="Times New Roman" w:cs="Times New Roman"/>
          <w:color w:val="000000"/>
        </w:rPr>
        <w:t xml:space="preserve"> question categories based on validation objectives.</w:t>
      </w:r>
    </w:p>
    <w:p w14:paraId="7896ED8F" w14:textId="77777777" w:rsidR="0077045F" w:rsidRPr="009032E5" w:rsidRDefault="0077045F" w:rsidP="0077045F">
      <w:pPr>
        <w:numPr>
          <w:ilvl w:val="0"/>
          <w:numId w:val="48"/>
        </w:numPr>
        <w:spacing w:after="0" w:line="240" w:lineRule="auto"/>
        <w:rPr>
          <w:rFonts w:ascii="Times New Roman" w:eastAsia="Times New Roman" w:hAnsi="Times New Roman" w:cs="Times New Roman"/>
          <w:color w:val="000000"/>
        </w:rPr>
      </w:pPr>
      <w:r w:rsidRPr="009032E5">
        <w:rPr>
          <w:rFonts w:ascii="Times New Roman" w:eastAsia="SimSun" w:hAnsi="Times New Roman" w:cs="Times New Roman"/>
          <w:b/>
          <w:bCs/>
          <w:i/>
          <w:iCs/>
          <w:color w:val="000000"/>
          <w:u w:val="single"/>
        </w:rPr>
        <w:t>Prepare</w:t>
      </w:r>
      <w:r w:rsidRPr="009032E5">
        <w:rPr>
          <w:rFonts w:ascii="Times New Roman" w:eastAsia="Times New Roman" w:hAnsi="Times New Roman" w:cs="Times New Roman"/>
          <w:color w:val="000000"/>
        </w:rPr>
        <w:t xml:space="preserve"> 15–25 structured questions (MCQ, Likert scale, ranking, open‑ended).</w:t>
      </w:r>
    </w:p>
    <w:p w14:paraId="512472D8" w14:textId="77777777" w:rsidR="0077045F" w:rsidRPr="009032E5" w:rsidRDefault="0077045F" w:rsidP="0077045F">
      <w:pPr>
        <w:numPr>
          <w:ilvl w:val="0"/>
          <w:numId w:val="48"/>
        </w:numPr>
        <w:spacing w:after="0" w:line="240" w:lineRule="auto"/>
        <w:rPr>
          <w:rFonts w:ascii="Times New Roman" w:eastAsia="Times New Roman" w:hAnsi="Times New Roman" w:cs="Times New Roman"/>
          <w:color w:val="000000"/>
        </w:rPr>
      </w:pPr>
      <w:r w:rsidRPr="009032E5">
        <w:rPr>
          <w:rFonts w:ascii="Times New Roman" w:eastAsia="SimSun" w:hAnsi="Times New Roman" w:cs="Times New Roman"/>
          <w:b/>
          <w:bCs/>
          <w:i/>
          <w:iCs/>
          <w:color w:val="000000"/>
          <w:u w:val="single"/>
        </w:rPr>
        <w:t>Review</w:t>
      </w:r>
      <w:r w:rsidRPr="009032E5">
        <w:rPr>
          <w:rFonts w:ascii="Times New Roman" w:eastAsia="Times New Roman" w:hAnsi="Times New Roman" w:cs="Times New Roman"/>
          <w:color w:val="000000"/>
        </w:rPr>
        <w:t xml:space="preserve"> for neutrality, clarity, and relevance.</w:t>
      </w:r>
    </w:p>
    <w:p w14:paraId="7E56B7E2" w14:textId="77777777" w:rsidR="0077045F" w:rsidRDefault="0077045F" w:rsidP="0077045F">
      <w:pPr>
        <w:numPr>
          <w:ilvl w:val="0"/>
          <w:numId w:val="48"/>
        </w:numPr>
        <w:spacing w:after="0" w:line="240" w:lineRule="auto"/>
        <w:rPr>
          <w:rFonts w:ascii="Times New Roman" w:eastAsia="Times New Roman" w:hAnsi="Times New Roman" w:cs="Times New Roman"/>
          <w:color w:val="000000"/>
        </w:rPr>
      </w:pPr>
      <w:r w:rsidRPr="009032E5">
        <w:rPr>
          <w:rFonts w:ascii="Times New Roman" w:eastAsia="SimSun" w:hAnsi="Times New Roman" w:cs="Times New Roman"/>
          <w:b/>
          <w:bCs/>
          <w:i/>
          <w:iCs/>
          <w:color w:val="000000"/>
          <w:u w:val="single"/>
        </w:rPr>
        <w:t>Document</w:t>
      </w:r>
      <w:r w:rsidRPr="009032E5">
        <w:rPr>
          <w:rFonts w:ascii="Times New Roman" w:eastAsia="Times New Roman" w:hAnsi="Times New Roman" w:cs="Times New Roman"/>
          <w:color w:val="000000"/>
        </w:rPr>
        <w:t xml:space="preserve"> the final questionnaire.</w:t>
      </w:r>
    </w:p>
    <w:p w14:paraId="5FD95D20" w14:textId="77777777" w:rsidR="0077045F" w:rsidRPr="009032E5" w:rsidRDefault="0077045F" w:rsidP="0077045F">
      <w:pPr>
        <w:numPr>
          <w:ilvl w:val="0"/>
          <w:numId w:val="48"/>
        </w:numPr>
        <w:spacing w:after="0" w:line="240" w:lineRule="auto"/>
        <w:rPr>
          <w:rFonts w:ascii="Times New Roman" w:eastAsia="Times New Roman" w:hAnsi="Times New Roman" w:cs="Times New Roman"/>
          <w:color w:val="000000"/>
        </w:rPr>
      </w:pPr>
      <w:r>
        <w:rPr>
          <w:rFonts w:ascii="Times New Roman" w:eastAsia="SimSun" w:hAnsi="Times New Roman" w:cs="Times New Roman"/>
          <w:b/>
          <w:bCs/>
          <w:i/>
          <w:iCs/>
          <w:color w:val="000000"/>
          <w:u w:val="single"/>
        </w:rPr>
        <w:t xml:space="preserve">Present </w:t>
      </w:r>
      <w:r>
        <w:rPr>
          <w:rFonts w:ascii="Times New Roman" w:eastAsia="SimSun" w:hAnsi="Times New Roman" w:cs="Times New Roman"/>
          <w:color w:val="000000"/>
        </w:rPr>
        <w:t>your findings in a report or slide deck.</w:t>
      </w:r>
    </w:p>
    <w:p w14:paraId="30D67090" w14:textId="77777777" w:rsidR="0077045F" w:rsidRDefault="0077045F" w:rsidP="0077045F">
      <w:pPr>
        <w:spacing w:after="0" w:line="240" w:lineRule="auto"/>
        <w:ind w:left="629"/>
        <w:rPr>
          <w:rFonts w:ascii="Times New Roman" w:eastAsia="Times New Roman" w:hAnsi="Times New Roman" w:cs="Times New Roman"/>
          <w:color w:val="000000"/>
        </w:rPr>
      </w:pPr>
    </w:p>
    <w:p w14:paraId="2DA91948" w14:textId="77777777" w:rsidR="0077045F" w:rsidRDefault="0077045F" w:rsidP="0077045F">
      <w:pPr>
        <w:numPr>
          <w:ilvl w:val="0"/>
          <w:numId w:val="41"/>
        </w:numPr>
        <w:spacing w:after="0" w:line="240" w:lineRule="auto"/>
        <w:ind w:left="630"/>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   Actual Resources Used </w:t>
      </w:r>
      <w:r>
        <w:rPr>
          <w:rFonts w:ascii="Times New Roman" w:eastAsia="Times New Roman" w:hAnsi="Times New Roman" w:cs="Times New Roman"/>
          <w:color w:val="000000"/>
          <w:sz w:val="16"/>
          <w:szCs w:val="16"/>
        </w:rPr>
        <w:t>(</w:t>
      </w:r>
      <w:r>
        <w:rPr>
          <w:rFonts w:ascii="Times New Roman" w:eastAsia="Times New Roman" w:hAnsi="Times New Roman" w:cs="Times New Roman"/>
          <w:i/>
          <w:iCs/>
          <w:color w:val="000000"/>
          <w:sz w:val="16"/>
          <w:szCs w:val="16"/>
        </w:rPr>
        <w:t>To be filled by the students</w:t>
      </w:r>
      <w:r>
        <w:rPr>
          <w:rFonts w:ascii="Times New Roman" w:eastAsia="Times New Roman" w:hAnsi="Times New Roman" w:cs="Times New Roman"/>
          <w:color w:val="000000"/>
          <w:sz w:val="16"/>
          <w:szCs w:val="16"/>
        </w:rPr>
        <w:t>)</w:t>
      </w:r>
      <w:r>
        <w:rPr>
          <w:rFonts w:ascii="Calibri" w:eastAsia="Calibri" w:hAnsi="Calibri" w:cs="Calibri"/>
          <w:color w:val="000000"/>
        </w:rPr>
        <w:tab/>
      </w:r>
    </w:p>
    <w:tbl>
      <w:tblPr>
        <w:tblStyle w:val="Style54"/>
        <w:tblpPr w:leftFromText="180" w:rightFromText="180" w:vertAnchor="text" w:tblpY="347"/>
        <w:tblW w:w="93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8"/>
        <w:gridCol w:w="2083"/>
        <w:gridCol w:w="989"/>
        <w:gridCol w:w="2412"/>
        <w:gridCol w:w="1297"/>
        <w:gridCol w:w="1819"/>
      </w:tblGrid>
      <w:tr w:rsidR="0077045F" w14:paraId="0CA2C79B" w14:textId="77777777" w:rsidTr="001D059C">
        <w:trPr>
          <w:trHeight w:val="185"/>
          <w:tblHeader/>
        </w:trPr>
        <w:tc>
          <w:tcPr>
            <w:tcW w:w="748" w:type="dxa"/>
            <w:vMerge w:val="restart"/>
            <w:shd w:val="clear" w:color="auto" w:fill="DEEBF6"/>
            <w:vAlign w:val="center"/>
          </w:tcPr>
          <w:p w14:paraId="4B3BB83F" w14:textId="77777777" w:rsidR="0077045F" w:rsidRDefault="0077045F" w:rsidP="00CD6EBC">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 No.</w:t>
            </w:r>
          </w:p>
        </w:tc>
        <w:tc>
          <w:tcPr>
            <w:tcW w:w="2083" w:type="dxa"/>
            <w:vMerge w:val="restart"/>
            <w:shd w:val="clear" w:color="auto" w:fill="DEEBF6"/>
            <w:vAlign w:val="center"/>
          </w:tcPr>
          <w:p w14:paraId="4D18219A" w14:textId="77777777" w:rsidR="0077045F" w:rsidRDefault="0077045F" w:rsidP="00CD6EBC">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Name of Resource</w:t>
            </w:r>
          </w:p>
        </w:tc>
        <w:tc>
          <w:tcPr>
            <w:tcW w:w="3401" w:type="dxa"/>
            <w:gridSpan w:val="2"/>
            <w:shd w:val="clear" w:color="auto" w:fill="DEEBF6"/>
            <w:vAlign w:val="center"/>
          </w:tcPr>
          <w:p w14:paraId="31CDED2F" w14:textId="77777777" w:rsidR="0077045F" w:rsidRDefault="0077045F" w:rsidP="00CD6EBC">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Broad Specifications</w:t>
            </w:r>
          </w:p>
        </w:tc>
        <w:tc>
          <w:tcPr>
            <w:tcW w:w="1297" w:type="dxa"/>
            <w:vMerge w:val="restart"/>
            <w:shd w:val="clear" w:color="auto" w:fill="DEEBF6"/>
            <w:vAlign w:val="center"/>
          </w:tcPr>
          <w:p w14:paraId="4410EE8E" w14:textId="77777777" w:rsidR="0077045F" w:rsidRDefault="0077045F" w:rsidP="00CD6EBC">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Quantity</w:t>
            </w:r>
          </w:p>
        </w:tc>
        <w:tc>
          <w:tcPr>
            <w:tcW w:w="1819" w:type="dxa"/>
            <w:vMerge w:val="restart"/>
            <w:shd w:val="clear" w:color="auto" w:fill="DEEBF6"/>
            <w:vAlign w:val="center"/>
          </w:tcPr>
          <w:p w14:paraId="589C8631" w14:textId="77777777" w:rsidR="0077045F" w:rsidRDefault="0077045F" w:rsidP="00CD6EBC">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Remarks</w:t>
            </w:r>
          </w:p>
          <w:p w14:paraId="07D4E005" w14:textId="77777777" w:rsidR="0077045F" w:rsidRDefault="0077045F" w:rsidP="00CD6EBC">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w:t>
            </w:r>
            <w:r>
              <w:rPr>
                <w:rFonts w:ascii="Times New Roman" w:eastAsia="Times New Roman" w:hAnsi="Times New Roman" w:cs="Times New Roman"/>
                <w:sz w:val="20"/>
                <w:szCs w:val="20"/>
              </w:rPr>
              <w:t>If any)</w:t>
            </w:r>
          </w:p>
        </w:tc>
      </w:tr>
      <w:tr w:rsidR="0077045F" w14:paraId="7BB8BCF1" w14:textId="77777777" w:rsidTr="001D059C">
        <w:trPr>
          <w:trHeight w:val="315"/>
          <w:tblHeader/>
        </w:trPr>
        <w:tc>
          <w:tcPr>
            <w:tcW w:w="748" w:type="dxa"/>
            <w:vMerge/>
            <w:shd w:val="clear" w:color="auto" w:fill="DEEBF6"/>
            <w:vAlign w:val="center"/>
          </w:tcPr>
          <w:p w14:paraId="5BD04A17" w14:textId="77777777" w:rsidR="0077045F" w:rsidRDefault="0077045F" w:rsidP="00CD6EBC">
            <w:pPr>
              <w:widowControl w:val="0"/>
              <w:spacing w:after="0" w:line="276" w:lineRule="auto"/>
              <w:rPr>
                <w:rFonts w:ascii="Times New Roman" w:eastAsia="Times New Roman" w:hAnsi="Times New Roman" w:cs="Times New Roman"/>
                <w:b/>
                <w:bCs/>
                <w:sz w:val="20"/>
                <w:szCs w:val="20"/>
              </w:rPr>
            </w:pPr>
          </w:p>
        </w:tc>
        <w:tc>
          <w:tcPr>
            <w:tcW w:w="2083" w:type="dxa"/>
            <w:vMerge/>
            <w:shd w:val="clear" w:color="auto" w:fill="DEEBF6"/>
            <w:vAlign w:val="center"/>
          </w:tcPr>
          <w:p w14:paraId="60B74AD1" w14:textId="77777777" w:rsidR="0077045F" w:rsidRDefault="0077045F" w:rsidP="00CD6EBC">
            <w:pPr>
              <w:widowControl w:val="0"/>
              <w:spacing w:after="0" w:line="276" w:lineRule="auto"/>
              <w:rPr>
                <w:rFonts w:ascii="Times New Roman" w:eastAsia="Times New Roman" w:hAnsi="Times New Roman" w:cs="Times New Roman"/>
                <w:b/>
                <w:bCs/>
                <w:sz w:val="20"/>
                <w:szCs w:val="20"/>
              </w:rPr>
            </w:pPr>
          </w:p>
        </w:tc>
        <w:tc>
          <w:tcPr>
            <w:tcW w:w="989" w:type="dxa"/>
            <w:vAlign w:val="center"/>
          </w:tcPr>
          <w:p w14:paraId="72BE146E" w14:textId="77777777" w:rsidR="0077045F" w:rsidRDefault="0077045F" w:rsidP="00CD6EBC">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Make</w:t>
            </w:r>
          </w:p>
        </w:tc>
        <w:tc>
          <w:tcPr>
            <w:tcW w:w="2412" w:type="dxa"/>
            <w:vAlign w:val="center"/>
          </w:tcPr>
          <w:p w14:paraId="0122BE5E" w14:textId="77777777" w:rsidR="0077045F" w:rsidRDefault="0077045F" w:rsidP="00CD6EBC">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Details</w:t>
            </w:r>
          </w:p>
        </w:tc>
        <w:tc>
          <w:tcPr>
            <w:tcW w:w="1297" w:type="dxa"/>
            <w:vMerge/>
            <w:shd w:val="clear" w:color="auto" w:fill="DEEBF6"/>
            <w:vAlign w:val="center"/>
          </w:tcPr>
          <w:p w14:paraId="2CEDE01C" w14:textId="77777777" w:rsidR="0077045F" w:rsidRDefault="0077045F" w:rsidP="00CD6EBC">
            <w:pPr>
              <w:widowControl w:val="0"/>
              <w:spacing w:after="0" w:line="276" w:lineRule="auto"/>
              <w:rPr>
                <w:rFonts w:ascii="Times New Roman" w:eastAsia="Times New Roman" w:hAnsi="Times New Roman" w:cs="Times New Roman"/>
                <w:b/>
                <w:bCs/>
                <w:sz w:val="20"/>
                <w:szCs w:val="20"/>
              </w:rPr>
            </w:pPr>
          </w:p>
        </w:tc>
        <w:tc>
          <w:tcPr>
            <w:tcW w:w="1819" w:type="dxa"/>
            <w:vMerge/>
            <w:shd w:val="clear" w:color="auto" w:fill="DEEBF6"/>
            <w:vAlign w:val="center"/>
          </w:tcPr>
          <w:p w14:paraId="3CBB6259" w14:textId="77777777" w:rsidR="0077045F" w:rsidRDefault="0077045F" w:rsidP="00CD6EBC">
            <w:pPr>
              <w:widowControl w:val="0"/>
              <w:spacing w:after="0" w:line="276" w:lineRule="auto"/>
              <w:rPr>
                <w:rFonts w:ascii="Times New Roman" w:eastAsia="Times New Roman" w:hAnsi="Times New Roman" w:cs="Times New Roman"/>
                <w:b/>
                <w:bCs/>
                <w:sz w:val="20"/>
                <w:szCs w:val="20"/>
              </w:rPr>
            </w:pPr>
          </w:p>
        </w:tc>
      </w:tr>
      <w:tr w:rsidR="001D059C" w14:paraId="6FCB4DD4" w14:textId="77777777" w:rsidTr="001D059C">
        <w:trPr>
          <w:trHeight w:val="283"/>
        </w:trPr>
        <w:tc>
          <w:tcPr>
            <w:tcW w:w="748" w:type="dxa"/>
          </w:tcPr>
          <w:p w14:paraId="79357284" w14:textId="77777777" w:rsidR="001D059C" w:rsidRPr="001D059C" w:rsidRDefault="001D059C" w:rsidP="001D059C">
            <w:pPr>
              <w:numPr>
                <w:ilvl w:val="0"/>
                <w:numId w:val="10"/>
              </w:numPr>
              <w:tabs>
                <w:tab w:val="left" w:pos="-720"/>
              </w:tabs>
              <w:spacing w:after="0" w:line="240" w:lineRule="auto"/>
              <w:rPr>
                <w:rFonts w:ascii="Times New Roman" w:eastAsia="Times New Roman" w:hAnsi="Times New Roman" w:cs="Times New Roman"/>
                <w:sz w:val="20"/>
                <w:szCs w:val="20"/>
              </w:rPr>
            </w:pPr>
          </w:p>
        </w:tc>
        <w:tc>
          <w:tcPr>
            <w:tcW w:w="2083" w:type="dxa"/>
          </w:tcPr>
          <w:p w14:paraId="127733A8" w14:textId="39300107" w:rsidR="001D059C" w:rsidRPr="001D059C" w:rsidRDefault="001D059C" w:rsidP="001D059C">
            <w:pPr>
              <w:tabs>
                <w:tab w:val="left" w:pos="-720"/>
              </w:tabs>
              <w:spacing w:after="0" w:line="240" w:lineRule="auto"/>
              <w:rPr>
                <w:rFonts w:ascii="Times New Roman" w:eastAsia="Times New Roman" w:hAnsi="Times New Roman" w:cs="Times New Roman"/>
                <w:sz w:val="20"/>
                <w:szCs w:val="20"/>
              </w:rPr>
            </w:pPr>
            <w:r w:rsidRPr="000523E8">
              <w:rPr>
                <w:rFonts w:ascii="Times New Roman" w:hAnsi="Times New Roman" w:cs="Times New Roman"/>
              </w:rPr>
              <w:t>Laptop</w:t>
            </w:r>
          </w:p>
        </w:tc>
        <w:tc>
          <w:tcPr>
            <w:tcW w:w="989" w:type="dxa"/>
          </w:tcPr>
          <w:p w14:paraId="020577B2" w14:textId="01A438F9" w:rsidR="001D059C" w:rsidRPr="001D059C" w:rsidRDefault="001D059C" w:rsidP="001D059C">
            <w:pPr>
              <w:tabs>
                <w:tab w:val="left" w:pos="-720"/>
              </w:tabs>
              <w:spacing w:after="0" w:line="240" w:lineRule="auto"/>
              <w:rPr>
                <w:rFonts w:ascii="Times New Roman" w:eastAsia="Times New Roman" w:hAnsi="Times New Roman" w:cs="Times New Roman"/>
                <w:sz w:val="20"/>
                <w:szCs w:val="20"/>
              </w:rPr>
            </w:pPr>
            <w:r w:rsidRPr="000523E8">
              <w:rPr>
                <w:rFonts w:ascii="Times New Roman" w:hAnsi="Times New Roman" w:cs="Times New Roman"/>
              </w:rPr>
              <w:t>HP</w:t>
            </w:r>
          </w:p>
        </w:tc>
        <w:tc>
          <w:tcPr>
            <w:tcW w:w="2412" w:type="dxa"/>
          </w:tcPr>
          <w:p w14:paraId="26CD9BF7" w14:textId="1259DA88" w:rsidR="001D059C" w:rsidRPr="001D059C" w:rsidRDefault="001D059C" w:rsidP="001D059C">
            <w:pPr>
              <w:tabs>
                <w:tab w:val="left" w:pos="-720"/>
              </w:tabs>
              <w:spacing w:after="0" w:line="240" w:lineRule="auto"/>
              <w:rPr>
                <w:rFonts w:ascii="Times New Roman" w:eastAsia="Times New Roman" w:hAnsi="Times New Roman" w:cs="Times New Roman"/>
                <w:sz w:val="20"/>
                <w:szCs w:val="20"/>
              </w:rPr>
            </w:pPr>
            <w:r w:rsidRPr="000523E8">
              <w:rPr>
                <w:rFonts w:ascii="Times New Roman" w:hAnsi="Times New Roman" w:cs="Times New Roman"/>
              </w:rPr>
              <w:t xml:space="preserve">Used for questionnaire design </w:t>
            </w:r>
          </w:p>
        </w:tc>
        <w:tc>
          <w:tcPr>
            <w:tcW w:w="1297" w:type="dxa"/>
          </w:tcPr>
          <w:p w14:paraId="38E52455" w14:textId="356F5005" w:rsidR="001D059C" w:rsidRPr="001D059C" w:rsidRDefault="001D059C" w:rsidP="001D059C">
            <w:pPr>
              <w:tabs>
                <w:tab w:val="left" w:pos="-720"/>
              </w:tabs>
              <w:spacing w:after="0" w:line="240" w:lineRule="auto"/>
              <w:rPr>
                <w:rFonts w:ascii="Times New Roman" w:eastAsia="Times New Roman" w:hAnsi="Times New Roman" w:cs="Times New Roman"/>
                <w:sz w:val="20"/>
                <w:szCs w:val="20"/>
              </w:rPr>
            </w:pPr>
            <w:r w:rsidRPr="000523E8">
              <w:rPr>
                <w:rFonts w:ascii="Times New Roman" w:hAnsi="Times New Roman" w:cs="Times New Roman"/>
              </w:rPr>
              <w:t>1</w:t>
            </w:r>
          </w:p>
        </w:tc>
        <w:tc>
          <w:tcPr>
            <w:tcW w:w="1819" w:type="dxa"/>
          </w:tcPr>
          <w:p w14:paraId="49AF93F1" w14:textId="0A5D9BD6" w:rsidR="001D059C" w:rsidRPr="001D059C" w:rsidRDefault="001D059C" w:rsidP="001D059C">
            <w:pPr>
              <w:tabs>
                <w:tab w:val="left" w:pos="-720"/>
              </w:tabs>
              <w:spacing w:after="0" w:line="240" w:lineRule="auto"/>
              <w:rPr>
                <w:rFonts w:ascii="Times New Roman" w:eastAsia="Times New Roman" w:hAnsi="Times New Roman" w:cs="Times New Roman"/>
                <w:sz w:val="20"/>
                <w:szCs w:val="20"/>
              </w:rPr>
            </w:pPr>
            <w:r w:rsidRPr="000523E8">
              <w:rPr>
                <w:rFonts w:ascii="Times New Roman" w:hAnsi="Times New Roman" w:cs="Times New Roman"/>
              </w:rPr>
              <w:t>Personal device</w:t>
            </w:r>
          </w:p>
        </w:tc>
      </w:tr>
      <w:tr w:rsidR="001D059C" w14:paraId="6FB5E81C" w14:textId="77777777" w:rsidTr="001D059C">
        <w:trPr>
          <w:trHeight w:val="283"/>
        </w:trPr>
        <w:tc>
          <w:tcPr>
            <w:tcW w:w="748" w:type="dxa"/>
          </w:tcPr>
          <w:p w14:paraId="7F8D4B25" w14:textId="77777777" w:rsidR="001D059C" w:rsidRPr="001D059C" w:rsidRDefault="001D059C" w:rsidP="001D059C">
            <w:pPr>
              <w:numPr>
                <w:ilvl w:val="0"/>
                <w:numId w:val="10"/>
              </w:numPr>
              <w:tabs>
                <w:tab w:val="left" w:pos="-720"/>
              </w:tabs>
              <w:spacing w:after="0" w:line="240" w:lineRule="auto"/>
              <w:rPr>
                <w:rFonts w:ascii="Times New Roman" w:eastAsia="Times New Roman" w:hAnsi="Times New Roman" w:cs="Times New Roman"/>
                <w:sz w:val="20"/>
                <w:szCs w:val="20"/>
              </w:rPr>
            </w:pPr>
          </w:p>
        </w:tc>
        <w:tc>
          <w:tcPr>
            <w:tcW w:w="2083" w:type="dxa"/>
          </w:tcPr>
          <w:p w14:paraId="6A88B656" w14:textId="44300B9A" w:rsidR="001D059C" w:rsidRPr="001D059C" w:rsidRDefault="001D059C" w:rsidP="001D059C">
            <w:pPr>
              <w:tabs>
                <w:tab w:val="left" w:pos="-720"/>
              </w:tabs>
              <w:spacing w:after="0" w:line="240" w:lineRule="auto"/>
              <w:rPr>
                <w:rFonts w:ascii="Times New Roman" w:eastAsia="Times New Roman" w:hAnsi="Times New Roman" w:cs="Times New Roman"/>
                <w:sz w:val="20"/>
                <w:szCs w:val="20"/>
              </w:rPr>
            </w:pPr>
            <w:r w:rsidRPr="000523E8">
              <w:rPr>
                <w:rFonts w:ascii="Times New Roman" w:hAnsi="Times New Roman" w:cs="Times New Roman"/>
              </w:rPr>
              <w:t>Internet Access</w:t>
            </w:r>
          </w:p>
        </w:tc>
        <w:tc>
          <w:tcPr>
            <w:tcW w:w="989" w:type="dxa"/>
          </w:tcPr>
          <w:p w14:paraId="19C7F0AA" w14:textId="0239E8E4" w:rsidR="001D059C" w:rsidRPr="001D059C" w:rsidRDefault="001D059C" w:rsidP="001D059C">
            <w:pPr>
              <w:tabs>
                <w:tab w:val="left" w:pos="-720"/>
              </w:tabs>
              <w:spacing w:after="0" w:line="240" w:lineRule="auto"/>
              <w:rPr>
                <w:rFonts w:ascii="Times New Roman" w:eastAsia="Times New Roman" w:hAnsi="Times New Roman" w:cs="Times New Roman"/>
                <w:sz w:val="20"/>
                <w:szCs w:val="20"/>
              </w:rPr>
            </w:pPr>
            <w:r w:rsidRPr="000523E8">
              <w:rPr>
                <w:rFonts w:ascii="Times New Roman" w:hAnsi="Times New Roman" w:cs="Times New Roman"/>
              </w:rPr>
              <w:t xml:space="preserve">Airtel </w:t>
            </w:r>
            <w:proofErr w:type="spellStart"/>
            <w:r w:rsidRPr="000523E8">
              <w:rPr>
                <w:rFonts w:ascii="Times New Roman" w:hAnsi="Times New Roman" w:cs="Times New Roman"/>
              </w:rPr>
              <w:t>WiFi</w:t>
            </w:r>
            <w:proofErr w:type="spellEnd"/>
          </w:p>
        </w:tc>
        <w:tc>
          <w:tcPr>
            <w:tcW w:w="2412" w:type="dxa"/>
          </w:tcPr>
          <w:p w14:paraId="2668610F" w14:textId="02A8336C" w:rsidR="001D059C" w:rsidRPr="001D059C" w:rsidRDefault="001D059C" w:rsidP="001D059C">
            <w:pPr>
              <w:tabs>
                <w:tab w:val="left" w:pos="-720"/>
              </w:tabs>
              <w:spacing w:after="0" w:line="240" w:lineRule="auto"/>
              <w:rPr>
                <w:rFonts w:ascii="Times New Roman" w:eastAsia="Times New Roman" w:hAnsi="Times New Roman" w:cs="Times New Roman"/>
                <w:sz w:val="20"/>
                <w:szCs w:val="20"/>
              </w:rPr>
            </w:pPr>
            <w:r w:rsidRPr="000523E8">
              <w:rPr>
                <w:rFonts w:ascii="Times New Roman" w:hAnsi="Times New Roman" w:cs="Times New Roman"/>
              </w:rPr>
              <w:t>Used for research and survey distribution</w:t>
            </w:r>
          </w:p>
        </w:tc>
        <w:tc>
          <w:tcPr>
            <w:tcW w:w="1297" w:type="dxa"/>
          </w:tcPr>
          <w:p w14:paraId="0D6031E0" w14:textId="09C95962" w:rsidR="001D059C" w:rsidRPr="001D059C" w:rsidRDefault="001D059C" w:rsidP="001D059C">
            <w:pPr>
              <w:tabs>
                <w:tab w:val="left" w:pos="-720"/>
              </w:tabs>
              <w:spacing w:after="0" w:line="240" w:lineRule="auto"/>
              <w:rPr>
                <w:rFonts w:ascii="Times New Roman" w:eastAsia="Times New Roman" w:hAnsi="Times New Roman" w:cs="Times New Roman"/>
                <w:sz w:val="20"/>
                <w:szCs w:val="20"/>
              </w:rPr>
            </w:pPr>
            <w:r w:rsidRPr="000523E8">
              <w:rPr>
                <w:rFonts w:ascii="Times New Roman" w:hAnsi="Times New Roman" w:cs="Times New Roman"/>
              </w:rPr>
              <w:t>1</w:t>
            </w:r>
          </w:p>
        </w:tc>
        <w:tc>
          <w:tcPr>
            <w:tcW w:w="1819" w:type="dxa"/>
          </w:tcPr>
          <w:p w14:paraId="3E662568" w14:textId="0C76AFFC" w:rsidR="001D059C" w:rsidRPr="001D059C" w:rsidRDefault="001D059C" w:rsidP="001D059C">
            <w:pPr>
              <w:tabs>
                <w:tab w:val="left" w:pos="-720"/>
              </w:tabs>
              <w:spacing w:after="0" w:line="240" w:lineRule="auto"/>
              <w:rPr>
                <w:rFonts w:ascii="Times New Roman" w:eastAsia="Times New Roman" w:hAnsi="Times New Roman" w:cs="Times New Roman"/>
                <w:sz w:val="20"/>
                <w:szCs w:val="20"/>
              </w:rPr>
            </w:pPr>
            <w:r w:rsidRPr="000523E8">
              <w:rPr>
                <w:rFonts w:ascii="Times New Roman" w:hAnsi="Times New Roman" w:cs="Times New Roman"/>
              </w:rPr>
              <w:t>Stable connection</w:t>
            </w:r>
          </w:p>
        </w:tc>
      </w:tr>
      <w:tr w:rsidR="001D059C" w14:paraId="667FE389" w14:textId="77777777" w:rsidTr="001D059C">
        <w:trPr>
          <w:trHeight w:val="283"/>
        </w:trPr>
        <w:tc>
          <w:tcPr>
            <w:tcW w:w="748" w:type="dxa"/>
          </w:tcPr>
          <w:p w14:paraId="3BDF2777" w14:textId="77777777" w:rsidR="001D059C" w:rsidRPr="001D059C" w:rsidRDefault="001D059C" w:rsidP="001D059C">
            <w:pPr>
              <w:numPr>
                <w:ilvl w:val="0"/>
                <w:numId w:val="10"/>
              </w:numPr>
              <w:tabs>
                <w:tab w:val="left" w:pos="-720"/>
              </w:tabs>
              <w:spacing w:after="0" w:line="240" w:lineRule="auto"/>
              <w:rPr>
                <w:rFonts w:ascii="Times New Roman" w:eastAsia="Times New Roman" w:hAnsi="Times New Roman" w:cs="Times New Roman"/>
                <w:sz w:val="20"/>
                <w:szCs w:val="20"/>
              </w:rPr>
            </w:pPr>
          </w:p>
        </w:tc>
        <w:tc>
          <w:tcPr>
            <w:tcW w:w="2083" w:type="dxa"/>
          </w:tcPr>
          <w:p w14:paraId="7AF9C4B6" w14:textId="404A08EB" w:rsidR="001D059C" w:rsidRPr="001D059C" w:rsidRDefault="001D059C" w:rsidP="001D059C">
            <w:pPr>
              <w:tabs>
                <w:tab w:val="left" w:pos="-720"/>
              </w:tabs>
              <w:spacing w:after="0" w:line="240" w:lineRule="auto"/>
              <w:rPr>
                <w:rFonts w:ascii="Times New Roman" w:eastAsia="Times New Roman" w:hAnsi="Times New Roman" w:cs="Times New Roman"/>
                <w:sz w:val="20"/>
                <w:szCs w:val="20"/>
              </w:rPr>
            </w:pPr>
            <w:r w:rsidRPr="000523E8">
              <w:rPr>
                <w:rFonts w:ascii="Times New Roman" w:hAnsi="Times New Roman" w:cs="Times New Roman"/>
              </w:rPr>
              <w:t>Survey Platform</w:t>
            </w:r>
          </w:p>
        </w:tc>
        <w:tc>
          <w:tcPr>
            <w:tcW w:w="989" w:type="dxa"/>
          </w:tcPr>
          <w:p w14:paraId="5AFC7B11" w14:textId="7344F3C2" w:rsidR="001D059C" w:rsidRPr="001D059C" w:rsidRDefault="001D059C" w:rsidP="001D059C">
            <w:pPr>
              <w:tabs>
                <w:tab w:val="left" w:pos="-720"/>
              </w:tabs>
              <w:spacing w:after="0" w:line="240" w:lineRule="auto"/>
              <w:rPr>
                <w:rFonts w:ascii="Times New Roman" w:eastAsia="Times New Roman" w:hAnsi="Times New Roman" w:cs="Times New Roman"/>
                <w:sz w:val="20"/>
                <w:szCs w:val="20"/>
              </w:rPr>
            </w:pPr>
            <w:r w:rsidRPr="000523E8">
              <w:rPr>
                <w:rFonts w:ascii="Times New Roman" w:hAnsi="Times New Roman" w:cs="Times New Roman"/>
              </w:rPr>
              <w:t>Google Forms</w:t>
            </w:r>
          </w:p>
        </w:tc>
        <w:tc>
          <w:tcPr>
            <w:tcW w:w="2412" w:type="dxa"/>
          </w:tcPr>
          <w:p w14:paraId="230A2C3F" w14:textId="37483FAE" w:rsidR="001D059C" w:rsidRPr="001D059C" w:rsidRDefault="001D059C" w:rsidP="001D059C">
            <w:pPr>
              <w:tabs>
                <w:tab w:val="left" w:pos="-720"/>
              </w:tabs>
              <w:spacing w:after="0" w:line="240" w:lineRule="auto"/>
              <w:rPr>
                <w:rFonts w:ascii="Times New Roman" w:eastAsia="Times New Roman" w:hAnsi="Times New Roman" w:cs="Times New Roman"/>
                <w:sz w:val="20"/>
                <w:szCs w:val="20"/>
              </w:rPr>
            </w:pPr>
            <w:r w:rsidRPr="000523E8">
              <w:rPr>
                <w:rFonts w:ascii="Times New Roman" w:hAnsi="Times New Roman" w:cs="Times New Roman"/>
              </w:rPr>
              <w:t>Used to create and collect responses</w:t>
            </w:r>
          </w:p>
        </w:tc>
        <w:tc>
          <w:tcPr>
            <w:tcW w:w="1297" w:type="dxa"/>
          </w:tcPr>
          <w:p w14:paraId="58502408" w14:textId="69BFC6C2" w:rsidR="001D059C" w:rsidRPr="001D059C" w:rsidRDefault="001D059C" w:rsidP="001D059C">
            <w:pPr>
              <w:tabs>
                <w:tab w:val="left" w:pos="-720"/>
              </w:tabs>
              <w:spacing w:after="0" w:line="240" w:lineRule="auto"/>
              <w:rPr>
                <w:rFonts w:ascii="Times New Roman" w:eastAsia="Times New Roman" w:hAnsi="Times New Roman" w:cs="Times New Roman"/>
                <w:sz w:val="20"/>
                <w:szCs w:val="20"/>
              </w:rPr>
            </w:pPr>
            <w:r w:rsidRPr="000523E8">
              <w:rPr>
                <w:rFonts w:ascii="Times New Roman" w:hAnsi="Times New Roman" w:cs="Times New Roman"/>
              </w:rPr>
              <w:t>1</w:t>
            </w:r>
          </w:p>
        </w:tc>
        <w:tc>
          <w:tcPr>
            <w:tcW w:w="1819" w:type="dxa"/>
          </w:tcPr>
          <w:p w14:paraId="15833B1F" w14:textId="7D38E46D" w:rsidR="001D059C" w:rsidRPr="001D059C" w:rsidRDefault="001D059C" w:rsidP="001D059C">
            <w:pPr>
              <w:tabs>
                <w:tab w:val="left" w:pos="-720"/>
              </w:tabs>
              <w:spacing w:after="0" w:line="240" w:lineRule="auto"/>
              <w:rPr>
                <w:rFonts w:ascii="Times New Roman" w:eastAsia="Times New Roman" w:hAnsi="Times New Roman" w:cs="Times New Roman"/>
                <w:sz w:val="20"/>
                <w:szCs w:val="20"/>
              </w:rPr>
            </w:pPr>
            <w:r w:rsidRPr="000523E8">
              <w:rPr>
                <w:rFonts w:ascii="Times New Roman" w:hAnsi="Times New Roman" w:cs="Times New Roman"/>
              </w:rPr>
              <w:t>Free tool</w:t>
            </w:r>
          </w:p>
        </w:tc>
      </w:tr>
    </w:tbl>
    <w:p w14:paraId="6575B094" w14:textId="77777777" w:rsidR="0077045F" w:rsidRDefault="0077045F" w:rsidP="0077045F">
      <w:pPr>
        <w:spacing w:before="280" w:after="280" w:line="240" w:lineRule="auto"/>
        <w:rPr>
          <w:sz w:val="10"/>
          <w:szCs w:val="10"/>
        </w:rPr>
      </w:pPr>
    </w:p>
    <w:p w14:paraId="639409CF" w14:textId="77777777" w:rsidR="001D059C" w:rsidRDefault="001D059C" w:rsidP="0077045F">
      <w:pPr>
        <w:spacing w:before="280" w:after="280" w:line="240" w:lineRule="auto"/>
        <w:rPr>
          <w:sz w:val="10"/>
          <w:szCs w:val="10"/>
        </w:rPr>
      </w:pPr>
    </w:p>
    <w:p w14:paraId="30F7E2C7" w14:textId="77777777" w:rsidR="001D059C" w:rsidRDefault="001D059C" w:rsidP="0077045F">
      <w:pPr>
        <w:spacing w:before="280" w:after="280" w:line="240" w:lineRule="auto"/>
        <w:rPr>
          <w:sz w:val="10"/>
          <w:szCs w:val="10"/>
        </w:rPr>
      </w:pPr>
    </w:p>
    <w:p w14:paraId="6F0413A0" w14:textId="2B9F81E3" w:rsidR="0077045F" w:rsidRPr="001D059C" w:rsidRDefault="0077045F" w:rsidP="0077045F">
      <w:pPr>
        <w:numPr>
          <w:ilvl w:val="0"/>
          <w:numId w:val="11"/>
        </w:numPr>
        <w:spacing w:after="0" w:line="240" w:lineRule="auto"/>
        <w:jc w:val="both"/>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rPr>
        <w:lastRenderedPageBreak/>
        <w:t xml:space="preserve">Actual Procedure Followed </w:t>
      </w:r>
    </w:p>
    <w:p w14:paraId="1B4D1346" w14:textId="77777777" w:rsidR="001D059C" w:rsidRDefault="001D059C" w:rsidP="001D059C">
      <w:pPr>
        <w:spacing w:after="0" w:line="240" w:lineRule="auto"/>
        <w:ind w:left="720"/>
        <w:jc w:val="both"/>
        <w:rPr>
          <w:rFonts w:ascii="Times New Roman" w:eastAsia="Times New Roman" w:hAnsi="Times New Roman" w:cs="Times New Roman"/>
          <w:b/>
          <w:bCs/>
          <w:color w:val="000000"/>
          <w:sz w:val="16"/>
          <w:szCs w:val="16"/>
        </w:rPr>
      </w:pPr>
    </w:p>
    <w:p w14:paraId="3E239E8C" w14:textId="72A30B6E" w:rsidR="00577215" w:rsidRPr="00577215" w:rsidRDefault="00577215" w:rsidP="00577215">
      <w:pPr>
        <w:pStyle w:val="ListParagraph"/>
        <w:numPr>
          <w:ilvl w:val="3"/>
          <w:numId w:val="149"/>
        </w:numPr>
        <w:spacing w:line="276" w:lineRule="auto"/>
        <w:rPr>
          <w:rFonts w:ascii="Times New Roman" w:eastAsia="Times New Roman" w:hAnsi="Times New Roman" w:cs="Times New Roman"/>
        </w:rPr>
      </w:pPr>
      <w:r w:rsidRPr="00577215">
        <w:rPr>
          <w:rFonts w:ascii="Times New Roman" w:eastAsia="Times New Roman" w:hAnsi="Times New Roman" w:cs="Times New Roman"/>
        </w:rPr>
        <w:t xml:space="preserve">The product idea </w:t>
      </w:r>
      <w:r w:rsidRPr="00577215">
        <w:rPr>
          <w:rFonts w:ascii="Times New Roman" w:eastAsia="Times New Roman" w:hAnsi="Times New Roman" w:cs="Times New Roman"/>
          <w:b/>
          <w:bCs/>
        </w:rPr>
        <w:t>Digital Attendance and Productivity Tracker</w:t>
      </w:r>
      <w:r w:rsidRPr="00577215">
        <w:rPr>
          <w:rFonts w:ascii="Times New Roman" w:eastAsia="Times New Roman" w:hAnsi="Times New Roman" w:cs="Times New Roman"/>
        </w:rPr>
        <w:t xml:space="preserve"> </w:t>
      </w:r>
      <w:proofErr w:type="gramStart"/>
      <w:r w:rsidRPr="00577215">
        <w:rPr>
          <w:rFonts w:ascii="Times New Roman" w:eastAsia="Times New Roman" w:hAnsi="Times New Roman" w:cs="Times New Roman"/>
        </w:rPr>
        <w:t>was</w:t>
      </w:r>
      <w:proofErr w:type="gramEnd"/>
      <w:r w:rsidRPr="00577215">
        <w:rPr>
          <w:rFonts w:ascii="Times New Roman" w:eastAsia="Times New Roman" w:hAnsi="Times New Roman" w:cs="Times New Roman"/>
        </w:rPr>
        <w:t xml:space="preserve"> selected for market validation. </w:t>
      </w:r>
    </w:p>
    <w:p w14:paraId="77864735" w14:textId="1CA1F751" w:rsidR="00577215" w:rsidRPr="00577215" w:rsidRDefault="00577215" w:rsidP="00577215">
      <w:pPr>
        <w:pStyle w:val="ListParagraph"/>
        <w:numPr>
          <w:ilvl w:val="3"/>
          <w:numId w:val="149"/>
        </w:numPr>
        <w:spacing w:line="276" w:lineRule="auto"/>
        <w:rPr>
          <w:rFonts w:ascii="Times New Roman" w:eastAsia="Times New Roman" w:hAnsi="Times New Roman" w:cs="Times New Roman"/>
        </w:rPr>
      </w:pPr>
      <w:r w:rsidRPr="00577215">
        <w:rPr>
          <w:rFonts w:ascii="Times New Roman" w:eastAsia="Times New Roman" w:hAnsi="Times New Roman" w:cs="Times New Roman"/>
        </w:rPr>
        <w:t xml:space="preserve">The </w:t>
      </w:r>
      <w:r w:rsidRPr="00577215">
        <w:rPr>
          <w:rFonts w:ascii="Times New Roman" w:eastAsia="Times New Roman" w:hAnsi="Times New Roman" w:cs="Times New Roman"/>
          <w:b/>
          <w:bCs/>
        </w:rPr>
        <w:t>target users were identified as college students and teachers</w:t>
      </w:r>
      <w:r w:rsidRPr="00577215">
        <w:rPr>
          <w:rFonts w:ascii="Times New Roman" w:eastAsia="Times New Roman" w:hAnsi="Times New Roman" w:cs="Times New Roman"/>
        </w:rPr>
        <w:t xml:space="preserve"> who manage attendance and academic activities. </w:t>
      </w:r>
    </w:p>
    <w:p w14:paraId="7566C119" w14:textId="34984EFB" w:rsidR="00577215" w:rsidRPr="00577215" w:rsidRDefault="00577215" w:rsidP="00577215">
      <w:pPr>
        <w:pStyle w:val="ListParagraph"/>
        <w:numPr>
          <w:ilvl w:val="3"/>
          <w:numId w:val="149"/>
        </w:numPr>
        <w:spacing w:line="276" w:lineRule="auto"/>
        <w:rPr>
          <w:rFonts w:ascii="Times New Roman" w:eastAsia="Times New Roman" w:hAnsi="Times New Roman" w:cs="Times New Roman"/>
        </w:rPr>
      </w:pPr>
      <w:r w:rsidRPr="00577215">
        <w:rPr>
          <w:rFonts w:ascii="Times New Roman" w:eastAsia="Times New Roman" w:hAnsi="Times New Roman" w:cs="Times New Roman"/>
        </w:rPr>
        <w:t xml:space="preserve">The </w:t>
      </w:r>
      <w:r w:rsidRPr="00577215">
        <w:rPr>
          <w:rFonts w:ascii="Times New Roman" w:eastAsia="Times New Roman" w:hAnsi="Times New Roman" w:cs="Times New Roman"/>
          <w:b/>
          <w:bCs/>
        </w:rPr>
        <w:t>purpose of the questionnaire</w:t>
      </w:r>
      <w:r w:rsidRPr="00577215">
        <w:rPr>
          <w:rFonts w:ascii="Times New Roman" w:eastAsia="Times New Roman" w:hAnsi="Times New Roman" w:cs="Times New Roman"/>
        </w:rPr>
        <w:t xml:space="preserve"> was defined to understand problems in attendance management and the need for a digital tracking system. </w:t>
      </w:r>
    </w:p>
    <w:p w14:paraId="020ADE3D" w14:textId="0EB32334" w:rsidR="00577215" w:rsidRPr="00577215" w:rsidRDefault="00577215" w:rsidP="00577215">
      <w:pPr>
        <w:pStyle w:val="ListParagraph"/>
        <w:numPr>
          <w:ilvl w:val="3"/>
          <w:numId w:val="149"/>
        </w:numPr>
        <w:spacing w:line="276" w:lineRule="auto"/>
        <w:rPr>
          <w:rFonts w:ascii="Times New Roman" w:eastAsia="Times New Roman" w:hAnsi="Times New Roman" w:cs="Times New Roman"/>
        </w:rPr>
      </w:pPr>
      <w:r w:rsidRPr="00577215">
        <w:rPr>
          <w:rFonts w:ascii="Times New Roman" w:eastAsia="Times New Roman" w:hAnsi="Times New Roman" w:cs="Times New Roman"/>
        </w:rPr>
        <w:t xml:space="preserve">Different </w:t>
      </w:r>
      <w:r w:rsidRPr="00577215">
        <w:rPr>
          <w:rFonts w:ascii="Times New Roman" w:eastAsia="Times New Roman" w:hAnsi="Times New Roman" w:cs="Times New Roman"/>
          <w:b/>
          <w:bCs/>
        </w:rPr>
        <w:t>question categories were prepared</w:t>
      </w:r>
      <w:r w:rsidRPr="00577215">
        <w:rPr>
          <w:rFonts w:ascii="Times New Roman" w:eastAsia="Times New Roman" w:hAnsi="Times New Roman" w:cs="Times New Roman"/>
        </w:rPr>
        <w:t xml:space="preserve">, such as user details, current attendance methods, problems faced, expected features, and usage preference. </w:t>
      </w:r>
    </w:p>
    <w:p w14:paraId="75FC6AE7" w14:textId="3EF6FDC2" w:rsidR="00577215" w:rsidRPr="00577215" w:rsidRDefault="00577215" w:rsidP="00577215">
      <w:pPr>
        <w:pStyle w:val="ListParagraph"/>
        <w:numPr>
          <w:ilvl w:val="3"/>
          <w:numId w:val="149"/>
        </w:numPr>
        <w:spacing w:line="276" w:lineRule="auto"/>
        <w:rPr>
          <w:rFonts w:ascii="Times New Roman" w:eastAsia="Times New Roman" w:hAnsi="Times New Roman" w:cs="Times New Roman"/>
        </w:rPr>
      </w:pPr>
      <w:r w:rsidRPr="00577215">
        <w:rPr>
          <w:rFonts w:ascii="Times New Roman" w:eastAsia="Times New Roman" w:hAnsi="Times New Roman" w:cs="Times New Roman"/>
        </w:rPr>
        <w:t xml:space="preserve">A </w:t>
      </w:r>
      <w:r w:rsidRPr="00577215">
        <w:rPr>
          <w:rFonts w:ascii="Times New Roman" w:eastAsia="Times New Roman" w:hAnsi="Times New Roman" w:cs="Times New Roman"/>
          <w:b/>
          <w:bCs/>
        </w:rPr>
        <w:t>questionnaire containing 15–20 questions</w:t>
      </w:r>
      <w:r w:rsidRPr="00577215">
        <w:rPr>
          <w:rFonts w:ascii="Times New Roman" w:eastAsia="Times New Roman" w:hAnsi="Times New Roman" w:cs="Times New Roman"/>
        </w:rPr>
        <w:t xml:space="preserve"> was designed using </w:t>
      </w:r>
      <w:r w:rsidRPr="00577215">
        <w:rPr>
          <w:rFonts w:ascii="Times New Roman" w:eastAsia="Times New Roman" w:hAnsi="Times New Roman" w:cs="Times New Roman"/>
          <w:b/>
          <w:bCs/>
        </w:rPr>
        <w:t>Google Forms</w:t>
      </w:r>
      <w:r w:rsidRPr="00577215">
        <w:rPr>
          <w:rFonts w:ascii="Times New Roman" w:eastAsia="Times New Roman" w:hAnsi="Times New Roman" w:cs="Times New Roman"/>
        </w:rPr>
        <w:t xml:space="preserve">. </w:t>
      </w:r>
    </w:p>
    <w:p w14:paraId="6F9E0838" w14:textId="095D6DCF" w:rsidR="00577215" w:rsidRPr="00577215" w:rsidRDefault="00577215" w:rsidP="00577215">
      <w:pPr>
        <w:pStyle w:val="ListParagraph"/>
        <w:numPr>
          <w:ilvl w:val="3"/>
          <w:numId w:val="149"/>
        </w:numPr>
        <w:spacing w:line="276" w:lineRule="auto"/>
        <w:rPr>
          <w:rFonts w:ascii="Times New Roman" w:eastAsia="Times New Roman" w:hAnsi="Times New Roman" w:cs="Times New Roman"/>
        </w:rPr>
      </w:pPr>
      <w:r w:rsidRPr="00577215">
        <w:rPr>
          <w:rFonts w:ascii="Times New Roman" w:eastAsia="Times New Roman" w:hAnsi="Times New Roman" w:cs="Times New Roman"/>
        </w:rPr>
        <w:t xml:space="preserve">The questions were reviewed to ensure they were </w:t>
      </w:r>
      <w:r w:rsidRPr="00577215">
        <w:rPr>
          <w:rFonts w:ascii="Times New Roman" w:eastAsia="Times New Roman" w:hAnsi="Times New Roman" w:cs="Times New Roman"/>
          <w:b/>
          <w:bCs/>
        </w:rPr>
        <w:t>clear, simple, and relevant to the project idea</w:t>
      </w:r>
      <w:r w:rsidRPr="00577215">
        <w:rPr>
          <w:rFonts w:ascii="Times New Roman" w:eastAsia="Times New Roman" w:hAnsi="Times New Roman" w:cs="Times New Roman"/>
        </w:rPr>
        <w:t xml:space="preserve">. </w:t>
      </w:r>
    </w:p>
    <w:p w14:paraId="0BD9B421" w14:textId="0D969663" w:rsidR="00577215" w:rsidRPr="00577215" w:rsidRDefault="00577215" w:rsidP="00577215">
      <w:pPr>
        <w:pStyle w:val="ListParagraph"/>
        <w:numPr>
          <w:ilvl w:val="3"/>
          <w:numId w:val="149"/>
        </w:numPr>
        <w:spacing w:line="276" w:lineRule="auto"/>
        <w:rPr>
          <w:rFonts w:ascii="Times New Roman" w:eastAsia="Times New Roman" w:hAnsi="Times New Roman" w:cs="Times New Roman"/>
        </w:rPr>
      </w:pPr>
      <w:r w:rsidRPr="00577215">
        <w:rPr>
          <w:rFonts w:ascii="Times New Roman" w:eastAsia="Times New Roman" w:hAnsi="Times New Roman" w:cs="Times New Roman"/>
        </w:rPr>
        <w:t xml:space="preserve">The survey form was shared with </w:t>
      </w:r>
      <w:r w:rsidRPr="00577215">
        <w:rPr>
          <w:rFonts w:ascii="Times New Roman" w:eastAsia="Times New Roman" w:hAnsi="Times New Roman" w:cs="Times New Roman"/>
          <w:b/>
          <w:bCs/>
        </w:rPr>
        <w:t>students and faculty members</w:t>
      </w:r>
      <w:r w:rsidRPr="00577215">
        <w:rPr>
          <w:rFonts w:ascii="Times New Roman" w:eastAsia="Times New Roman" w:hAnsi="Times New Roman" w:cs="Times New Roman"/>
        </w:rPr>
        <w:t>, and responses were collected for analysis.</w:t>
      </w:r>
    </w:p>
    <w:p w14:paraId="343BE026" w14:textId="5895DD23" w:rsidR="0077045F" w:rsidRPr="007C0FBD" w:rsidRDefault="0077045F" w:rsidP="0077045F">
      <w:pPr>
        <w:numPr>
          <w:ilvl w:val="0"/>
          <w:numId w:val="12"/>
        </w:num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Observations and Data</w:t>
      </w:r>
      <w:r>
        <w:rPr>
          <w:rFonts w:ascii="Times New Roman" w:eastAsia="Times New Roman" w:hAnsi="Times New Roman" w:cs="Times New Roman"/>
          <w:b/>
          <w:bCs/>
          <w:sz w:val="16"/>
          <w:szCs w:val="16"/>
        </w:rPr>
        <w:t xml:space="preserve"> </w:t>
      </w:r>
    </w:p>
    <w:p w14:paraId="371A5F3B" w14:textId="77777777" w:rsidR="007C0FBD" w:rsidRDefault="007C0FBD" w:rsidP="007C0FBD">
      <w:pPr>
        <w:spacing w:after="0" w:line="240" w:lineRule="auto"/>
        <w:ind w:left="360"/>
        <w:jc w:val="both"/>
        <w:rPr>
          <w:rFonts w:ascii="Times New Roman" w:eastAsia="Times New Roman" w:hAnsi="Times New Roman" w:cs="Times New Roman"/>
          <w:b/>
          <w:bCs/>
        </w:rPr>
      </w:pPr>
    </w:p>
    <w:p w14:paraId="7812F36F" w14:textId="77777777" w:rsidR="0077045F" w:rsidRDefault="0077045F" w:rsidP="0077045F">
      <w:pPr>
        <w:spacing w:after="0" w:line="240" w:lineRule="auto"/>
        <w:ind w:left="567"/>
        <w:jc w:val="both"/>
        <w:rPr>
          <w:rFonts w:ascii="Times New Roman" w:eastAsia="Times New Roman" w:hAnsi="Times New Roman" w:cs="Times New Roman"/>
          <w:b/>
          <w:bCs/>
          <w:sz w:val="10"/>
          <w:szCs w:val="10"/>
        </w:rPr>
      </w:pPr>
    </w:p>
    <w:tbl>
      <w:tblPr>
        <w:tblStyle w:val="Style55"/>
        <w:tblW w:w="92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77"/>
        <w:gridCol w:w="3796"/>
        <w:gridCol w:w="4597"/>
      </w:tblGrid>
      <w:tr w:rsidR="0077045F" w14:paraId="119A6591" w14:textId="77777777" w:rsidTr="00577215">
        <w:trPr>
          <w:trHeight w:val="285"/>
          <w:tblHeader/>
          <w:jc w:val="center"/>
        </w:trPr>
        <w:tc>
          <w:tcPr>
            <w:tcW w:w="877" w:type="dxa"/>
          </w:tcPr>
          <w:p w14:paraId="0A11DD2B" w14:textId="77777777" w:rsidR="0077045F" w:rsidRDefault="0077045F" w:rsidP="00CD6EBC">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 No.</w:t>
            </w:r>
          </w:p>
        </w:tc>
        <w:tc>
          <w:tcPr>
            <w:tcW w:w="3796" w:type="dxa"/>
          </w:tcPr>
          <w:p w14:paraId="6A5E6734" w14:textId="77777777" w:rsidR="0077045F" w:rsidRDefault="0077045F" w:rsidP="00CD6EBC">
            <w:pPr>
              <w:spacing w:after="0" w:line="240" w:lineRule="auto"/>
              <w:ind w:left="34" w:right="152"/>
              <w:jc w:val="center"/>
              <w:rPr>
                <w:rFonts w:ascii="Times New Roman" w:eastAsia="Times New Roman" w:hAnsi="Times New Roman" w:cs="Times New Roman"/>
                <w:b/>
                <w:bCs/>
                <w:sz w:val="20"/>
                <w:szCs w:val="20"/>
              </w:rPr>
            </w:pPr>
            <w:r w:rsidRPr="00A714F1">
              <w:rPr>
                <w:rFonts w:ascii="Times New Roman" w:eastAsia="Times New Roman" w:hAnsi="Times New Roman" w:cs="Times New Roman"/>
                <w:b/>
                <w:bCs/>
                <w:sz w:val="20"/>
                <w:szCs w:val="20"/>
              </w:rPr>
              <w:t>Survey Question / Parameter Observed</w:t>
            </w:r>
          </w:p>
        </w:tc>
        <w:tc>
          <w:tcPr>
            <w:tcW w:w="4597" w:type="dxa"/>
          </w:tcPr>
          <w:p w14:paraId="42AA12A7" w14:textId="77777777" w:rsidR="0077045F" w:rsidRDefault="0077045F" w:rsidP="00CD6EBC">
            <w:pPr>
              <w:tabs>
                <w:tab w:val="left" w:pos="108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Data/ Remarks</w:t>
            </w:r>
          </w:p>
        </w:tc>
      </w:tr>
      <w:tr w:rsidR="00577215" w14:paraId="2C0AEA59" w14:textId="77777777" w:rsidTr="00577215">
        <w:trPr>
          <w:trHeight w:val="301"/>
          <w:jc w:val="center"/>
        </w:trPr>
        <w:tc>
          <w:tcPr>
            <w:tcW w:w="877" w:type="dxa"/>
          </w:tcPr>
          <w:p w14:paraId="6B37176E" w14:textId="77777777" w:rsidR="00577215" w:rsidRDefault="00577215" w:rsidP="00577215">
            <w:pPr>
              <w:numPr>
                <w:ilvl w:val="0"/>
                <w:numId w:val="65"/>
              </w:numPr>
              <w:spacing w:after="0" w:line="240" w:lineRule="auto"/>
              <w:ind w:left="307"/>
              <w:jc w:val="center"/>
              <w:rPr>
                <w:rFonts w:ascii="Calibri" w:eastAsia="Calibri" w:hAnsi="Calibri" w:cs="Calibri"/>
                <w:color w:val="000000"/>
                <w:sz w:val="20"/>
                <w:szCs w:val="20"/>
              </w:rPr>
            </w:pPr>
          </w:p>
        </w:tc>
        <w:tc>
          <w:tcPr>
            <w:tcW w:w="3796" w:type="dxa"/>
            <w:vAlign w:val="center"/>
          </w:tcPr>
          <w:p w14:paraId="3B8ADA29" w14:textId="541E2202" w:rsidR="00577215" w:rsidRPr="001D059C" w:rsidRDefault="00577215" w:rsidP="00577215">
            <w:pPr>
              <w:spacing w:after="0" w:line="240" w:lineRule="auto"/>
              <w:jc w:val="center"/>
              <w:rPr>
                <w:rFonts w:ascii="Times New Roman" w:hAnsi="Times New Roman" w:cs="Times New Roman"/>
                <w:color w:val="000000"/>
                <w:sz w:val="20"/>
                <w:szCs w:val="20"/>
              </w:rPr>
            </w:pPr>
            <w:r w:rsidRPr="00577215">
              <w:rPr>
                <w:rFonts w:ascii="Times New Roman" w:eastAsia="Times New Roman" w:hAnsi="Times New Roman" w:cs="Times New Roman"/>
              </w:rPr>
              <w:t>Current method used for attendance tracking</w:t>
            </w:r>
          </w:p>
        </w:tc>
        <w:tc>
          <w:tcPr>
            <w:tcW w:w="4597" w:type="dxa"/>
            <w:vAlign w:val="center"/>
          </w:tcPr>
          <w:p w14:paraId="58E032D5" w14:textId="0D7DB343" w:rsidR="00577215" w:rsidRPr="001D059C" w:rsidRDefault="00577215" w:rsidP="00577215">
            <w:pPr>
              <w:spacing w:after="0" w:line="240" w:lineRule="auto"/>
              <w:rPr>
                <w:rFonts w:ascii="Times New Roman" w:hAnsi="Times New Roman" w:cs="Times New Roman"/>
                <w:color w:val="000000"/>
                <w:sz w:val="20"/>
                <w:szCs w:val="20"/>
              </w:rPr>
            </w:pPr>
            <w:r w:rsidRPr="00577215">
              <w:rPr>
                <w:rFonts w:ascii="Times New Roman" w:eastAsia="Times New Roman" w:hAnsi="Times New Roman" w:cs="Times New Roman"/>
              </w:rPr>
              <w:t>Many respondents use manual registers or simple digital tools</w:t>
            </w:r>
          </w:p>
        </w:tc>
      </w:tr>
      <w:tr w:rsidR="00577215" w14:paraId="0FAA746F" w14:textId="77777777" w:rsidTr="00577215">
        <w:trPr>
          <w:trHeight w:val="275"/>
          <w:jc w:val="center"/>
        </w:trPr>
        <w:tc>
          <w:tcPr>
            <w:tcW w:w="877" w:type="dxa"/>
          </w:tcPr>
          <w:p w14:paraId="39CD316C" w14:textId="77777777" w:rsidR="00577215" w:rsidRDefault="00577215" w:rsidP="00577215">
            <w:pPr>
              <w:numPr>
                <w:ilvl w:val="0"/>
                <w:numId w:val="65"/>
              </w:numPr>
              <w:spacing w:after="0" w:line="240" w:lineRule="auto"/>
              <w:ind w:left="307"/>
              <w:jc w:val="center"/>
              <w:rPr>
                <w:rFonts w:ascii="Calibri" w:eastAsia="Calibri" w:hAnsi="Calibri" w:cs="Calibri"/>
                <w:color w:val="000000"/>
                <w:sz w:val="20"/>
                <w:szCs w:val="20"/>
              </w:rPr>
            </w:pPr>
          </w:p>
        </w:tc>
        <w:tc>
          <w:tcPr>
            <w:tcW w:w="3796" w:type="dxa"/>
            <w:vAlign w:val="center"/>
          </w:tcPr>
          <w:p w14:paraId="0FEDD4F4" w14:textId="452FCDC5" w:rsidR="00577215" w:rsidRPr="001D059C" w:rsidRDefault="00577215" w:rsidP="00577215">
            <w:pPr>
              <w:spacing w:after="0" w:line="240" w:lineRule="auto"/>
              <w:jc w:val="center"/>
              <w:rPr>
                <w:rFonts w:ascii="Times New Roman" w:hAnsi="Times New Roman" w:cs="Times New Roman"/>
                <w:color w:val="000000"/>
                <w:sz w:val="20"/>
                <w:szCs w:val="20"/>
              </w:rPr>
            </w:pPr>
            <w:r w:rsidRPr="00577215">
              <w:rPr>
                <w:rFonts w:ascii="Times New Roman" w:eastAsia="Times New Roman" w:hAnsi="Times New Roman" w:cs="Times New Roman"/>
              </w:rPr>
              <w:t>Difficulty in managing attendance records</w:t>
            </w:r>
          </w:p>
        </w:tc>
        <w:tc>
          <w:tcPr>
            <w:tcW w:w="4597" w:type="dxa"/>
            <w:vAlign w:val="center"/>
          </w:tcPr>
          <w:p w14:paraId="320F4A84" w14:textId="52792B17" w:rsidR="00577215" w:rsidRPr="001D059C" w:rsidRDefault="00577215" w:rsidP="00577215">
            <w:pPr>
              <w:spacing w:after="0" w:line="240" w:lineRule="auto"/>
              <w:rPr>
                <w:rFonts w:ascii="Times New Roman" w:hAnsi="Times New Roman" w:cs="Times New Roman"/>
                <w:color w:val="000000"/>
                <w:sz w:val="20"/>
                <w:szCs w:val="20"/>
              </w:rPr>
            </w:pPr>
            <w:r w:rsidRPr="00577215">
              <w:rPr>
                <w:rFonts w:ascii="Times New Roman" w:eastAsia="Times New Roman" w:hAnsi="Times New Roman" w:cs="Times New Roman"/>
              </w:rPr>
              <w:t>Around 70% of respondents reported that managing attendance manually is time-consuming</w:t>
            </w:r>
          </w:p>
        </w:tc>
      </w:tr>
      <w:tr w:rsidR="00577215" w14:paraId="1DA41DCA" w14:textId="77777777" w:rsidTr="00577215">
        <w:trPr>
          <w:trHeight w:val="257"/>
          <w:jc w:val="center"/>
        </w:trPr>
        <w:tc>
          <w:tcPr>
            <w:tcW w:w="877" w:type="dxa"/>
          </w:tcPr>
          <w:p w14:paraId="19418EEF" w14:textId="77777777" w:rsidR="00577215" w:rsidRDefault="00577215" w:rsidP="00577215">
            <w:pPr>
              <w:numPr>
                <w:ilvl w:val="0"/>
                <w:numId w:val="65"/>
              </w:numPr>
              <w:spacing w:after="0" w:line="240" w:lineRule="auto"/>
              <w:ind w:left="307"/>
              <w:jc w:val="center"/>
              <w:rPr>
                <w:rFonts w:ascii="Calibri" w:eastAsia="Calibri" w:hAnsi="Calibri" w:cs="Calibri"/>
                <w:color w:val="000000"/>
                <w:sz w:val="20"/>
                <w:szCs w:val="20"/>
              </w:rPr>
            </w:pPr>
          </w:p>
        </w:tc>
        <w:tc>
          <w:tcPr>
            <w:tcW w:w="3796" w:type="dxa"/>
            <w:vAlign w:val="center"/>
          </w:tcPr>
          <w:p w14:paraId="03151AAE" w14:textId="29EF8362" w:rsidR="00577215" w:rsidRPr="001D059C" w:rsidRDefault="00577215" w:rsidP="00577215">
            <w:pPr>
              <w:spacing w:after="0" w:line="240" w:lineRule="auto"/>
              <w:jc w:val="center"/>
              <w:rPr>
                <w:rFonts w:ascii="Times New Roman" w:hAnsi="Times New Roman" w:cs="Times New Roman"/>
                <w:color w:val="000000"/>
                <w:sz w:val="20"/>
                <w:szCs w:val="20"/>
              </w:rPr>
            </w:pPr>
            <w:r w:rsidRPr="00577215">
              <w:rPr>
                <w:rFonts w:ascii="Times New Roman" w:eastAsia="Times New Roman" w:hAnsi="Times New Roman" w:cs="Times New Roman"/>
              </w:rPr>
              <w:t>Interest in automated attendance system</w:t>
            </w:r>
          </w:p>
        </w:tc>
        <w:tc>
          <w:tcPr>
            <w:tcW w:w="4597" w:type="dxa"/>
            <w:vAlign w:val="center"/>
          </w:tcPr>
          <w:p w14:paraId="5BAD2CFF" w14:textId="079E27B6" w:rsidR="00577215" w:rsidRPr="001D059C" w:rsidRDefault="00577215" w:rsidP="00577215">
            <w:pPr>
              <w:spacing w:after="0" w:line="240" w:lineRule="auto"/>
              <w:rPr>
                <w:rFonts w:ascii="Times New Roman" w:hAnsi="Times New Roman" w:cs="Times New Roman"/>
                <w:color w:val="000000"/>
                <w:sz w:val="20"/>
                <w:szCs w:val="20"/>
              </w:rPr>
            </w:pPr>
            <w:r w:rsidRPr="00577215">
              <w:rPr>
                <w:rFonts w:ascii="Times New Roman" w:eastAsia="Times New Roman" w:hAnsi="Times New Roman" w:cs="Times New Roman"/>
              </w:rPr>
              <w:t>Majority of respondents showed interest in a digital attendance tracker</w:t>
            </w:r>
          </w:p>
        </w:tc>
      </w:tr>
      <w:tr w:rsidR="00577215" w14:paraId="002E18F1" w14:textId="77777777" w:rsidTr="00577215">
        <w:trPr>
          <w:trHeight w:val="257"/>
          <w:jc w:val="center"/>
        </w:trPr>
        <w:tc>
          <w:tcPr>
            <w:tcW w:w="877" w:type="dxa"/>
          </w:tcPr>
          <w:p w14:paraId="3C178F1F" w14:textId="77777777" w:rsidR="00577215" w:rsidRDefault="00577215" w:rsidP="00577215">
            <w:pPr>
              <w:numPr>
                <w:ilvl w:val="0"/>
                <w:numId w:val="65"/>
              </w:numPr>
              <w:spacing w:after="0" w:line="240" w:lineRule="auto"/>
              <w:ind w:left="307"/>
              <w:jc w:val="center"/>
              <w:rPr>
                <w:rFonts w:ascii="Calibri" w:eastAsia="Calibri" w:hAnsi="Calibri" w:cs="Calibri"/>
                <w:color w:val="000000"/>
                <w:sz w:val="20"/>
                <w:szCs w:val="20"/>
              </w:rPr>
            </w:pPr>
          </w:p>
        </w:tc>
        <w:tc>
          <w:tcPr>
            <w:tcW w:w="3796" w:type="dxa"/>
            <w:vAlign w:val="center"/>
          </w:tcPr>
          <w:p w14:paraId="6EDA6FB3" w14:textId="3D603ADC" w:rsidR="00577215" w:rsidRPr="001D059C" w:rsidRDefault="00577215" w:rsidP="00577215">
            <w:pPr>
              <w:spacing w:after="0" w:line="240" w:lineRule="auto"/>
              <w:jc w:val="center"/>
              <w:rPr>
                <w:rFonts w:ascii="Times New Roman" w:hAnsi="Times New Roman" w:cs="Times New Roman"/>
                <w:color w:val="000000"/>
                <w:sz w:val="20"/>
                <w:szCs w:val="20"/>
              </w:rPr>
            </w:pPr>
            <w:r w:rsidRPr="00577215">
              <w:rPr>
                <w:rFonts w:ascii="Times New Roman" w:eastAsia="Times New Roman" w:hAnsi="Times New Roman" w:cs="Times New Roman"/>
              </w:rPr>
              <w:t>Expected features in the system</w:t>
            </w:r>
          </w:p>
        </w:tc>
        <w:tc>
          <w:tcPr>
            <w:tcW w:w="4597" w:type="dxa"/>
            <w:vAlign w:val="center"/>
          </w:tcPr>
          <w:p w14:paraId="4CFC2541" w14:textId="46D8DCAC" w:rsidR="00577215" w:rsidRPr="001D059C" w:rsidRDefault="00577215" w:rsidP="00577215">
            <w:pPr>
              <w:spacing w:after="0" w:line="240" w:lineRule="auto"/>
              <w:rPr>
                <w:rFonts w:ascii="Times New Roman" w:hAnsi="Times New Roman" w:cs="Times New Roman"/>
                <w:color w:val="000000"/>
                <w:sz w:val="20"/>
                <w:szCs w:val="20"/>
              </w:rPr>
            </w:pPr>
            <w:r w:rsidRPr="00577215">
              <w:rPr>
                <w:rFonts w:ascii="Times New Roman" w:eastAsia="Times New Roman" w:hAnsi="Times New Roman" w:cs="Times New Roman"/>
              </w:rPr>
              <w:t>Automatic attendance recording, productivity tracking, and performance reports were highly preferred</w:t>
            </w:r>
          </w:p>
        </w:tc>
      </w:tr>
      <w:tr w:rsidR="00577215" w14:paraId="283053CF" w14:textId="77777777" w:rsidTr="00577215">
        <w:trPr>
          <w:trHeight w:val="247"/>
          <w:jc w:val="center"/>
        </w:trPr>
        <w:tc>
          <w:tcPr>
            <w:tcW w:w="877" w:type="dxa"/>
          </w:tcPr>
          <w:p w14:paraId="037F7F5D" w14:textId="77777777" w:rsidR="00577215" w:rsidRDefault="00577215" w:rsidP="00577215">
            <w:pPr>
              <w:numPr>
                <w:ilvl w:val="0"/>
                <w:numId w:val="65"/>
              </w:numPr>
              <w:spacing w:after="0" w:line="240" w:lineRule="auto"/>
              <w:ind w:left="307"/>
              <w:jc w:val="center"/>
              <w:rPr>
                <w:rFonts w:ascii="Calibri" w:eastAsia="Calibri" w:hAnsi="Calibri" w:cs="Calibri"/>
                <w:color w:val="000000"/>
                <w:sz w:val="20"/>
                <w:szCs w:val="20"/>
              </w:rPr>
            </w:pPr>
          </w:p>
        </w:tc>
        <w:tc>
          <w:tcPr>
            <w:tcW w:w="3796" w:type="dxa"/>
            <w:vAlign w:val="center"/>
          </w:tcPr>
          <w:p w14:paraId="4D45D3E6" w14:textId="0FF73BD5" w:rsidR="00577215" w:rsidRPr="001D059C" w:rsidRDefault="00577215" w:rsidP="00577215">
            <w:pPr>
              <w:spacing w:after="0" w:line="240" w:lineRule="auto"/>
              <w:jc w:val="center"/>
              <w:rPr>
                <w:rFonts w:ascii="Times New Roman" w:hAnsi="Times New Roman" w:cs="Times New Roman"/>
                <w:color w:val="000000"/>
                <w:sz w:val="20"/>
                <w:szCs w:val="20"/>
              </w:rPr>
            </w:pPr>
            <w:r w:rsidRPr="00577215">
              <w:rPr>
                <w:rFonts w:ascii="Times New Roman" w:eastAsia="Times New Roman" w:hAnsi="Times New Roman" w:cs="Times New Roman"/>
              </w:rPr>
              <w:t>Willingness to use the system</w:t>
            </w:r>
          </w:p>
        </w:tc>
        <w:tc>
          <w:tcPr>
            <w:tcW w:w="4597" w:type="dxa"/>
            <w:vAlign w:val="center"/>
          </w:tcPr>
          <w:p w14:paraId="0ADF00DA" w14:textId="2DFF222E" w:rsidR="00577215" w:rsidRPr="001D059C" w:rsidRDefault="00577215" w:rsidP="00577215">
            <w:pPr>
              <w:spacing w:after="0" w:line="240" w:lineRule="auto"/>
              <w:rPr>
                <w:rFonts w:ascii="Times New Roman" w:hAnsi="Times New Roman" w:cs="Times New Roman"/>
                <w:color w:val="000000"/>
                <w:sz w:val="20"/>
                <w:szCs w:val="20"/>
              </w:rPr>
            </w:pPr>
            <w:r w:rsidRPr="00577215">
              <w:rPr>
                <w:rFonts w:ascii="Times New Roman" w:eastAsia="Times New Roman" w:hAnsi="Times New Roman" w:cs="Times New Roman"/>
              </w:rPr>
              <w:t>Most students and teachers said they would use the system if it is simple and reliable</w:t>
            </w:r>
          </w:p>
        </w:tc>
      </w:tr>
    </w:tbl>
    <w:p w14:paraId="610BF0E8" w14:textId="77777777" w:rsidR="0077045F" w:rsidRDefault="0077045F" w:rsidP="0077045F">
      <w:pPr>
        <w:spacing w:after="0" w:line="240" w:lineRule="auto"/>
        <w:ind w:left="567"/>
        <w:jc w:val="center"/>
        <w:rPr>
          <w:rFonts w:ascii="Times New Roman" w:eastAsia="Times New Roman" w:hAnsi="Times New Roman" w:cs="Times New Roman"/>
          <w:b/>
          <w:bCs/>
          <w:sz w:val="10"/>
          <w:szCs w:val="10"/>
        </w:rPr>
      </w:pPr>
    </w:p>
    <w:p w14:paraId="4C4BCD46" w14:textId="77777777" w:rsidR="00577215" w:rsidRDefault="00577215" w:rsidP="00577215">
      <w:pPr>
        <w:spacing w:after="0" w:line="240" w:lineRule="auto"/>
        <w:rPr>
          <w:rFonts w:ascii="Times New Roman" w:eastAsia="Times New Roman" w:hAnsi="Times New Roman" w:cs="Times New Roman"/>
        </w:rPr>
      </w:pPr>
    </w:p>
    <w:p w14:paraId="704ED09D" w14:textId="0C7E9EA0" w:rsidR="0077045F" w:rsidRPr="007C0FBD" w:rsidRDefault="0077045F" w:rsidP="0077045F">
      <w:pPr>
        <w:numPr>
          <w:ilvl w:val="0"/>
          <w:numId w:val="12"/>
        </w:numPr>
        <w:spacing w:after="0" w:line="240" w:lineRule="auto"/>
        <w:ind w:left="567" w:hanging="567"/>
        <w:jc w:val="both"/>
        <w:rPr>
          <w:rFonts w:ascii="Times New Roman" w:eastAsia="Times New Roman" w:hAnsi="Times New Roman" w:cs="Times New Roman"/>
          <w:b/>
          <w:bCs/>
          <w:sz w:val="16"/>
          <w:szCs w:val="16"/>
        </w:rPr>
      </w:pPr>
      <w:r>
        <w:rPr>
          <w:rFonts w:ascii="Times New Roman" w:eastAsia="Times New Roman" w:hAnsi="Times New Roman" w:cs="Times New Roman"/>
          <w:b/>
          <w:bCs/>
        </w:rPr>
        <w:t xml:space="preserve">Results/Observations </w:t>
      </w:r>
    </w:p>
    <w:p w14:paraId="62F423FF" w14:textId="77777777" w:rsidR="007C0FBD" w:rsidRPr="007C0FBD" w:rsidRDefault="007C0FBD" w:rsidP="007C0FBD">
      <w:pPr>
        <w:spacing w:after="0" w:line="276" w:lineRule="auto"/>
        <w:ind w:left="567"/>
        <w:jc w:val="both"/>
        <w:rPr>
          <w:rFonts w:ascii="Times New Roman" w:eastAsia="Times New Roman" w:hAnsi="Times New Roman" w:cs="Times New Roman"/>
          <w:b/>
          <w:bCs/>
          <w:sz w:val="16"/>
          <w:szCs w:val="16"/>
        </w:rPr>
      </w:pPr>
    </w:p>
    <w:p w14:paraId="11E50B44" w14:textId="5B1B4C96" w:rsidR="00577215" w:rsidRPr="00577215" w:rsidRDefault="00577215" w:rsidP="00577215">
      <w:pPr>
        <w:pStyle w:val="ListParagraph"/>
        <w:numPr>
          <w:ilvl w:val="0"/>
          <w:numId w:val="150"/>
        </w:numPr>
        <w:spacing w:after="0" w:line="240" w:lineRule="auto"/>
        <w:jc w:val="both"/>
        <w:rPr>
          <w:rFonts w:ascii="Times New Roman" w:eastAsia="Times New Roman" w:hAnsi="Times New Roman" w:cs="Times New Roman"/>
        </w:rPr>
      </w:pPr>
      <w:r w:rsidRPr="00577215">
        <w:rPr>
          <w:rFonts w:ascii="Times New Roman" w:eastAsia="Times New Roman" w:hAnsi="Times New Roman" w:cs="Times New Roman"/>
        </w:rPr>
        <w:t xml:space="preserve">The survey results indicate that many students and teachers still rely on </w:t>
      </w:r>
      <w:r w:rsidRPr="00577215">
        <w:rPr>
          <w:rFonts w:ascii="Times New Roman" w:eastAsia="Times New Roman" w:hAnsi="Times New Roman" w:cs="Times New Roman"/>
          <w:b/>
          <w:bCs/>
        </w:rPr>
        <w:t>manual attendance systems</w:t>
      </w:r>
      <w:r w:rsidRPr="00577215">
        <w:rPr>
          <w:rFonts w:ascii="Times New Roman" w:eastAsia="Times New Roman" w:hAnsi="Times New Roman" w:cs="Times New Roman"/>
        </w:rPr>
        <w:t xml:space="preserve">, which can be inefficient and difficult to manage. </w:t>
      </w:r>
    </w:p>
    <w:p w14:paraId="1AEDEECC" w14:textId="3276A04C" w:rsidR="00577215" w:rsidRPr="00577215" w:rsidRDefault="00577215" w:rsidP="00577215">
      <w:pPr>
        <w:pStyle w:val="ListParagraph"/>
        <w:numPr>
          <w:ilvl w:val="0"/>
          <w:numId w:val="150"/>
        </w:numPr>
        <w:spacing w:after="0" w:line="240" w:lineRule="auto"/>
        <w:jc w:val="both"/>
        <w:rPr>
          <w:rFonts w:ascii="Times New Roman" w:eastAsia="Times New Roman" w:hAnsi="Times New Roman" w:cs="Times New Roman"/>
        </w:rPr>
      </w:pPr>
      <w:r w:rsidRPr="00577215">
        <w:rPr>
          <w:rFonts w:ascii="Times New Roman" w:eastAsia="Times New Roman" w:hAnsi="Times New Roman" w:cs="Times New Roman"/>
        </w:rPr>
        <w:t xml:space="preserve">Many respondents expressed interest in using a </w:t>
      </w:r>
      <w:r w:rsidRPr="00577215">
        <w:rPr>
          <w:rFonts w:ascii="Times New Roman" w:eastAsia="Times New Roman" w:hAnsi="Times New Roman" w:cs="Times New Roman"/>
          <w:b/>
          <w:bCs/>
        </w:rPr>
        <w:t>Digital Attendance and Productivity Tracker</w:t>
      </w:r>
      <w:r w:rsidRPr="00577215">
        <w:rPr>
          <w:rFonts w:ascii="Times New Roman" w:eastAsia="Times New Roman" w:hAnsi="Times New Roman" w:cs="Times New Roman"/>
        </w:rPr>
        <w:t xml:space="preserve"> that can automatically record attendance and generate useful productivity reports. </w:t>
      </w:r>
    </w:p>
    <w:p w14:paraId="1AA604CF" w14:textId="26DB6EEE" w:rsidR="0077045F" w:rsidRPr="00577215" w:rsidRDefault="00577215" w:rsidP="00577215">
      <w:pPr>
        <w:pStyle w:val="ListParagraph"/>
        <w:numPr>
          <w:ilvl w:val="0"/>
          <w:numId w:val="150"/>
        </w:numPr>
        <w:spacing w:after="0" w:line="240" w:lineRule="auto"/>
        <w:jc w:val="both"/>
        <w:rPr>
          <w:rFonts w:ascii="Times New Roman" w:eastAsia="Times New Roman" w:hAnsi="Times New Roman" w:cs="Times New Roman"/>
        </w:rPr>
      </w:pPr>
      <w:r w:rsidRPr="00577215">
        <w:rPr>
          <w:rFonts w:ascii="Times New Roman" w:eastAsia="Times New Roman" w:hAnsi="Times New Roman" w:cs="Times New Roman"/>
        </w:rPr>
        <w:t xml:space="preserve">Respondents also suggested that features like </w:t>
      </w:r>
      <w:r w:rsidRPr="00577215">
        <w:rPr>
          <w:rFonts w:ascii="Times New Roman" w:eastAsia="Times New Roman" w:hAnsi="Times New Roman" w:cs="Times New Roman"/>
          <w:b/>
          <w:bCs/>
        </w:rPr>
        <w:t>automated reports, notifications, and easy data access</w:t>
      </w:r>
      <w:r w:rsidRPr="00577215">
        <w:rPr>
          <w:rFonts w:ascii="Times New Roman" w:eastAsia="Times New Roman" w:hAnsi="Times New Roman" w:cs="Times New Roman"/>
        </w:rPr>
        <w:t xml:space="preserve"> would make the system more useful.</w:t>
      </w:r>
    </w:p>
    <w:p w14:paraId="6E1330B8" w14:textId="77777777" w:rsidR="0077045F" w:rsidRDefault="0077045F" w:rsidP="0077045F">
      <w:pPr>
        <w:spacing w:after="0" w:line="240" w:lineRule="auto"/>
        <w:ind w:left="567"/>
        <w:jc w:val="both"/>
        <w:rPr>
          <w:rFonts w:ascii="Times New Roman" w:eastAsia="Times New Roman" w:hAnsi="Times New Roman" w:cs="Times New Roman"/>
          <w:b/>
          <w:bCs/>
        </w:rPr>
      </w:pPr>
    </w:p>
    <w:p w14:paraId="7140F389" w14:textId="32B67286" w:rsidR="0077045F" w:rsidRPr="007C0FBD" w:rsidRDefault="0077045F" w:rsidP="0077045F">
      <w:pPr>
        <w:numPr>
          <w:ilvl w:val="0"/>
          <w:numId w:val="12"/>
        </w:numPr>
        <w:spacing w:after="0" w:line="240" w:lineRule="auto"/>
        <w:ind w:left="567" w:hanging="540"/>
        <w:rPr>
          <w:rFonts w:ascii="Times New Roman" w:eastAsia="Times New Roman" w:hAnsi="Times New Roman" w:cs="Times New Roman"/>
          <w:sz w:val="10"/>
          <w:szCs w:val="10"/>
        </w:rPr>
      </w:pPr>
      <w:r>
        <w:rPr>
          <w:rFonts w:ascii="Times New Roman" w:eastAsia="Times New Roman" w:hAnsi="Times New Roman" w:cs="Times New Roman"/>
          <w:b/>
          <w:bCs/>
        </w:rPr>
        <w:t>Interpretation of Results</w:t>
      </w:r>
      <w:r>
        <w:rPr>
          <w:rFonts w:ascii="Times New Roman" w:eastAsia="Times New Roman" w:hAnsi="Times New Roman" w:cs="Times New Roman"/>
          <w:b/>
          <w:bCs/>
          <w:i/>
          <w:iCs/>
          <w:sz w:val="16"/>
          <w:szCs w:val="16"/>
        </w:rPr>
        <w:t xml:space="preserve"> </w:t>
      </w:r>
    </w:p>
    <w:p w14:paraId="053B3420" w14:textId="77777777" w:rsidR="007C0FBD" w:rsidRDefault="007C0FBD" w:rsidP="007C0FBD">
      <w:pPr>
        <w:spacing w:after="0" w:line="240" w:lineRule="auto"/>
        <w:ind w:left="567"/>
        <w:rPr>
          <w:rFonts w:ascii="Times New Roman" w:eastAsia="Times New Roman" w:hAnsi="Times New Roman" w:cs="Times New Roman"/>
          <w:sz w:val="10"/>
          <w:szCs w:val="10"/>
        </w:rPr>
      </w:pPr>
    </w:p>
    <w:p w14:paraId="3330A79F" w14:textId="5B4DCF62" w:rsidR="00577215" w:rsidRPr="00577215" w:rsidRDefault="00577215" w:rsidP="00577215">
      <w:pPr>
        <w:pStyle w:val="ListParagraph"/>
        <w:numPr>
          <w:ilvl w:val="0"/>
          <w:numId w:val="151"/>
        </w:numPr>
        <w:spacing w:line="276" w:lineRule="auto"/>
        <w:jc w:val="both"/>
        <w:rPr>
          <w:rFonts w:ascii="Times New Roman" w:eastAsia="Times New Roman" w:hAnsi="Times New Roman" w:cs="Times New Roman"/>
        </w:rPr>
      </w:pPr>
      <w:r w:rsidRPr="00577215">
        <w:rPr>
          <w:rFonts w:ascii="Times New Roman" w:eastAsia="Times New Roman" w:hAnsi="Times New Roman" w:cs="Times New Roman"/>
        </w:rPr>
        <w:t xml:space="preserve">The responses show that there is a clear need for a more efficient system to manage attendance and track productivity in educational environments. </w:t>
      </w:r>
    </w:p>
    <w:p w14:paraId="6C9B3FB9" w14:textId="5319C1FC" w:rsidR="00577215" w:rsidRPr="00577215" w:rsidRDefault="00577215" w:rsidP="00577215">
      <w:pPr>
        <w:pStyle w:val="ListParagraph"/>
        <w:numPr>
          <w:ilvl w:val="0"/>
          <w:numId w:val="151"/>
        </w:numPr>
        <w:spacing w:line="276" w:lineRule="auto"/>
        <w:jc w:val="both"/>
        <w:rPr>
          <w:rFonts w:ascii="Times New Roman" w:eastAsia="Times New Roman" w:hAnsi="Times New Roman" w:cs="Times New Roman"/>
        </w:rPr>
      </w:pPr>
      <w:r w:rsidRPr="00577215">
        <w:rPr>
          <w:rFonts w:ascii="Times New Roman" w:eastAsia="Times New Roman" w:hAnsi="Times New Roman" w:cs="Times New Roman"/>
        </w:rPr>
        <w:t xml:space="preserve">A digital system that automates attendance recording and provides productivity insights could reduce manual work and improve monitoring for both students and teachers. </w:t>
      </w:r>
    </w:p>
    <w:p w14:paraId="18242E02" w14:textId="1E33C328" w:rsidR="0077045F" w:rsidRDefault="00577215" w:rsidP="00577215">
      <w:pPr>
        <w:pStyle w:val="ListParagraph"/>
        <w:numPr>
          <w:ilvl w:val="0"/>
          <w:numId w:val="151"/>
        </w:numPr>
        <w:spacing w:after="0" w:line="276" w:lineRule="auto"/>
        <w:jc w:val="both"/>
        <w:rPr>
          <w:rFonts w:ascii="Times New Roman" w:eastAsia="Times New Roman" w:hAnsi="Times New Roman" w:cs="Times New Roman"/>
        </w:rPr>
      </w:pPr>
      <w:r w:rsidRPr="00577215">
        <w:rPr>
          <w:rFonts w:ascii="Times New Roman" w:eastAsia="Times New Roman" w:hAnsi="Times New Roman" w:cs="Times New Roman"/>
        </w:rPr>
        <w:t>The results also indicate that users prefer a system that is simple to use, reliable, and accessible through digital devices.</w:t>
      </w:r>
    </w:p>
    <w:p w14:paraId="602AAD1A" w14:textId="77777777" w:rsidR="00577215" w:rsidRPr="00577215" w:rsidRDefault="00577215" w:rsidP="00577215">
      <w:pPr>
        <w:pStyle w:val="ListParagraph"/>
        <w:spacing w:after="0" w:line="276" w:lineRule="auto"/>
        <w:ind w:left="644"/>
        <w:jc w:val="both"/>
        <w:rPr>
          <w:rFonts w:ascii="Times New Roman" w:eastAsia="Times New Roman" w:hAnsi="Times New Roman" w:cs="Times New Roman"/>
        </w:rPr>
      </w:pPr>
    </w:p>
    <w:p w14:paraId="5859E401" w14:textId="09E8D007" w:rsidR="0077045F" w:rsidRPr="00577215" w:rsidRDefault="0077045F" w:rsidP="00577215">
      <w:pPr>
        <w:numPr>
          <w:ilvl w:val="0"/>
          <w:numId w:val="12"/>
        </w:numPr>
        <w:spacing w:after="0" w:line="240" w:lineRule="auto"/>
        <w:ind w:left="567" w:hanging="567"/>
        <w:jc w:val="both"/>
        <w:rPr>
          <w:rFonts w:ascii="Times New Roman" w:eastAsia="Times New Roman" w:hAnsi="Times New Roman" w:cs="Times New Roman"/>
        </w:rPr>
      </w:pPr>
      <w:r>
        <w:rPr>
          <w:rFonts w:ascii="Times New Roman" w:eastAsia="Times New Roman" w:hAnsi="Times New Roman" w:cs="Times New Roman"/>
          <w:b/>
          <w:bCs/>
        </w:rPr>
        <w:t xml:space="preserve"> Conclusions </w:t>
      </w:r>
    </w:p>
    <w:p w14:paraId="0B5C9CA5" w14:textId="77777777" w:rsidR="00577215" w:rsidRPr="00577215" w:rsidRDefault="00577215" w:rsidP="00577215">
      <w:pPr>
        <w:spacing w:after="0" w:line="240" w:lineRule="auto"/>
        <w:ind w:left="426" w:firstLine="426"/>
        <w:jc w:val="both"/>
        <w:rPr>
          <w:rFonts w:ascii="Times New Roman" w:eastAsia="Times New Roman" w:hAnsi="Times New Roman" w:cs="Times New Roman"/>
        </w:rPr>
      </w:pPr>
      <w:r w:rsidRPr="00577215">
        <w:rPr>
          <w:rFonts w:ascii="Times New Roman" w:eastAsia="Times New Roman" w:hAnsi="Times New Roman" w:cs="Times New Roman"/>
        </w:rPr>
        <w:lastRenderedPageBreak/>
        <w:t xml:space="preserve">From this survey, it can be concluded that the Digital Attendance and Productivity Tracker </w:t>
      </w:r>
      <w:proofErr w:type="gramStart"/>
      <w:r w:rsidRPr="00577215">
        <w:rPr>
          <w:rFonts w:ascii="Times New Roman" w:eastAsia="Times New Roman" w:hAnsi="Times New Roman" w:cs="Times New Roman"/>
        </w:rPr>
        <w:t>is</w:t>
      </w:r>
      <w:proofErr w:type="gramEnd"/>
      <w:r w:rsidRPr="00577215">
        <w:rPr>
          <w:rFonts w:ascii="Times New Roman" w:eastAsia="Times New Roman" w:hAnsi="Times New Roman" w:cs="Times New Roman"/>
        </w:rPr>
        <w:t xml:space="preserve"> a useful and practical idea for educational institutions.</w:t>
      </w:r>
    </w:p>
    <w:p w14:paraId="7AF22481" w14:textId="77777777" w:rsidR="00577215" w:rsidRPr="00577215" w:rsidRDefault="00577215" w:rsidP="00577215">
      <w:pPr>
        <w:spacing w:after="0" w:line="240" w:lineRule="auto"/>
        <w:ind w:left="426" w:firstLine="426"/>
        <w:jc w:val="both"/>
        <w:rPr>
          <w:rFonts w:ascii="Times New Roman" w:eastAsia="Times New Roman" w:hAnsi="Times New Roman" w:cs="Times New Roman"/>
        </w:rPr>
      </w:pPr>
      <w:r w:rsidRPr="00577215">
        <w:rPr>
          <w:rFonts w:ascii="Times New Roman" w:eastAsia="Times New Roman" w:hAnsi="Times New Roman" w:cs="Times New Roman"/>
        </w:rPr>
        <w:t>Many respondents showed interest in features such as automatic attendance recording, productivity monitoring, and performance reporting.</w:t>
      </w:r>
    </w:p>
    <w:p w14:paraId="366F5C67" w14:textId="77777777" w:rsidR="00577215" w:rsidRPr="00577215" w:rsidRDefault="00577215" w:rsidP="00577215">
      <w:pPr>
        <w:spacing w:after="0" w:line="240" w:lineRule="auto"/>
        <w:ind w:left="426" w:firstLine="426"/>
        <w:jc w:val="both"/>
        <w:rPr>
          <w:rFonts w:ascii="Times New Roman" w:eastAsia="Times New Roman" w:hAnsi="Times New Roman" w:cs="Times New Roman"/>
        </w:rPr>
      </w:pPr>
      <w:r w:rsidRPr="00577215">
        <w:rPr>
          <w:rFonts w:ascii="Times New Roman" w:eastAsia="Times New Roman" w:hAnsi="Times New Roman" w:cs="Times New Roman"/>
        </w:rPr>
        <w:t>If the system is designed to be user-friendly, accurate, and accessible, it has strong potential to be adopted by students and teachers. Further improvements can include mobile application support, notifications, and data analytics features to enhance the overall functionality of the system.</w:t>
      </w:r>
    </w:p>
    <w:p w14:paraId="33BB8BD1" w14:textId="77777777" w:rsidR="0077045F" w:rsidRDefault="0077045F" w:rsidP="0077045F">
      <w:pPr>
        <w:spacing w:after="0" w:line="240" w:lineRule="auto"/>
        <w:ind w:left="567"/>
        <w:jc w:val="both"/>
        <w:rPr>
          <w:rFonts w:ascii="Times New Roman" w:eastAsia="Times New Roman" w:hAnsi="Times New Roman" w:cs="Times New Roman"/>
          <w:b/>
          <w:bCs/>
          <w:sz w:val="16"/>
          <w:szCs w:val="16"/>
        </w:rPr>
      </w:pPr>
    </w:p>
    <w:p w14:paraId="3CEF9137" w14:textId="77777777" w:rsidR="0077045F" w:rsidRDefault="0077045F" w:rsidP="0077045F">
      <w:pPr>
        <w:numPr>
          <w:ilvl w:val="0"/>
          <w:numId w:val="12"/>
        </w:numPr>
        <w:spacing w:after="0" w:line="240" w:lineRule="auto"/>
        <w:ind w:left="432" w:hanging="432"/>
        <w:jc w:val="both"/>
        <w:rPr>
          <w:rFonts w:ascii="Calibri" w:eastAsia="Calibri" w:hAnsi="Calibri" w:cs="Calibri"/>
          <w:b/>
          <w:bCs/>
          <w:color w:val="000000"/>
        </w:rPr>
      </w:pPr>
      <w:r>
        <w:rPr>
          <w:rFonts w:ascii="Times New Roman" w:eastAsia="Times New Roman" w:hAnsi="Times New Roman" w:cs="Times New Roman"/>
          <w:b/>
          <w:bCs/>
          <w:color w:val="000000"/>
        </w:rPr>
        <w:t xml:space="preserve"> Suggested Practicum Related Questions</w:t>
      </w:r>
      <w:r>
        <w:rPr>
          <w:rFonts w:ascii="Times New Roman" w:eastAsia="Times New Roman" w:hAnsi="Times New Roman" w:cs="Times New Roman"/>
          <w:color w:val="000000"/>
        </w:rPr>
        <w:t xml:space="preserve"> </w:t>
      </w:r>
    </w:p>
    <w:p w14:paraId="4DA2BEF9" w14:textId="77777777" w:rsidR="0077045F" w:rsidRPr="009B556E" w:rsidRDefault="0077045F" w:rsidP="0077045F">
      <w:pPr>
        <w:numPr>
          <w:ilvl w:val="0"/>
          <w:numId w:val="49"/>
        </w:numPr>
        <w:spacing w:after="0" w:line="240" w:lineRule="auto"/>
        <w:ind w:left="726" w:hanging="363"/>
        <w:jc w:val="both"/>
        <w:rPr>
          <w:rFonts w:ascii="Times New Roman" w:eastAsia="Times New Roman" w:hAnsi="Times New Roman" w:cs="Times New Roman"/>
          <w:color w:val="000000"/>
        </w:rPr>
      </w:pPr>
      <w:r w:rsidRPr="009B556E">
        <w:rPr>
          <w:rFonts w:ascii="Times New Roman" w:eastAsia="Times New Roman" w:hAnsi="Times New Roman" w:cs="Times New Roman"/>
          <w:color w:val="000000"/>
        </w:rPr>
        <w:t xml:space="preserve"> </w:t>
      </w:r>
      <w:r w:rsidRPr="009B556E">
        <w:rPr>
          <w:rFonts w:ascii="Times New Roman" w:eastAsia="Times New Roman" w:hAnsi="Times New Roman" w:cs="Times New Roman"/>
          <w:b/>
          <w:bCs/>
          <w:i/>
          <w:iCs/>
          <w:color w:val="000000"/>
          <w:u w:val="single"/>
        </w:rPr>
        <w:t>Evaluate</w:t>
      </w:r>
      <w:r w:rsidRPr="009B556E">
        <w:rPr>
          <w:rFonts w:ascii="Times New Roman" w:eastAsia="Times New Roman" w:hAnsi="Times New Roman" w:cs="Times New Roman"/>
          <w:color w:val="000000"/>
        </w:rPr>
        <w:t xml:space="preserve"> how each section of the questionnaire supports customer discovery for AI‑based or data‑centric solutions.</w:t>
      </w:r>
    </w:p>
    <w:p w14:paraId="7785480C" w14:textId="77777777" w:rsidR="0077045F" w:rsidRPr="009B556E" w:rsidRDefault="0077045F" w:rsidP="0077045F">
      <w:pPr>
        <w:numPr>
          <w:ilvl w:val="0"/>
          <w:numId w:val="49"/>
        </w:numPr>
        <w:spacing w:after="0" w:line="240" w:lineRule="auto"/>
        <w:ind w:left="726" w:hanging="363"/>
        <w:jc w:val="both"/>
        <w:rPr>
          <w:rFonts w:ascii="Times New Roman" w:eastAsia="Times New Roman" w:hAnsi="Times New Roman" w:cs="Times New Roman"/>
          <w:color w:val="000000"/>
        </w:rPr>
      </w:pPr>
      <w:r w:rsidRPr="009B556E">
        <w:rPr>
          <w:rFonts w:ascii="Times New Roman" w:eastAsia="Times New Roman" w:hAnsi="Times New Roman" w:cs="Times New Roman"/>
          <w:b/>
          <w:bCs/>
          <w:i/>
          <w:iCs/>
          <w:color w:val="000000"/>
          <w:u w:val="single"/>
        </w:rPr>
        <w:t>Examine</w:t>
      </w:r>
      <w:r w:rsidRPr="009B556E">
        <w:rPr>
          <w:rFonts w:ascii="Times New Roman" w:eastAsia="Times New Roman" w:hAnsi="Times New Roman" w:cs="Times New Roman"/>
          <w:color w:val="000000"/>
        </w:rPr>
        <w:t xml:space="preserve"> the role of scaling questions in assessing perceived usefulness and adoption likelihood.</w:t>
      </w:r>
    </w:p>
    <w:p w14:paraId="4F29DC49" w14:textId="77777777" w:rsidR="0077045F" w:rsidRPr="009B556E" w:rsidRDefault="0077045F" w:rsidP="0077045F">
      <w:pPr>
        <w:numPr>
          <w:ilvl w:val="0"/>
          <w:numId w:val="49"/>
        </w:numPr>
        <w:spacing w:after="0" w:line="240" w:lineRule="auto"/>
        <w:ind w:left="726" w:hanging="363"/>
        <w:jc w:val="both"/>
        <w:rPr>
          <w:rFonts w:ascii="Times New Roman" w:eastAsia="Times New Roman" w:hAnsi="Times New Roman" w:cs="Times New Roman"/>
          <w:color w:val="000000"/>
        </w:rPr>
      </w:pPr>
      <w:r w:rsidRPr="009B556E">
        <w:rPr>
          <w:rFonts w:ascii="Times New Roman" w:eastAsia="Times New Roman" w:hAnsi="Times New Roman" w:cs="Times New Roman"/>
          <w:b/>
          <w:bCs/>
          <w:i/>
          <w:iCs/>
          <w:color w:val="000000"/>
          <w:u w:val="single"/>
        </w:rPr>
        <w:t>Interpret</w:t>
      </w:r>
      <w:r w:rsidRPr="009B556E">
        <w:rPr>
          <w:rFonts w:ascii="Times New Roman" w:eastAsia="Times New Roman" w:hAnsi="Times New Roman" w:cs="Times New Roman"/>
          <w:color w:val="000000"/>
        </w:rPr>
        <w:t xml:space="preserve"> how user responses can guide feature prioritization and MVP development.</w:t>
      </w:r>
    </w:p>
    <w:p w14:paraId="13F4B3F7" w14:textId="77777777" w:rsidR="0077045F" w:rsidRPr="009B556E" w:rsidRDefault="0077045F" w:rsidP="0077045F">
      <w:pPr>
        <w:numPr>
          <w:ilvl w:val="0"/>
          <w:numId w:val="49"/>
        </w:numPr>
        <w:spacing w:after="0" w:line="240" w:lineRule="auto"/>
        <w:ind w:left="726" w:hanging="363"/>
        <w:jc w:val="both"/>
        <w:rPr>
          <w:rFonts w:ascii="Times New Roman" w:eastAsia="Times New Roman" w:hAnsi="Times New Roman" w:cs="Times New Roman"/>
          <w:color w:val="000000"/>
        </w:rPr>
      </w:pPr>
      <w:r w:rsidRPr="009B556E">
        <w:rPr>
          <w:rFonts w:ascii="Times New Roman" w:eastAsia="Times New Roman" w:hAnsi="Times New Roman" w:cs="Times New Roman"/>
          <w:b/>
          <w:bCs/>
          <w:i/>
          <w:iCs/>
          <w:color w:val="000000"/>
          <w:u w:val="single"/>
        </w:rPr>
        <w:t>Assess</w:t>
      </w:r>
      <w:r w:rsidRPr="009B556E">
        <w:rPr>
          <w:rFonts w:ascii="Times New Roman" w:eastAsia="Times New Roman" w:hAnsi="Times New Roman" w:cs="Times New Roman"/>
          <w:color w:val="000000"/>
        </w:rPr>
        <w:t xml:space="preserve"> the potential biases and limitations of self‑reported customer data.</w:t>
      </w:r>
    </w:p>
    <w:p w14:paraId="2DA8BD3C" w14:textId="77777777" w:rsidR="0077045F" w:rsidRDefault="0077045F" w:rsidP="0077045F">
      <w:pPr>
        <w:numPr>
          <w:ilvl w:val="0"/>
          <w:numId w:val="49"/>
        </w:numPr>
        <w:spacing w:after="0" w:line="240" w:lineRule="auto"/>
        <w:ind w:left="726" w:hanging="363"/>
        <w:jc w:val="both"/>
        <w:rPr>
          <w:rFonts w:ascii="Times New Roman" w:eastAsia="Times New Roman" w:hAnsi="Times New Roman" w:cs="Times New Roman"/>
          <w:color w:val="000000"/>
        </w:rPr>
      </w:pPr>
      <w:r w:rsidRPr="009B556E">
        <w:rPr>
          <w:rFonts w:ascii="Times New Roman" w:eastAsia="Times New Roman" w:hAnsi="Times New Roman" w:cs="Times New Roman"/>
          <w:b/>
          <w:bCs/>
          <w:i/>
          <w:iCs/>
          <w:color w:val="000000"/>
          <w:u w:val="single"/>
        </w:rPr>
        <w:t>Justify</w:t>
      </w:r>
      <w:r w:rsidRPr="009B556E">
        <w:rPr>
          <w:rFonts w:ascii="Times New Roman" w:eastAsia="Times New Roman" w:hAnsi="Times New Roman" w:cs="Times New Roman"/>
          <w:color w:val="000000"/>
        </w:rPr>
        <w:t xml:space="preserve"> the selection of question formats for different sections of the survey.</w:t>
      </w:r>
    </w:p>
    <w:p w14:paraId="3D706A9C" w14:textId="77777777" w:rsidR="0077045F" w:rsidRPr="009B556E" w:rsidRDefault="0077045F" w:rsidP="0077045F">
      <w:pPr>
        <w:spacing w:after="0" w:line="240" w:lineRule="auto"/>
        <w:ind w:left="726"/>
        <w:jc w:val="both"/>
        <w:rPr>
          <w:rFonts w:ascii="Times New Roman" w:eastAsia="Times New Roman" w:hAnsi="Times New Roman" w:cs="Times New Roman"/>
          <w:color w:val="000000"/>
        </w:rPr>
      </w:pPr>
    </w:p>
    <w:p w14:paraId="1CB6A4E9" w14:textId="77777777" w:rsidR="0077045F" w:rsidRDefault="0077045F" w:rsidP="0077045F">
      <w:pPr>
        <w:numPr>
          <w:ilvl w:val="0"/>
          <w:numId w:val="15"/>
        </w:numPr>
        <w:spacing w:after="0" w:line="240" w:lineRule="auto"/>
        <w:ind w:left="567" w:hanging="567"/>
        <w:jc w:val="both"/>
        <w:rPr>
          <w:rFonts w:ascii="Times New Roman" w:eastAsia="Times New Roman" w:hAnsi="Times New Roman" w:cs="Times New Roman"/>
          <w:b/>
          <w:bCs/>
        </w:rPr>
      </w:pPr>
      <w:r>
        <w:rPr>
          <w:rFonts w:ascii="Times New Roman" w:eastAsia="Times New Roman" w:hAnsi="Times New Roman" w:cs="Times New Roman"/>
          <w:b/>
          <w:bCs/>
        </w:rPr>
        <w:t xml:space="preserve">References / Suggestions for further reading </w:t>
      </w:r>
      <w:r>
        <w:rPr>
          <w:rFonts w:ascii="Times New Roman" w:eastAsia="Times New Roman" w:hAnsi="Times New Roman" w:cs="Times New Roman"/>
          <w:b/>
          <w:bCs/>
          <w:highlight w:val="yellow"/>
        </w:rPr>
        <w:t>(keep as such)</w:t>
      </w:r>
    </w:p>
    <w:p w14:paraId="25E14800" w14:textId="77777777" w:rsidR="0077045F" w:rsidRDefault="0077045F" w:rsidP="0077045F">
      <w:pPr>
        <w:spacing w:after="0" w:line="240" w:lineRule="auto"/>
        <w:ind w:left="360"/>
        <w:jc w:val="both"/>
        <w:rPr>
          <w:rFonts w:ascii="Times New Roman" w:eastAsia="Times New Roman" w:hAnsi="Times New Roman" w:cs="Times New Roman"/>
          <w:b/>
          <w:bCs/>
          <w:sz w:val="10"/>
          <w:szCs w:val="10"/>
        </w:rPr>
      </w:pPr>
    </w:p>
    <w:p w14:paraId="4E93FB2B" w14:textId="77777777" w:rsidR="0077045F" w:rsidRDefault="0077045F" w:rsidP="0077045F">
      <w:pPr>
        <w:numPr>
          <w:ilvl w:val="3"/>
          <w:numId w:val="45"/>
        </w:num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Venture Meets Mission: Aligning People, Purpose, and Profit to Innovate and Transform Society, Arun Gupta, Gerard George, Thomas J. Fewer, Stanford University Press, Stanford, California, 2024, ISBN: 978-1503636283</w:t>
      </w:r>
    </w:p>
    <w:p w14:paraId="1E17924A" w14:textId="77777777" w:rsidR="0077045F" w:rsidRDefault="0077045F" w:rsidP="0077045F">
      <w:pPr>
        <w:numPr>
          <w:ilvl w:val="3"/>
          <w:numId w:val="45"/>
        </w:numPr>
        <w:spacing w:after="0" w:line="240" w:lineRule="auto"/>
        <w:jc w:val="both"/>
        <w:rPr>
          <w:rFonts w:ascii="Times New Roman" w:eastAsia="Times New Roman" w:hAnsi="Times New Roman" w:cs="Times New Roman"/>
          <w:color w:val="000000"/>
        </w:rPr>
      </w:pPr>
      <w:proofErr w:type="gramStart"/>
      <w:r>
        <w:rPr>
          <w:rFonts w:ascii="Times New Roman" w:eastAsia="Times New Roman" w:hAnsi="Times New Roman" w:cs="Times New Roman"/>
          <w:color w:val="000000"/>
        </w:rPr>
        <w:t>So</w:t>
      </w:r>
      <w:proofErr w:type="gramEnd"/>
      <w:r>
        <w:rPr>
          <w:rFonts w:ascii="Times New Roman" w:eastAsia="Times New Roman" w:hAnsi="Times New Roman" w:cs="Times New Roman"/>
          <w:color w:val="000000"/>
        </w:rPr>
        <w:t xml:space="preserve"> You Want to Start a Business: Eight Steps to Startup Success, John B. </w:t>
      </w:r>
      <w:proofErr w:type="spellStart"/>
      <w:r>
        <w:rPr>
          <w:rFonts w:ascii="Times New Roman" w:eastAsia="Times New Roman" w:hAnsi="Times New Roman" w:cs="Times New Roman"/>
          <w:color w:val="000000"/>
        </w:rPr>
        <w:t>Vinturella</w:t>
      </w:r>
      <w:proofErr w:type="spellEnd"/>
      <w:r>
        <w:rPr>
          <w:rFonts w:ascii="Times New Roman" w:eastAsia="Times New Roman" w:hAnsi="Times New Roman" w:cs="Times New Roman"/>
          <w:color w:val="000000"/>
        </w:rPr>
        <w:t>, Business Expert Press, New York, USA, 2024, ISBN: 978-1637425855</w:t>
      </w:r>
    </w:p>
    <w:p w14:paraId="0953E96B" w14:textId="77777777" w:rsidR="0077045F" w:rsidRDefault="0077045F" w:rsidP="0077045F">
      <w:pPr>
        <w:numPr>
          <w:ilvl w:val="3"/>
          <w:numId w:val="45"/>
        </w:num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Business Planning, Franklin A. </w:t>
      </w:r>
      <w:proofErr w:type="spellStart"/>
      <w:r>
        <w:rPr>
          <w:rFonts w:ascii="Times New Roman" w:eastAsia="Times New Roman" w:hAnsi="Times New Roman" w:cs="Times New Roman"/>
          <w:color w:val="000000"/>
        </w:rPr>
        <w:t>Gevurtz</w:t>
      </w:r>
      <w:proofErr w:type="spellEnd"/>
      <w:r>
        <w:rPr>
          <w:rFonts w:ascii="Times New Roman" w:eastAsia="Times New Roman" w:hAnsi="Times New Roman" w:cs="Times New Roman"/>
          <w:color w:val="000000"/>
        </w:rPr>
        <w:t>, Foundation Press (West Academic), St. Paul, Minnesota, 2024, ISBN: 978-1685612764</w:t>
      </w:r>
    </w:p>
    <w:p w14:paraId="732E5AC0" w14:textId="77777777" w:rsidR="0077045F" w:rsidRDefault="0077045F" w:rsidP="0077045F">
      <w:pPr>
        <w:spacing w:after="0" w:line="240" w:lineRule="auto"/>
        <w:ind w:left="450"/>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 </w:t>
      </w:r>
    </w:p>
    <w:p w14:paraId="545C7062" w14:textId="77777777" w:rsidR="0077045F" w:rsidRDefault="0077045F" w:rsidP="0077045F">
      <w:pPr>
        <w:numPr>
          <w:ilvl w:val="0"/>
          <w:numId w:val="15"/>
        </w:numPr>
        <w:spacing w:after="0" w:line="240" w:lineRule="auto"/>
        <w:ind w:left="567" w:hanging="567"/>
        <w:jc w:val="both"/>
        <w:rPr>
          <w:rFonts w:ascii="Times New Roman" w:eastAsia="Times New Roman" w:hAnsi="Times New Roman" w:cs="Times New Roman"/>
          <w:b/>
          <w:bCs/>
        </w:rPr>
      </w:pPr>
      <w:r>
        <w:rPr>
          <w:rFonts w:ascii="Times New Roman" w:eastAsia="Times New Roman" w:hAnsi="Times New Roman" w:cs="Times New Roman"/>
          <w:b/>
          <w:bCs/>
        </w:rPr>
        <w:t>Suggested Assessment Scheme</w:t>
      </w:r>
    </w:p>
    <w:p w14:paraId="79504A85" w14:textId="77777777" w:rsidR="0077045F" w:rsidRDefault="0077045F" w:rsidP="0077045F">
      <w:pPr>
        <w:spacing w:after="0" w:line="240" w:lineRule="auto"/>
        <w:ind w:left="567"/>
        <w:jc w:val="both"/>
        <w:rPr>
          <w:rFonts w:ascii="Times New Roman" w:eastAsia="Times New Roman" w:hAnsi="Times New Roman" w:cs="Times New Roman"/>
          <w:b/>
          <w:bCs/>
          <w:sz w:val="10"/>
          <w:szCs w:val="10"/>
        </w:rPr>
      </w:pPr>
    </w:p>
    <w:p w14:paraId="1847D83D" w14:textId="77777777" w:rsidR="0077045F" w:rsidRDefault="0077045F" w:rsidP="0077045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given performance indicators should serve as a guideline for assessment regarding process and product-related marks.</w:t>
      </w:r>
    </w:p>
    <w:p w14:paraId="173F62D2" w14:textId="77777777" w:rsidR="0077045F" w:rsidRDefault="0077045F" w:rsidP="0077045F">
      <w:pPr>
        <w:spacing w:after="0" w:line="240" w:lineRule="auto"/>
        <w:jc w:val="both"/>
        <w:rPr>
          <w:rFonts w:ascii="Times New Roman" w:eastAsia="Times New Roman" w:hAnsi="Times New Roman" w:cs="Times New Roman"/>
          <w:sz w:val="10"/>
          <w:szCs w:val="10"/>
        </w:rPr>
      </w:pPr>
    </w:p>
    <w:p w14:paraId="75BED0C7" w14:textId="77777777" w:rsidR="0077045F" w:rsidRDefault="0077045F" w:rsidP="0077045F">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Note:</w:t>
      </w:r>
      <w:r>
        <w:rPr>
          <w:rFonts w:ascii="Times New Roman" w:eastAsia="Times New Roman" w:hAnsi="Times New Roman" w:cs="Times New Roman"/>
        </w:rPr>
        <w:t xml:space="preserve"> The weightage for the</w:t>
      </w:r>
      <w:r>
        <w:rPr>
          <w:rFonts w:ascii="Times New Roman" w:eastAsia="Times New Roman" w:hAnsi="Times New Roman" w:cs="Times New Roman"/>
          <w:b/>
          <w:bCs/>
          <w:i/>
          <w:iCs/>
        </w:rPr>
        <w:t xml:space="preserve"> </w:t>
      </w:r>
      <w:r>
        <w:rPr>
          <w:rFonts w:ascii="Times New Roman" w:eastAsia="Times New Roman" w:hAnsi="Times New Roman" w:cs="Times New Roman"/>
          <w:b/>
          <w:bCs/>
          <w:i/>
          <w:iCs/>
          <w:u w:val="single"/>
        </w:rPr>
        <w:t>process-related</w:t>
      </w:r>
      <w:r>
        <w:rPr>
          <w:rFonts w:ascii="Times New Roman" w:eastAsia="Times New Roman" w:hAnsi="Times New Roman" w:cs="Times New Roman"/>
          <w:b/>
          <w:bCs/>
          <w:i/>
          <w:iCs/>
        </w:rPr>
        <w:t xml:space="preserve"> skills </w:t>
      </w:r>
      <w:r>
        <w:rPr>
          <w:rFonts w:ascii="Times New Roman" w:eastAsia="Times New Roman" w:hAnsi="Times New Roman" w:cs="Times New Roman"/>
        </w:rPr>
        <w:t xml:space="preserve">and </w:t>
      </w:r>
      <w:r>
        <w:rPr>
          <w:rFonts w:ascii="Times New Roman" w:eastAsia="Times New Roman" w:hAnsi="Times New Roman" w:cs="Times New Roman"/>
          <w:b/>
          <w:bCs/>
          <w:i/>
          <w:iCs/>
          <w:u w:val="single"/>
        </w:rPr>
        <w:t>product-related</w:t>
      </w:r>
      <w:r>
        <w:rPr>
          <w:rFonts w:ascii="Times New Roman" w:eastAsia="Times New Roman" w:hAnsi="Times New Roman" w:cs="Times New Roman"/>
          <w:b/>
          <w:bCs/>
          <w:i/>
          <w:iCs/>
        </w:rPr>
        <w:t xml:space="preserve"> skills </w:t>
      </w:r>
      <w:r>
        <w:rPr>
          <w:rFonts w:ascii="Times New Roman" w:eastAsia="Times New Roman" w:hAnsi="Times New Roman" w:cs="Times New Roman"/>
        </w:rPr>
        <w:t xml:space="preserve">will change depending on the </w:t>
      </w:r>
      <w:proofErr w:type="spellStart"/>
      <w:r>
        <w:rPr>
          <w:rFonts w:ascii="Times New Roman" w:eastAsia="Times New Roman" w:hAnsi="Times New Roman" w:cs="Times New Roman"/>
        </w:rPr>
        <w:t>PrO</w:t>
      </w:r>
      <w:proofErr w:type="spellEnd"/>
      <w:r>
        <w:rPr>
          <w:rFonts w:ascii="Times New Roman" w:eastAsia="Times New Roman" w:hAnsi="Times New Roman" w:cs="Times New Roman"/>
        </w:rPr>
        <w:t>, COs, and the related competency of the concerned course.</w:t>
      </w:r>
    </w:p>
    <w:p w14:paraId="345C4EDD" w14:textId="77777777" w:rsidR="0077045F" w:rsidRDefault="0077045F" w:rsidP="0077045F">
      <w:pPr>
        <w:spacing w:after="0" w:line="240" w:lineRule="auto"/>
        <w:jc w:val="both"/>
        <w:rPr>
          <w:rFonts w:ascii="Times New Roman" w:eastAsia="Times New Roman" w:hAnsi="Times New Roman" w:cs="Times New Roman"/>
          <w:sz w:val="10"/>
          <w:szCs w:val="10"/>
        </w:rPr>
      </w:pPr>
    </w:p>
    <w:tbl>
      <w:tblPr>
        <w:tblStyle w:val="Style56"/>
        <w:tblW w:w="93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6"/>
        <w:gridCol w:w="6570"/>
        <w:gridCol w:w="1195"/>
        <w:gridCol w:w="1107"/>
      </w:tblGrid>
      <w:tr w:rsidR="0077045F" w14:paraId="3D71B6E8" w14:textId="77777777" w:rsidTr="00CD6EBC">
        <w:trPr>
          <w:tblHeader/>
        </w:trPr>
        <w:tc>
          <w:tcPr>
            <w:tcW w:w="7046" w:type="dxa"/>
            <w:gridSpan w:val="2"/>
            <w:shd w:val="clear" w:color="auto" w:fill="DEEBF6"/>
            <w:vAlign w:val="center"/>
          </w:tcPr>
          <w:p w14:paraId="544A55C4" w14:textId="77777777" w:rsidR="0077045F" w:rsidRDefault="0077045F" w:rsidP="00CD6EBC">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Performance Indicators</w:t>
            </w:r>
          </w:p>
        </w:tc>
        <w:tc>
          <w:tcPr>
            <w:tcW w:w="1195" w:type="dxa"/>
            <w:shd w:val="clear" w:color="auto" w:fill="DEEBF6"/>
            <w:vAlign w:val="center"/>
          </w:tcPr>
          <w:p w14:paraId="42C9261B" w14:textId="77777777" w:rsidR="0077045F" w:rsidRDefault="0077045F" w:rsidP="00CD6EBC">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Maximum Marks</w:t>
            </w:r>
          </w:p>
        </w:tc>
        <w:tc>
          <w:tcPr>
            <w:tcW w:w="1107" w:type="dxa"/>
            <w:shd w:val="clear" w:color="auto" w:fill="DEEBF6"/>
            <w:vAlign w:val="center"/>
          </w:tcPr>
          <w:p w14:paraId="39C7B4D9" w14:textId="77777777" w:rsidR="0077045F" w:rsidRDefault="0077045F" w:rsidP="00CD6EBC">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Marks Obtained</w:t>
            </w:r>
          </w:p>
        </w:tc>
      </w:tr>
      <w:tr w:rsidR="0077045F" w14:paraId="67733920" w14:textId="77777777" w:rsidTr="00CD6EBC">
        <w:tc>
          <w:tcPr>
            <w:tcW w:w="7046" w:type="dxa"/>
            <w:gridSpan w:val="2"/>
          </w:tcPr>
          <w:p w14:paraId="4E82C676" w14:textId="77777777" w:rsidR="0077045F" w:rsidRDefault="0077045F" w:rsidP="00CD6EBC">
            <w:pPr>
              <w:tabs>
                <w:tab w:val="left" w:pos="-720"/>
              </w:tabs>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Process-related: 18 Marks - 60%</w:t>
            </w:r>
          </w:p>
        </w:tc>
        <w:tc>
          <w:tcPr>
            <w:tcW w:w="2302" w:type="dxa"/>
            <w:gridSpan w:val="2"/>
          </w:tcPr>
          <w:p w14:paraId="0A047117" w14:textId="77777777" w:rsidR="0077045F" w:rsidRDefault="0077045F" w:rsidP="00CD6EBC">
            <w:pPr>
              <w:tabs>
                <w:tab w:val="left" w:pos="-720"/>
              </w:tabs>
              <w:spacing w:after="0" w:line="240" w:lineRule="auto"/>
              <w:jc w:val="center"/>
              <w:rPr>
                <w:rFonts w:ascii="Times New Roman" w:eastAsia="Times New Roman" w:hAnsi="Times New Roman" w:cs="Times New Roman"/>
                <w:b/>
                <w:bCs/>
                <w:sz w:val="20"/>
                <w:szCs w:val="20"/>
              </w:rPr>
            </w:pPr>
          </w:p>
        </w:tc>
      </w:tr>
      <w:tr w:rsidR="0077045F" w14:paraId="1FAA6457" w14:textId="77777777" w:rsidTr="00CD6EBC">
        <w:trPr>
          <w:trHeight w:val="319"/>
        </w:trPr>
        <w:tc>
          <w:tcPr>
            <w:tcW w:w="476" w:type="dxa"/>
          </w:tcPr>
          <w:p w14:paraId="4A635C30" w14:textId="77777777" w:rsidR="0077045F" w:rsidRDefault="0077045F" w:rsidP="00CD6EBC">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6570" w:type="dxa"/>
          </w:tcPr>
          <w:p w14:paraId="60D475ED" w14:textId="77777777" w:rsidR="0077045F" w:rsidRDefault="0077045F" w:rsidP="00CD6EBC">
            <w:pPr>
              <w:tabs>
                <w:tab w:val="left" w:pos="-720"/>
              </w:tabs>
              <w:spacing w:after="0" w:line="240" w:lineRule="auto"/>
              <w:jc w:val="both"/>
              <w:rPr>
                <w:rFonts w:ascii="Times New Roman" w:eastAsia="Times New Roman" w:hAnsi="Times New Roman" w:cs="Times New Roman"/>
              </w:rPr>
            </w:pPr>
            <w:r w:rsidRPr="00E7007E">
              <w:rPr>
                <w:rFonts w:ascii="Times New Roman" w:eastAsia="Times New Roman" w:hAnsi="Times New Roman" w:cs="Times New Roman"/>
              </w:rPr>
              <w:t>Identification of objectives</w:t>
            </w:r>
          </w:p>
        </w:tc>
        <w:tc>
          <w:tcPr>
            <w:tcW w:w="1195" w:type="dxa"/>
          </w:tcPr>
          <w:p w14:paraId="51BCF2CB" w14:textId="77777777" w:rsidR="0077045F" w:rsidRDefault="0077045F" w:rsidP="00CD6EBC">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107" w:type="dxa"/>
          </w:tcPr>
          <w:p w14:paraId="58BB2C96" w14:textId="77777777" w:rsidR="0077045F" w:rsidRDefault="0077045F" w:rsidP="00CD6EBC">
            <w:pPr>
              <w:tabs>
                <w:tab w:val="left" w:pos="-720"/>
              </w:tabs>
              <w:spacing w:after="0" w:line="240" w:lineRule="auto"/>
              <w:jc w:val="center"/>
              <w:rPr>
                <w:rFonts w:ascii="Times New Roman" w:eastAsia="Times New Roman" w:hAnsi="Times New Roman" w:cs="Times New Roman"/>
                <w:sz w:val="20"/>
                <w:szCs w:val="20"/>
              </w:rPr>
            </w:pPr>
          </w:p>
        </w:tc>
      </w:tr>
      <w:tr w:rsidR="0077045F" w14:paraId="727487B7" w14:textId="77777777" w:rsidTr="00CD6EBC">
        <w:tc>
          <w:tcPr>
            <w:tcW w:w="476" w:type="dxa"/>
          </w:tcPr>
          <w:p w14:paraId="66D81C05" w14:textId="77777777" w:rsidR="0077045F" w:rsidRDefault="0077045F" w:rsidP="00CD6EBC">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6570" w:type="dxa"/>
          </w:tcPr>
          <w:p w14:paraId="0BB7D16C" w14:textId="77777777" w:rsidR="0077045F" w:rsidRDefault="0077045F" w:rsidP="00CD6EBC">
            <w:pPr>
              <w:tabs>
                <w:tab w:val="left" w:pos="-720"/>
              </w:tabs>
              <w:spacing w:after="0" w:line="240" w:lineRule="auto"/>
              <w:rPr>
                <w:rFonts w:ascii="Times New Roman" w:eastAsia="Times New Roman" w:hAnsi="Times New Roman" w:cs="Times New Roman"/>
              </w:rPr>
            </w:pPr>
            <w:r w:rsidRPr="00E7007E">
              <w:rPr>
                <w:rFonts w:ascii="Times New Roman" w:eastAsia="Times New Roman" w:hAnsi="Times New Roman" w:cs="Times New Roman"/>
              </w:rPr>
              <w:t>Logical question structuring</w:t>
            </w:r>
          </w:p>
        </w:tc>
        <w:tc>
          <w:tcPr>
            <w:tcW w:w="1195" w:type="dxa"/>
          </w:tcPr>
          <w:p w14:paraId="25E9DB67" w14:textId="77777777" w:rsidR="0077045F" w:rsidRDefault="0077045F" w:rsidP="00CD6EBC">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1107" w:type="dxa"/>
          </w:tcPr>
          <w:p w14:paraId="1792B69E" w14:textId="77777777" w:rsidR="0077045F" w:rsidRDefault="0077045F" w:rsidP="00CD6EBC">
            <w:pPr>
              <w:tabs>
                <w:tab w:val="left" w:pos="-720"/>
              </w:tabs>
              <w:spacing w:after="0" w:line="240" w:lineRule="auto"/>
              <w:jc w:val="center"/>
              <w:rPr>
                <w:rFonts w:ascii="Times New Roman" w:eastAsia="Times New Roman" w:hAnsi="Times New Roman" w:cs="Times New Roman"/>
                <w:sz w:val="20"/>
                <w:szCs w:val="20"/>
              </w:rPr>
            </w:pPr>
          </w:p>
        </w:tc>
      </w:tr>
      <w:tr w:rsidR="0077045F" w14:paraId="4A0B2B3B" w14:textId="77777777" w:rsidTr="00CD6EBC">
        <w:tc>
          <w:tcPr>
            <w:tcW w:w="476" w:type="dxa"/>
          </w:tcPr>
          <w:p w14:paraId="7B8759C8" w14:textId="77777777" w:rsidR="0077045F" w:rsidRDefault="0077045F" w:rsidP="00CD6EBC">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6570" w:type="dxa"/>
          </w:tcPr>
          <w:p w14:paraId="128C59DA" w14:textId="77777777" w:rsidR="0077045F" w:rsidRDefault="0077045F" w:rsidP="00CD6EBC">
            <w:pPr>
              <w:tabs>
                <w:tab w:val="left" w:pos="-720"/>
              </w:tabs>
              <w:spacing w:after="0" w:line="240" w:lineRule="auto"/>
              <w:jc w:val="both"/>
              <w:rPr>
                <w:rFonts w:ascii="Times New Roman" w:eastAsia="Times New Roman" w:hAnsi="Times New Roman" w:cs="Times New Roman"/>
              </w:rPr>
            </w:pPr>
            <w:r w:rsidRPr="00E7007E">
              <w:rPr>
                <w:rFonts w:ascii="Times New Roman" w:eastAsia="Times New Roman" w:hAnsi="Times New Roman" w:cs="Times New Roman"/>
              </w:rPr>
              <w:t>Ethical clarity</w:t>
            </w:r>
          </w:p>
        </w:tc>
        <w:tc>
          <w:tcPr>
            <w:tcW w:w="1195" w:type="dxa"/>
          </w:tcPr>
          <w:p w14:paraId="2D5FADFA" w14:textId="77777777" w:rsidR="0077045F" w:rsidRDefault="0077045F" w:rsidP="00CD6EBC">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1107" w:type="dxa"/>
          </w:tcPr>
          <w:p w14:paraId="4AA228FC" w14:textId="77777777" w:rsidR="0077045F" w:rsidRDefault="0077045F" w:rsidP="00CD6EBC">
            <w:pPr>
              <w:tabs>
                <w:tab w:val="left" w:pos="-720"/>
              </w:tabs>
              <w:spacing w:after="0" w:line="240" w:lineRule="auto"/>
              <w:jc w:val="center"/>
              <w:rPr>
                <w:rFonts w:ascii="Times New Roman" w:eastAsia="Times New Roman" w:hAnsi="Times New Roman" w:cs="Times New Roman"/>
                <w:sz w:val="20"/>
                <w:szCs w:val="20"/>
              </w:rPr>
            </w:pPr>
          </w:p>
        </w:tc>
      </w:tr>
      <w:tr w:rsidR="0077045F" w14:paraId="3494A86F" w14:textId="77777777" w:rsidTr="00CD6EBC">
        <w:tc>
          <w:tcPr>
            <w:tcW w:w="476" w:type="dxa"/>
          </w:tcPr>
          <w:p w14:paraId="29864E8D" w14:textId="77777777" w:rsidR="0077045F" w:rsidRDefault="0077045F" w:rsidP="00CD6EBC">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6570" w:type="dxa"/>
          </w:tcPr>
          <w:p w14:paraId="20804214" w14:textId="77777777" w:rsidR="0077045F" w:rsidRDefault="0077045F" w:rsidP="00CD6EBC">
            <w:pPr>
              <w:tabs>
                <w:tab w:val="left" w:pos="-720"/>
              </w:tabs>
              <w:spacing w:after="0" w:line="240" w:lineRule="auto"/>
              <w:jc w:val="both"/>
              <w:rPr>
                <w:rFonts w:ascii="Times New Roman" w:eastAsia="Times New Roman" w:hAnsi="Times New Roman" w:cs="Times New Roman"/>
              </w:rPr>
            </w:pPr>
            <w:r w:rsidRPr="00E7007E">
              <w:rPr>
                <w:rFonts w:ascii="Times New Roman" w:eastAsia="Times New Roman" w:hAnsi="Times New Roman" w:cs="Times New Roman"/>
              </w:rPr>
              <w:t>Collaboration</w:t>
            </w:r>
          </w:p>
        </w:tc>
        <w:tc>
          <w:tcPr>
            <w:tcW w:w="1195" w:type="dxa"/>
          </w:tcPr>
          <w:p w14:paraId="7373BE59" w14:textId="77777777" w:rsidR="0077045F" w:rsidRDefault="0077045F" w:rsidP="00CD6EBC">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107" w:type="dxa"/>
          </w:tcPr>
          <w:p w14:paraId="3A5A484E" w14:textId="77777777" w:rsidR="0077045F" w:rsidRDefault="0077045F" w:rsidP="00CD6EBC">
            <w:pPr>
              <w:tabs>
                <w:tab w:val="left" w:pos="-720"/>
              </w:tabs>
              <w:spacing w:after="0" w:line="240" w:lineRule="auto"/>
              <w:jc w:val="center"/>
              <w:rPr>
                <w:rFonts w:ascii="Times New Roman" w:eastAsia="Times New Roman" w:hAnsi="Times New Roman" w:cs="Times New Roman"/>
                <w:sz w:val="20"/>
                <w:szCs w:val="20"/>
              </w:rPr>
            </w:pPr>
          </w:p>
        </w:tc>
      </w:tr>
      <w:tr w:rsidR="0077045F" w14:paraId="0185FAD5" w14:textId="77777777" w:rsidTr="00CD6EBC">
        <w:tc>
          <w:tcPr>
            <w:tcW w:w="476" w:type="dxa"/>
          </w:tcPr>
          <w:p w14:paraId="460E8AD5" w14:textId="77777777" w:rsidR="0077045F" w:rsidRDefault="0077045F" w:rsidP="00CD6EBC">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6570" w:type="dxa"/>
          </w:tcPr>
          <w:p w14:paraId="36F0E56C" w14:textId="77777777" w:rsidR="0077045F" w:rsidRDefault="0077045F" w:rsidP="00CD6EBC">
            <w:pPr>
              <w:tabs>
                <w:tab w:val="left" w:pos="-720"/>
              </w:tabs>
              <w:spacing w:after="0" w:line="240" w:lineRule="auto"/>
              <w:jc w:val="both"/>
              <w:rPr>
                <w:rFonts w:ascii="Times New Roman" w:eastAsia="Times New Roman" w:hAnsi="Times New Roman" w:cs="Times New Roman"/>
              </w:rPr>
            </w:pPr>
            <w:r w:rsidRPr="00E7007E">
              <w:rPr>
                <w:rFonts w:ascii="Times New Roman" w:eastAsia="Times New Roman" w:hAnsi="Times New Roman" w:cs="Times New Roman"/>
              </w:rPr>
              <w:t>Technical relevance</w:t>
            </w:r>
          </w:p>
        </w:tc>
        <w:tc>
          <w:tcPr>
            <w:tcW w:w="1195" w:type="dxa"/>
          </w:tcPr>
          <w:p w14:paraId="529E241E" w14:textId="77777777" w:rsidR="0077045F" w:rsidRDefault="0077045F" w:rsidP="00CD6EBC">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1107" w:type="dxa"/>
          </w:tcPr>
          <w:p w14:paraId="17DC8278" w14:textId="77777777" w:rsidR="0077045F" w:rsidRDefault="0077045F" w:rsidP="00CD6EBC">
            <w:pPr>
              <w:tabs>
                <w:tab w:val="left" w:pos="-720"/>
              </w:tabs>
              <w:spacing w:after="0" w:line="240" w:lineRule="auto"/>
              <w:jc w:val="center"/>
              <w:rPr>
                <w:rFonts w:ascii="Times New Roman" w:eastAsia="Times New Roman" w:hAnsi="Times New Roman" w:cs="Times New Roman"/>
                <w:sz w:val="20"/>
                <w:szCs w:val="20"/>
              </w:rPr>
            </w:pPr>
          </w:p>
        </w:tc>
      </w:tr>
      <w:tr w:rsidR="0077045F" w14:paraId="7B5D2481" w14:textId="77777777" w:rsidTr="00CD6EBC">
        <w:tc>
          <w:tcPr>
            <w:tcW w:w="7046" w:type="dxa"/>
            <w:gridSpan w:val="2"/>
          </w:tcPr>
          <w:p w14:paraId="0BF46A90" w14:textId="77777777" w:rsidR="0077045F" w:rsidRDefault="0077045F" w:rsidP="00CD6EBC">
            <w:pPr>
              <w:tabs>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Product-related Skills: 12 Marks - 40%</w:t>
            </w:r>
          </w:p>
        </w:tc>
        <w:tc>
          <w:tcPr>
            <w:tcW w:w="2302" w:type="dxa"/>
            <w:gridSpan w:val="2"/>
          </w:tcPr>
          <w:p w14:paraId="3AA8DE18" w14:textId="77777777" w:rsidR="0077045F" w:rsidRDefault="0077045F" w:rsidP="00CD6EBC">
            <w:pPr>
              <w:tabs>
                <w:tab w:val="left" w:pos="-720"/>
              </w:tabs>
              <w:spacing w:after="0" w:line="240" w:lineRule="auto"/>
              <w:jc w:val="center"/>
              <w:rPr>
                <w:rFonts w:ascii="Times New Roman" w:eastAsia="Times New Roman" w:hAnsi="Times New Roman" w:cs="Times New Roman"/>
                <w:b/>
                <w:bCs/>
                <w:sz w:val="20"/>
                <w:szCs w:val="20"/>
              </w:rPr>
            </w:pPr>
          </w:p>
        </w:tc>
      </w:tr>
      <w:tr w:rsidR="0077045F" w14:paraId="0FCDD0BB" w14:textId="77777777" w:rsidTr="00CD6EBC">
        <w:trPr>
          <w:trHeight w:val="207"/>
        </w:trPr>
        <w:tc>
          <w:tcPr>
            <w:tcW w:w="476" w:type="dxa"/>
          </w:tcPr>
          <w:p w14:paraId="3F4E7308" w14:textId="77777777" w:rsidR="0077045F" w:rsidRDefault="0077045F" w:rsidP="00CD6EBC">
            <w:pPr>
              <w:tabs>
                <w:tab w:val="left" w:pos="-720"/>
              </w:tabs>
              <w:spacing w:after="0" w:line="240" w:lineRule="auto"/>
              <w:ind w:firstLine="34"/>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6570" w:type="dxa"/>
          </w:tcPr>
          <w:p w14:paraId="3F9FD1A6" w14:textId="77777777" w:rsidR="0077045F" w:rsidRDefault="0077045F" w:rsidP="00CD6EBC">
            <w:pPr>
              <w:tabs>
                <w:tab w:val="left" w:pos="-720"/>
              </w:tabs>
              <w:spacing w:after="0" w:line="240" w:lineRule="auto"/>
              <w:jc w:val="both"/>
              <w:rPr>
                <w:rFonts w:ascii="Times New Roman" w:eastAsia="Times New Roman" w:hAnsi="Times New Roman" w:cs="Times New Roman"/>
              </w:rPr>
            </w:pPr>
            <w:r w:rsidRPr="00E7007E">
              <w:rPr>
                <w:rFonts w:ascii="Times New Roman" w:eastAsia="Times New Roman" w:hAnsi="Times New Roman" w:cs="Times New Roman"/>
              </w:rPr>
              <w:t>Quality of questionnaire design</w:t>
            </w:r>
          </w:p>
        </w:tc>
        <w:tc>
          <w:tcPr>
            <w:tcW w:w="1195" w:type="dxa"/>
          </w:tcPr>
          <w:p w14:paraId="713A9BAD" w14:textId="77777777" w:rsidR="0077045F" w:rsidRDefault="0077045F" w:rsidP="00CD6EBC">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107" w:type="dxa"/>
          </w:tcPr>
          <w:p w14:paraId="70733BE6" w14:textId="77777777" w:rsidR="0077045F" w:rsidRDefault="0077045F" w:rsidP="00CD6EBC">
            <w:pPr>
              <w:tabs>
                <w:tab w:val="left" w:pos="-720"/>
              </w:tabs>
              <w:spacing w:after="0" w:line="240" w:lineRule="auto"/>
              <w:jc w:val="center"/>
              <w:rPr>
                <w:rFonts w:ascii="Times New Roman" w:eastAsia="Times New Roman" w:hAnsi="Times New Roman" w:cs="Times New Roman"/>
                <w:sz w:val="20"/>
                <w:szCs w:val="20"/>
              </w:rPr>
            </w:pPr>
          </w:p>
        </w:tc>
      </w:tr>
      <w:tr w:rsidR="0077045F" w14:paraId="2F7D0FA2" w14:textId="77777777" w:rsidTr="00CD6EBC">
        <w:tc>
          <w:tcPr>
            <w:tcW w:w="476" w:type="dxa"/>
          </w:tcPr>
          <w:p w14:paraId="65CD583E" w14:textId="77777777" w:rsidR="0077045F" w:rsidRDefault="0077045F" w:rsidP="00CD6EBC">
            <w:pPr>
              <w:tabs>
                <w:tab w:val="left" w:pos="-720"/>
              </w:tabs>
              <w:spacing w:after="0" w:line="240" w:lineRule="auto"/>
              <w:ind w:firstLine="17"/>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6570" w:type="dxa"/>
          </w:tcPr>
          <w:p w14:paraId="11BF3937" w14:textId="77777777" w:rsidR="0077045F" w:rsidRDefault="0077045F" w:rsidP="00CD6EBC">
            <w:pPr>
              <w:tabs>
                <w:tab w:val="left" w:pos="-720"/>
              </w:tabs>
              <w:spacing w:after="0" w:line="240" w:lineRule="auto"/>
              <w:jc w:val="both"/>
              <w:rPr>
                <w:rFonts w:ascii="Times New Roman" w:eastAsia="Times New Roman" w:hAnsi="Times New Roman" w:cs="Times New Roman"/>
              </w:rPr>
            </w:pPr>
            <w:r w:rsidRPr="00E7007E">
              <w:rPr>
                <w:rFonts w:ascii="Times New Roman" w:eastAsia="Times New Roman" w:hAnsi="Times New Roman" w:cs="Times New Roman"/>
              </w:rPr>
              <w:t>Alignment with startup concept</w:t>
            </w:r>
          </w:p>
        </w:tc>
        <w:tc>
          <w:tcPr>
            <w:tcW w:w="1195" w:type="dxa"/>
          </w:tcPr>
          <w:p w14:paraId="70029BAA" w14:textId="77777777" w:rsidR="0077045F" w:rsidRDefault="0077045F" w:rsidP="00CD6EBC">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107" w:type="dxa"/>
          </w:tcPr>
          <w:p w14:paraId="2F1ABACD" w14:textId="77777777" w:rsidR="0077045F" w:rsidRDefault="0077045F" w:rsidP="00CD6EBC">
            <w:pPr>
              <w:tabs>
                <w:tab w:val="left" w:pos="-720"/>
              </w:tabs>
              <w:spacing w:after="0" w:line="240" w:lineRule="auto"/>
              <w:jc w:val="center"/>
              <w:rPr>
                <w:rFonts w:ascii="Times New Roman" w:eastAsia="Times New Roman" w:hAnsi="Times New Roman" w:cs="Times New Roman"/>
                <w:sz w:val="20"/>
                <w:szCs w:val="20"/>
              </w:rPr>
            </w:pPr>
          </w:p>
        </w:tc>
      </w:tr>
      <w:tr w:rsidR="0077045F" w14:paraId="19479AC8" w14:textId="77777777" w:rsidTr="00CD6EBC">
        <w:tc>
          <w:tcPr>
            <w:tcW w:w="476" w:type="dxa"/>
          </w:tcPr>
          <w:p w14:paraId="6BCD866D" w14:textId="77777777" w:rsidR="0077045F" w:rsidRDefault="0077045F" w:rsidP="00CD6EBC">
            <w:pPr>
              <w:tabs>
                <w:tab w:val="left" w:pos="-720"/>
              </w:tabs>
              <w:spacing w:after="0" w:line="240" w:lineRule="auto"/>
              <w:ind w:firstLine="17"/>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6570" w:type="dxa"/>
          </w:tcPr>
          <w:p w14:paraId="46AAF5DD" w14:textId="77777777" w:rsidR="0077045F" w:rsidRDefault="0077045F" w:rsidP="00CD6EBC">
            <w:pPr>
              <w:tabs>
                <w:tab w:val="left" w:pos="-720"/>
              </w:tabs>
              <w:spacing w:after="0" w:line="240" w:lineRule="auto"/>
              <w:jc w:val="both"/>
              <w:rPr>
                <w:rFonts w:ascii="Times New Roman" w:eastAsia="Times New Roman" w:hAnsi="Times New Roman" w:cs="Times New Roman"/>
              </w:rPr>
            </w:pPr>
            <w:r w:rsidRPr="00E7007E">
              <w:rPr>
                <w:rFonts w:ascii="Times New Roman" w:eastAsia="Times New Roman" w:hAnsi="Times New Roman" w:cs="Times New Roman"/>
              </w:rPr>
              <w:t>Clarity and organization</w:t>
            </w:r>
          </w:p>
        </w:tc>
        <w:tc>
          <w:tcPr>
            <w:tcW w:w="1195" w:type="dxa"/>
          </w:tcPr>
          <w:p w14:paraId="27A6F947" w14:textId="77777777" w:rsidR="0077045F" w:rsidRDefault="0077045F" w:rsidP="00CD6EBC">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107" w:type="dxa"/>
          </w:tcPr>
          <w:p w14:paraId="4BB5D20A" w14:textId="77777777" w:rsidR="0077045F" w:rsidRDefault="0077045F" w:rsidP="00CD6EBC">
            <w:pPr>
              <w:tabs>
                <w:tab w:val="left" w:pos="-720"/>
              </w:tabs>
              <w:spacing w:after="0" w:line="240" w:lineRule="auto"/>
              <w:jc w:val="center"/>
              <w:rPr>
                <w:rFonts w:ascii="Times New Roman" w:eastAsia="Times New Roman" w:hAnsi="Times New Roman" w:cs="Times New Roman"/>
                <w:sz w:val="20"/>
                <w:szCs w:val="20"/>
              </w:rPr>
            </w:pPr>
          </w:p>
        </w:tc>
      </w:tr>
      <w:tr w:rsidR="0077045F" w14:paraId="55EC20A3" w14:textId="77777777" w:rsidTr="00CD6EBC">
        <w:tc>
          <w:tcPr>
            <w:tcW w:w="476" w:type="dxa"/>
          </w:tcPr>
          <w:p w14:paraId="6B09B9A1" w14:textId="77777777" w:rsidR="0077045F" w:rsidRDefault="0077045F" w:rsidP="00CD6EBC">
            <w:pPr>
              <w:tabs>
                <w:tab w:val="left" w:pos="-720"/>
              </w:tabs>
              <w:spacing w:after="0" w:line="240" w:lineRule="auto"/>
              <w:ind w:firstLine="16"/>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6570" w:type="dxa"/>
          </w:tcPr>
          <w:p w14:paraId="6F23408F" w14:textId="77777777" w:rsidR="0077045F" w:rsidRDefault="0077045F" w:rsidP="00CD6EBC">
            <w:pPr>
              <w:tabs>
                <w:tab w:val="left" w:pos="-720"/>
              </w:tabs>
              <w:spacing w:after="0" w:line="240" w:lineRule="auto"/>
              <w:jc w:val="both"/>
              <w:rPr>
                <w:rFonts w:ascii="Times New Roman" w:eastAsia="Times New Roman" w:hAnsi="Times New Roman" w:cs="Times New Roman"/>
              </w:rPr>
            </w:pPr>
            <w:r w:rsidRPr="00E7007E">
              <w:rPr>
                <w:rFonts w:ascii="Times New Roman" w:eastAsia="Times New Roman" w:hAnsi="Times New Roman" w:cs="Times New Roman"/>
              </w:rPr>
              <w:t>Submission quality</w:t>
            </w:r>
          </w:p>
        </w:tc>
        <w:tc>
          <w:tcPr>
            <w:tcW w:w="1195" w:type="dxa"/>
          </w:tcPr>
          <w:p w14:paraId="36709D85" w14:textId="77777777" w:rsidR="0077045F" w:rsidRDefault="0077045F" w:rsidP="00CD6EBC">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107" w:type="dxa"/>
          </w:tcPr>
          <w:p w14:paraId="1957BCA1" w14:textId="77777777" w:rsidR="0077045F" w:rsidRDefault="0077045F" w:rsidP="00CD6EBC">
            <w:pPr>
              <w:tabs>
                <w:tab w:val="left" w:pos="-720"/>
              </w:tabs>
              <w:spacing w:after="0" w:line="240" w:lineRule="auto"/>
              <w:jc w:val="center"/>
              <w:rPr>
                <w:rFonts w:ascii="Times New Roman" w:eastAsia="Times New Roman" w:hAnsi="Times New Roman" w:cs="Times New Roman"/>
                <w:sz w:val="20"/>
                <w:szCs w:val="20"/>
              </w:rPr>
            </w:pPr>
          </w:p>
        </w:tc>
      </w:tr>
      <w:tr w:rsidR="0077045F" w14:paraId="24FE5AAC" w14:textId="77777777" w:rsidTr="00CD6EBC">
        <w:trPr>
          <w:trHeight w:val="283"/>
        </w:trPr>
        <w:tc>
          <w:tcPr>
            <w:tcW w:w="7046" w:type="dxa"/>
            <w:gridSpan w:val="2"/>
            <w:vAlign w:val="center"/>
          </w:tcPr>
          <w:p w14:paraId="5EACF73D" w14:textId="77777777" w:rsidR="0077045F" w:rsidRDefault="0077045F" w:rsidP="00CD6EBC">
            <w:pPr>
              <w:tabs>
                <w:tab w:val="left" w:pos="-720"/>
              </w:tabs>
              <w:spacing w:after="0" w:line="240" w:lineRule="auto"/>
              <w:ind w:left="34"/>
              <w:jc w:val="right"/>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Total</w:t>
            </w:r>
          </w:p>
        </w:tc>
        <w:tc>
          <w:tcPr>
            <w:tcW w:w="1195" w:type="dxa"/>
            <w:vAlign w:val="center"/>
          </w:tcPr>
          <w:p w14:paraId="2C95B9D3" w14:textId="77777777" w:rsidR="0077045F" w:rsidRDefault="0077045F" w:rsidP="00CD6EBC">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30</w:t>
            </w:r>
          </w:p>
        </w:tc>
        <w:tc>
          <w:tcPr>
            <w:tcW w:w="1107" w:type="dxa"/>
            <w:vAlign w:val="center"/>
          </w:tcPr>
          <w:p w14:paraId="0706A541" w14:textId="77777777" w:rsidR="0077045F" w:rsidRDefault="0077045F" w:rsidP="00CD6EBC">
            <w:pPr>
              <w:tabs>
                <w:tab w:val="left" w:pos="-720"/>
              </w:tabs>
              <w:spacing w:after="0" w:line="240" w:lineRule="auto"/>
              <w:jc w:val="center"/>
              <w:rPr>
                <w:rFonts w:ascii="Times New Roman" w:eastAsia="Times New Roman" w:hAnsi="Times New Roman" w:cs="Times New Roman"/>
                <w:b/>
                <w:bCs/>
                <w:sz w:val="20"/>
                <w:szCs w:val="20"/>
              </w:rPr>
            </w:pPr>
          </w:p>
        </w:tc>
      </w:tr>
    </w:tbl>
    <w:p w14:paraId="4CE94AD5" w14:textId="77777777" w:rsidR="0077045F" w:rsidRDefault="0077045F" w:rsidP="0077045F">
      <w:pPr>
        <w:spacing w:after="0" w:line="240" w:lineRule="auto"/>
        <w:rPr>
          <w:rFonts w:ascii="Times New Roman" w:eastAsia="Times New Roman" w:hAnsi="Times New Roman" w:cs="Times New Roman"/>
          <w:b/>
          <w:bCs/>
          <w:i/>
          <w:iCs/>
          <w:sz w:val="10"/>
          <w:szCs w:val="10"/>
        </w:rPr>
      </w:pPr>
    </w:p>
    <w:p w14:paraId="2CE898C2" w14:textId="77777777" w:rsidR="0077045F" w:rsidRDefault="0077045F" w:rsidP="0077045F">
      <w:pPr>
        <w:spacing w:after="0" w:line="240" w:lineRule="auto"/>
        <w:rPr>
          <w:rFonts w:ascii="Times New Roman" w:eastAsia="Times New Roman" w:hAnsi="Times New Roman" w:cs="Times New Roman"/>
          <w:b/>
          <w:bCs/>
          <w:i/>
          <w:iCs/>
        </w:rPr>
      </w:pPr>
      <w:r>
        <w:rPr>
          <w:rFonts w:ascii="Times New Roman" w:eastAsia="Times New Roman" w:hAnsi="Times New Roman" w:cs="Times New Roman"/>
          <w:b/>
          <w:bCs/>
          <w:i/>
          <w:iCs/>
        </w:rPr>
        <w:t>To be filled by Student Team Leader:</w:t>
      </w:r>
    </w:p>
    <w:p w14:paraId="723919F9" w14:textId="77777777" w:rsidR="0077045F" w:rsidRDefault="0077045F" w:rsidP="0077045F">
      <w:pPr>
        <w:spacing w:after="0" w:line="240" w:lineRule="auto"/>
        <w:rPr>
          <w:rFonts w:ascii="Times New Roman" w:eastAsia="Times New Roman" w:hAnsi="Times New Roman" w:cs="Times New Roman"/>
          <w:sz w:val="10"/>
          <w:szCs w:val="10"/>
        </w:rPr>
      </w:pPr>
    </w:p>
    <w:tbl>
      <w:tblPr>
        <w:tblStyle w:val="Style57"/>
        <w:tblW w:w="93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18"/>
        <w:gridCol w:w="6084"/>
        <w:gridCol w:w="2546"/>
      </w:tblGrid>
      <w:tr w:rsidR="0077045F" w14:paraId="1683730F" w14:textId="77777777" w:rsidTr="00CD6EBC">
        <w:trPr>
          <w:trHeight w:val="283"/>
        </w:trPr>
        <w:tc>
          <w:tcPr>
            <w:tcW w:w="718" w:type="dxa"/>
            <w:shd w:val="clear" w:color="auto" w:fill="DEEBF6"/>
          </w:tcPr>
          <w:p w14:paraId="13A65AF3" w14:textId="77777777" w:rsidR="0077045F" w:rsidRDefault="0077045F" w:rsidP="00CD6EBC">
            <w:pPr>
              <w:spacing w:after="0" w:line="240" w:lineRule="auto"/>
              <w:jc w:val="center"/>
              <w:rPr>
                <w:rFonts w:ascii="Times New Roman" w:eastAsia="Times New Roman" w:hAnsi="Times New Roman" w:cs="Times New Roman"/>
                <w:b/>
                <w:bCs/>
                <w:sz w:val="20"/>
                <w:szCs w:val="20"/>
              </w:rPr>
            </w:pPr>
            <w:proofErr w:type="spellStart"/>
            <w:r>
              <w:rPr>
                <w:rFonts w:ascii="Times New Roman" w:eastAsia="Times New Roman" w:hAnsi="Times New Roman" w:cs="Times New Roman"/>
                <w:b/>
                <w:bCs/>
                <w:sz w:val="20"/>
                <w:szCs w:val="20"/>
              </w:rPr>
              <w:t>S.No</w:t>
            </w:r>
            <w:proofErr w:type="spellEnd"/>
            <w:r>
              <w:rPr>
                <w:rFonts w:ascii="Times New Roman" w:eastAsia="Times New Roman" w:hAnsi="Times New Roman" w:cs="Times New Roman"/>
                <w:b/>
                <w:bCs/>
                <w:sz w:val="20"/>
                <w:szCs w:val="20"/>
              </w:rPr>
              <w:t>.</w:t>
            </w:r>
          </w:p>
        </w:tc>
        <w:tc>
          <w:tcPr>
            <w:tcW w:w="6084" w:type="dxa"/>
            <w:shd w:val="clear" w:color="auto" w:fill="DEEBF6"/>
          </w:tcPr>
          <w:p w14:paraId="6FFBC88F" w14:textId="77777777" w:rsidR="0077045F" w:rsidRDefault="0077045F" w:rsidP="00CD6EBC">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Name of the Student</w:t>
            </w:r>
          </w:p>
        </w:tc>
        <w:tc>
          <w:tcPr>
            <w:tcW w:w="2546" w:type="dxa"/>
            <w:shd w:val="clear" w:color="auto" w:fill="DEEBF6"/>
          </w:tcPr>
          <w:p w14:paraId="2949FD34" w14:textId="77777777" w:rsidR="0077045F" w:rsidRDefault="0077045F" w:rsidP="00CD6EBC">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Register No.</w:t>
            </w:r>
          </w:p>
        </w:tc>
      </w:tr>
      <w:tr w:rsidR="0077045F" w14:paraId="54F5C201" w14:textId="77777777" w:rsidTr="00CD6EBC">
        <w:tc>
          <w:tcPr>
            <w:tcW w:w="718" w:type="dxa"/>
          </w:tcPr>
          <w:p w14:paraId="4BE1BEA5" w14:textId="77777777" w:rsidR="0077045F" w:rsidRDefault="0077045F" w:rsidP="00CD6EBC">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6084" w:type="dxa"/>
          </w:tcPr>
          <w:p w14:paraId="2E5BA2A0" w14:textId="67F94668" w:rsidR="0077045F" w:rsidRDefault="007C0FBD" w:rsidP="00CD6EBC">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Neavis Rishva. J</w:t>
            </w:r>
          </w:p>
        </w:tc>
        <w:tc>
          <w:tcPr>
            <w:tcW w:w="2546" w:type="dxa"/>
          </w:tcPr>
          <w:p w14:paraId="0C7A9012" w14:textId="17CBF520" w:rsidR="0077045F" w:rsidRDefault="007C0FBD" w:rsidP="00CD6EBC">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URK25CS1236</w:t>
            </w:r>
          </w:p>
        </w:tc>
      </w:tr>
    </w:tbl>
    <w:p w14:paraId="41593A58" w14:textId="77777777" w:rsidR="0077045F" w:rsidRDefault="0077045F" w:rsidP="0077045F">
      <w:pPr>
        <w:spacing w:after="0" w:line="240" w:lineRule="auto"/>
        <w:rPr>
          <w:rFonts w:ascii="Times New Roman" w:eastAsia="Times New Roman" w:hAnsi="Times New Roman" w:cs="Times New Roman"/>
          <w:b/>
          <w:bCs/>
          <w:i/>
          <w:iCs/>
        </w:rPr>
      </w:pPr>
    </w:p>
    <w:p w14:paraId="172018E3" w14:textId="77777777" w:rsidR="0077045F" w:rsidRDefault="0077045F" w:rsidP="0077045F">
      <w:pPr>
        <w:spacing w:after="0" w:line="240" w:lineRule="auto"/>
        <w:rPr>
          <w:rFonts w:ascii="Times New Roman" w:eastAsia="Times New Roman" w:hAnsi="Times New Roman" w:cs="Times New Roman"/>
          <w:b/>
          <w:bCs/>
          <w:i/>
          <w:iCs/>
          <w:sz w:val="10"/>
          <w:szCs w:val="10"/>
        </w:rPr>
      </w:pPr>
      <w:r>
        <w:rPr>
          <w:rFonts w:ascii="Times New Roman" w:eastAsia="Times New Roman" w:hAnsi="Times New Roman" w:cs="Times New Roman"/>
          <w:b/>
          <w:bCs/>
          <w:i/>
          <w:iCs/>
        </w:rPr>
        <w:t>To be filled by the Faculty Member:</w:t>
      </w:r>
    </w:p>
    <w:tbl>
      <w:tblPr>
        <w:tblStyle w:val="Style58"/>
        <w:tblpPr w:leftFromText="180" w:rightFromText="180" w:vertAnchor="text" w:tblpX="6" w:tblpY="206"/>
        <w:tblW w:w="93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60"/>
        <w:gridCol w:w="1561"/>
        <w:gridCol w:w="849"/>
        <w:gridCol w:w="2690"/>
        <w:gridCol w:w="2688"/>
      </w:tblGrid>
      <w:tr w:rsidR="0077045F" w14:paraId="339A7C4E" w14:textId="77777777" w:rsidTr="00CD6EBC">
        <w:trPr>
          <w:trHeight w:val="270"/>
        </w:trPr>
        <w:tc>
          <w:tcPr>
            <w:tcW w:w="3970" w:type="dxa"/>
            <w:gridSpan w:val="3"/>
            <w:shd w:val="clear" w:color="auto" w:fill="DEEBF6"/>
            <w:vAlign w:val="center"/>
          </w:tcPr>
          <w:p w14:paraId="45678AEA" w14:textId="77777777" w:rsidR="0077045F" w:rsidRDefault="0077045F" w:rsidP="00CD6EBC">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Marks Obtained</w:t>
            </w:r>
          </w:p>
        </w:tc>
        <w:tc>
          <w:tcPr>
            <w:tcW w:w="2690" w:type="dxa"/>
            <w:shd w:val="clear" w:color="auto" w:fill="DEEBF6"/>
          </w:tcPr>
          <w:p w14:paraId="304913AB" w14:textId="77777777" w:rsidR="0077045F" w:rsidRDefault="0077045F" w:rsidP="00CD6EBC">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Name and Designation of the Faculty Member</w:t>
            </w:r>
          </w:p>
        </w:tc>
        <w:tc>
          <w:tcPr>
            <w:tcW w:w="2688" w:type="dxa"/>
            <w:shd w:val="clear" w:color="auto" w:fill="DEEBF6"/>
            <w:vAlign w:val="center"/>
          </w:tcPr>
          <w:p w14:paraId="7E8446BB" w14:textId="77777777" w:rsidR="0077045F" w:rsidRDefault="0077045F" w:rsidP="00CD6EBC">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Signature with Date</w:t>
            </w:r>
          </w:p>
        </w:tc>
      </w:tr>
      <w:tr w:rsidR="0077045F" w14:paraId="30E42E67" w14:textId="77777777" w:rsidTr="00CD6EBC">
        <w:trPr>
          <w:trHeight w:val="277"/>
        </w:trPr>
        <w:tc>
          <w:tcPr>
            <w:tcW w:w="1560" w:type="dxa"/>
          </w:tcPr>
          <w:p w14:paraId="489F864A" w14:textId="77777777" w:rsidR="0077045F" w:rsidRDefault="0077045F" w:rsidP="00CD6EBC">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Process-Related skills</w:t>
            </w:r>
          </w:p>
          <w:p w14:paraId="2AEFA970" w14:textId="77777777" w:rsidR="0077045F" w:rsidRDefault="0077045F" w:rsidP="00CD6EBC">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(18)</w:t>
            </w:r>
          </w:p>
        </w:tc>
        <w:tc>
          <w:tcPr>
            <w:tcW w:w="1561" w:type="dxa"/>
          </w:tcPr>
          <w:p w14:paraId="4743FE63" w14:textId="77777777" w:rsidR="0077045F" w:rsidRDefault="0077045F" w:rsidP="00CD6EBC">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Product- Related skills (12)</w:t>
            </w:r>
          </w:p>
        </w:tc>
        <w:tc>
          <w:tcPr>
            <w:tcW w:w="849" w:type="dxa"/>
            <w:vAlign w:val="center"/>
          </w:tcPr>
          <w:p w14:paraId="1682E77F" w14:textId="77777777" w:rsidR="0077045F" w:rsidRDefault="0077045F" w:rsidP="00CD6EBC">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Total</w:t>
            </w:r>
          </w:p>
          <w:p w14:paraId="36F7AA36" w14:textId="77777777" w:rsidR="0077045F" w:rsidRDefault="0077045F" w:rsidP="00CD6EBC">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(30)</w:t>
            </w:r>
          </w:p>
        </w:tc>
        <w:tc>
          <w:tcPr>
            <w:tcW w:w="2690" w:type="dxa"/>
            <w:vMerge w:val="restart"/>
          </w:tcPr>
          <w:p w14:paraId="5649A080" w14:textId="77777777" w:rsidR="0077045F" w:rsidRDefault="0077045F" w:rsidP="00CD6EBC">
            <w:pPr>
              <w:spacing w:after="0" w:line="240" w:lineRule="auto"/>
              <w:jc w:val="center"/>
              <w:rPr>
                <w:rFonts w:ascii="Times New Roman" w:eastAsia="Times New Roman" w:hAnsi="Times New Roman" w:cs="Times New Roman"/>
                <w:b/>
                <w:bCs/>
                <w:sz w:val="20"/>
                <w:szCs w:val="20"/>
              </w:rPr>
            </w:pPr>
          </w:p>
        </w:tc>
        <w:tc>
          <w:tcPr>
            <w:tcW w:w="2688" w:type="dxa"/>
            <w:vMerge w:val="restart"/>
          </w:tcPr>
          <w:p w14:paraId="619F21E5" w14:textId="77777777" w:rsidR="0077045F" w:rsidRDefault="0077045F" w:rsidP="00CD6EBC">
            <w:pPr>
              <w:spacing w:after="0" w:line="240" w:lineRule="auto"/>
              <w:jc w:val="center"/>
              <w:rPr>
                <w:rFonts w:ascii="Times New Roman" w:eastAsia="Times New Roman" w:hAnsi="Times New Roman" w:cs="Times New Roman"/>
                <w:b/>
                <w:bCs/>
                <w:sz w:val="20"/>
                <w:szCs w:val="20"/>
              </w:rPr>
            </w:pPr>
          </w:p>
        </w:tc>
      </w:tr>
      <w:tr w:rsidR="0077045F" w14:paraId="7EEE24CF" w14:textId="77777777" w:rsidTr="00CD6EBC">
        <w:trPr>
          <w:trHeight w:val="47"/>
        </w:trPr>
        <w:tc>
          <w:tcPr>
            <w:tcW w:w="1560" w:type="dxa"/>
          </w:tcPr>
          <w:p w14:paraId="3CD4E196" w14:textId="77777777" w:rsidR="0077045F" w:rsidRDefault="0077045F" w:rsidP="00CD6EBC">
            <w:pPr>
              <w:spacing w:after="0" w:line="240" w:lineRule="auto"/>
              <w:jc w:val="center"/>
              <w:rPr>
                <w:rFonts w:ascii="Times New Roman" w:eastAsia="Times New Roman" w:hAnsi="Times New Roman" w:cs="Times New Roman"/>
                <w:b/>
                <w:bCs/>
                <w:sz w:val="20"/>
                <w:szCs w:val="20"/>
              </w:rPr>
            </w:pPr>
          </w:p>
          <w:p w14:paraId="4DDF0BDC" w14:textId="77777777" w:rsidR="0077045F" w:rsidRDefault="0077045F" w:rsidP="00CD6EBC">
            <w:pPr>
              <w:spacing w:after="0" w:line="240" w:lineRule="auto"/>
              <w:jc w:val="center"/>
              <w:rPr>
                <w:rFonts w:ascii="Times New Roman" w:eastAsia="Times New Roman" w:hAnsi="Times New Roman" w:cs="Times New Roman"/>
                <w:b/>
                <w:bCs/>
                <w:sz w:val="20"/>
                <w:szCs w:val="20"/>
              </w:rPr>
            </w:pPr>
          </w:p>
        </w:tc>
        <w:tc>
          <w:tcPr>
            <w:tcW w:w="1561" w:type="dxa"/>
          </w:tcPr>
          <w:p w14:paraId="00D6E4FF" w14:textId="77777777" w:rsidR="0077045F" w:rsidRDefault="0077045F" w:rsidP="00CD6EBC">
            <w:pPr>
              <w:spacing w:after="0" w:line="240" w:lineRule="auto"/>
              <w:jc w:val="center"/>
              <w:rPr>
                <w:rFonts w:ascii="Times New Roman" w:eastAsia="Times New Roman" w:hAnsi="Times New Roman" w:cs="Times New Roman"/>
                <w:b/>
                <w:bCs/>
                <w:sz w:val="20"/>
                <w:szCs w:val="20"/>
              </w:rPr>
            </w:pPr>
          </w:p>
        </w:tc>
        <w:tc>
          <w:tcPr>
            <w:tcW w:w="849" w:type="dxa"/>
          </w:tcPr>
          <w:p w14:paraId="4F1BB798" w14:textId="77777777" w:rsidR="0077045F" w:rsidRDefault="0077045F" w:rsidP="00CD6EBC">
            <w:pPr>
              <w:spacing w:after="0" w:line="240" w:lineRule="auto"/>
              <w:jc w:val="center"/>
              <w:rPr>
                <w:rFonts w:ascii="Times New Roman" w:eastAsia="Times New Roman" w:hAnsi="Times New Roman" w:cs="Times New Roman"/>
                <w:b/>
                <w:bCs/>
                <w:sz w:val="20"/>
                <w:szCs w:val="20"/>
              </w:rPr>
            </w:pPr>
          </w:p>
        </w:tc>
        <w:tc>
          <w:tcPr>
            <w:tcW w:w="2690" w:type="dxa"/>
            <w:vMerge/>
          </w:tcPr>
          <w:p w14:paraId="755F1B75" w14:textId="77777777" w:rsidR="0077045F" w:rsidRDefault="0077045F" w:rsidP="00CD6EBC">
            <w:pPr>
              <w:widowControl w:val="0"/>
              <w:spacing w:after="0" w:line="276" w:lineRule="auto"/>
              <w:rPr>
                <w:rFonts w:ascii="Times New Roman" w:eastAsia="Times New Roman" w:hAnsi="Times New Roman" w:cs="Times New Roman"/>
                <w:b/>
                <w:bCs/>
                <w:sz w:val="20"/>
                <w:szCs w:val="20"/>
              </w:rPr>
            </w:pPr>
          </w:p>
        </w:tc>
        <w:tc>
          <w:tcPr>
            <w:tcW w:w="2688" w:type="dxa"/>
            <w:vMerge/>
          </w:tcPr>
          <w:p w14:paraId="5CAD499E" w14:textId="77777777" w:rsidR="0077045F" w:rsidRDefault="0077045F" w:rsidP="00CD6EBC">
            <w:pPr>
              <w:widowControl w:val="0"/>
              <w:spacing w:after="0" w:line="276" w:lineRule="auto"/>
              <w:rPr>
                <w:rFonts w:ascii="Times New Roman" w:eastAsia="Times New Roman" w:hAnsi="Times New Roman" w:cs="Times New Roman"/>
                <w:b/>
                <w:bCs/>
                <w:sz w:val="20"/>
                <w:szCs w:val="20"/>
              </w:rPr>
            </w:pPr>
          </w:p>
        </w:tc>
      </w:tr>
    </w:tbl>
    <w:p w14:paraId="1107276B" w14:textId="77777777" w:rsidR="0077045F" w:rsidRDefault="0077045F" w:rsidP="0077045F">
      <w:pPr>
        <w:pBdr>
          <w:bottom w:val="dotted" w:sz="24" w:space="0" w:color="auto"/>
        </w:pBdr>
        <w:spacing w:line="259" w:lineRule="auto"/>
        <w:rPr>
          <w:rFonts w:ascii="Times New Roman" w:eastAsia="Times New Roman" w:hAnsi="Times New Roman" w:cs="Times New Roman"/>
          <w:b/>
          <w:bCs/>
        </w:rPr>
      </w:pPr>
    </w:p>
    <w:p w14:paraId="7D31BEC4" w14:textId="2739B1B3" w:rsidR="00FD428F" w:rsidRPr="0077045F" w:rsidRDefault="00FD428F" w:rsidP="0077045F">
      <w:pPr>
        <w:spacing w:after="0" w:line="240" w:lineRule="auto"/>
        <w:rPr>
          <w:rFonts w:ascii="Times New Roman" w:eastAsia="Times New Roman" w:hAnsi="Times New Roman" w:cs="Times New Roman"/>
          <w:b/>
          <w:bCs/>
          <w:lang w:val="en-US"/>
        </w:rPr>
      </w:pPr>
    </w:p>
    <w:sectPr w:rsidR="00FD428F" w:rsidRPr="0077045F">
      <w:headerReference w:type="even" r:id="rId9"/>
      <w:headerReference w:type="default" r:id="rId10"/>
      <w:footerReference w:type="default" r:id="rId11"/>
      <w:headerReference w:type="first" r:id="rId12"/>
      <w:pgSz w:w="11906" w:h="16838"/>
      <w:pgMar w:top="1134" w:right="1134" w:bottom="1134" w:left="1418"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19CCB" w14:textId="77777777" w:rsidR="0016486C" w:rsidRDefault="0016486C">
      <w:pPr>
        <w:spacing w:line="240" w:lineRule="auto"/>
      </w:pPr>
      <w:r>
        <w:separator/>
      </w:r>
    </w:p>
  </w:endnote>
  <w:endnote w:type="continuationSeparator" w:id="0">
    <w:p w14:paraId="20827189" w14:textId="77777777" w:rsidR="0016486C" w:rsidRDefault="001648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8493510"/>
      <w:docPartObj>
        <w:docPartGallery w:val="AutoText"/>
      </w:docPartObj>
    </w:sdtPr>
    <w:sdtContent>
      <w:p w14:paraId="47DFBD7A" w14:textId="77777777" w:rsidR="009E176C" w:rsidRDefault="00000000">
        <w:pPr>
          <w:pStyle w:val="Footer"/>
          <w:jc w:val="right"/>
        </w:pPr>
      </w:p>
    </w:sdtContent>
  </w:sdt>
  <w:p w14:paraId="6D74C4DD" w14:textId="6950976D" w:rsidR="009E176C" w:rsidRDefault="009E176C">
    <w:pPr>
      <w:pStyle w:val="Footer"/>
      <w:tabs>
        <w:tab w:val="clear" w:pos="9026"/>
      </w:tabs>
      <w:rPr>
        <w:rFonts w:ascii="Times New Roman" w:hAnsi="Times New Roman" w:cs="Times New Roman"/>
        <w:sz w:val="16"/>
        <w:szCs w:val="16"/>
      </w:rPr>
    </w:pPr>
    <w:r>
      <w:rPr>
        <w:rFonts w:ascii="Times New Roman" w:hAnsi="Times New Roman" w:cs="Times New Roman"/>
        <w:sz w:val="16"/>
        <w:szCs w:val="16"/>
      </w:rPr>
      <w:t xml:space="preserve">Karunya Institute of Technology and Sciences </w:t>
    </w:r>
    <w:r>
      <w:rPr>
        <w:rFonts w:ascii="Times New Roman" w:hAnsi="Times New Roman" w:cs="Times New Roman"/>
        <w:sz w:val="16"/>
        <w:szCs w:val="16"/>
      </w:rPr>
      <w:tab/>
    </w:r>
    <w:r>
      <w:rPr>
        <w:rFonts w:ascii="Times New Roman" w:hAnsi="Times New Roman" w:cs="Times New Roman"/>
        <w:sz w:val="16"/>
        <w:szCs w:val="16"/>
      </w:rPr>
      <w:tab/>
    </w:r>
    <w:sdt>
      <w:sdtPr>
        <w:rPr>
          <w:rFonts w:ascii="Times New Roman" w:hAnsi="Times New Roman" w:cs="Times New Roman"/>
          <w:sz w:val="16"/>
          <w:szCs w:val="16"/>
        </w:rPr>
        <w:id w:val="1525286932"/>
      </w:sdtPr>
      <w:sdtContent>
        <w:sdt>
          <w:sdtPr>
            <w:rPr>
              <w:rFonts w:ascii="Times New Roman" w:hAnsi="Times New Roman" w:cs="Times New Roman"/>
              <w:sz w:val="16"/>
              <w:szCs w:val="16"/>
            </w:rPr>
            <w:id w:val="-1769616900"/>
          </w:sdtPr>
          <w:sdtContent>
            <w:r>
              <w:rPr>
                <w:rFonts w:ascii="Times New Roman" w:hAnsi="Times New Roman" w:cs="Times New Roman"/>
                <w:sz w:val="16"/>
                <w:szCs w:val="16"/>
              </w:rPr>
              <w:t xml:space="preserve">                                                                                     </w:t>
            </w:r>
            <w:r>
              <w:rPr>
                <w:rFonts w:ascii="Times New Roman" w:hAnsi="Times New Roman" w:cs="Times New Roman"/>
                <w:sz w:val="16"/>
                <w:szCs w:val="16"/>
                <w:lang w:val="en-GB"/>
              </w:rPr>
              <w:t xml:space="preserve">Page </w:t>
            </w:r>
            <w:r>
              <w:rPr>
                <w:rFonts w:ascii="Times New Roman" w:hAnsi="Times New Roman" w:cs="Times New Roman"/>
                <w:b/>
                <w:bCs/>
                <w:sz w:val="16"/>
                <w:szCs w:val="16"/>
              </w:rPr>
              <w:fldChar w:fldCharType="begin"/>
            </w:r>
            <w:r>
              <w:rPr>
                <w:rFonts w:ascii="Times New Roman" w:hAnsi="Times New Roman" w:cs="Times New Roman"/>
                <w:b/>
                <w:bCs/>
                <w:sz w:val="16"/>
                <w:szCs w:val="16"/>
              </w:rPr>
              <w:instrText>PAGE</w:instrText>
            </w:r>
            <w:r>
              <w:rPr>
                <w:rFonts w:ascii="Times New Roman" w:hAnsi="Times New Roman" w:cs="Times New Roman"/>
                <w:b/>
                <w:bCs/>
                <w:sz w:val="16"/>
                <w:szCs w:val="16"/>
              </w:rPr>
              <w:fldChar w:fldCharType="separate"/>
            </w:r>
            <w:r w:rsidR="004D5825">
              <w:rPr>
                <w:rFonts w:ascii="Times New Roman" w:hAnsi="Times New Roman" w:cs="Times New Roman"/>
                <w:b/>
                <w:bCs/>
                <w:noProof/>
                <w:sz w:val="16"/>
                <w:szCs w:val="16"/>
              </w:rPr>
              <w:t>73</w:t>
            </w:r>
            <w:r>
              <w:rPr>
                <w:rFonts w:ascii="Times New Roman" w:hAnsi="Times New Roman" w:cs="Times New Roman"/>
                <w:b/>
                <w:bCs/>
                <w:sz w:val="16"/>
                <w:szCs w:val="16"/>
              </w:rPr>
              <w:fldChar w:fldCharType="end"/>
            </w:r>
            <w:r>
              <w:rPr>
                <w:rFonts w:ascii="Times New Roman" w:hAnsi="Times New Roman" w:cs="Times New Roman"/>
                <w:sz w:val="16"/>
                <w:szCs w:val="16"/>
                <w:lang w:val="en-GB"/>
              </w:rPr>
              <w:t xml:space="preserve"> of </w:t>
            </w:r>
            <w:r>
              <w:rPr>
                <w:rFonts w:ascii="Times New Roman" w:hAnsi="Times New Roman" w:cs="Times New Roman"/>
                <w:b/>
                <w:bCs/>
                <w:sz w:val="16"/>
                <w:szCs w:val="16"/>
              </w:rPr>
              <w:fldChar w:fldCharType="begin"/>
            </w:r>
            <w:r>
              <w:rPr>
                <w:rFonts w:ascii="Times New Roman" w:hAnsi="Times New Roman" w:cs="Times New Roman"/>
                <w:b/>
                <w:bCs/>
                <w:sz w:val="16"/>
                <w:szCs w:val="16"/>
              </w:rPr>
              <w:instrText>NUMPAGES</w:instrText>
            </w:r>
            <w:r>
              <w:rPr>
                <w:rFonts w:ascii="Times New Roman" w:hAnsi="Times New Roman" w:cs="Times New Roman"/>
                <w:b/>
                <w:bCs/>
                <w:sz w:val="16"/>
                <w:szCs w:val="16"/>
              </w:rPr>
              <w:fldChar w:fldCharType="separate"/>
            </w:r>
            <w:r w:rsidR="004D5825">
              <w:rPr>
                <w:rFonts w:ascii="Times New Roman" w:hAnsi="Times New Roman" w:cs="Times New Roman"/>
                <w:b/>
                <w:bCs/>
                <w:noProof/>
                <w:sz w:val="16"/>
                <w:szCs w:val="16"/>
              </w:rPr>
              <w:t>74</w:t>
            </w:r>
            <w:r>
              <w:rPr>
                <w:rFonts w:ascii="Times New Roman" w:hAnsi="Times New Roman" w:cs="Times New Roman"/>
                <w:b/>
                <w:bCs/>
                <w:sz w:val="16"/>
                <w:szCs w:val="16"/>
              </w:rPr>
              <w:fldChar w:fldCharType="end"/>
            </w:r>
          </w:sdtContent>
        </w:sdt>
      </w:sdtContent>
    </w:sdt>
  </w:p>
  <w:p w14:paraId="33B1406E" w14:textId="77777777" w:rsidR="009E176C" w:rsidRDefault="009E176C">
    <w:pPr>
      <w:pStyle w:val="Footer"/>
      <w:tabs>
        <w:tab w:val="clear" w:pos="9026"/>
      </w:tabs>
      <w:rPr>
        <w:rFonts w:ascii="Times New Roman" w:hAnsi="Times New Roman" w:cs="Times New Roman"/>
        <w:sz w:val="16"/>
        <w:szCs w:val="16"/>
      </w:rPr>
    </w:pPr>
  </w:p>
  <w:p w14:paraId="32019667" w14:textId="77777777" w:rsidR="009E176C" w:rsidRDefault="009E17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51F4A" w14:textId="77777777" w:rsidR="0016486C" w:rsidRDefault="0016486C">
      <w:pPr>
        <w:spacing w:after="0"/>
      </w:pPr>
      <w:r>
        <w:separator/>
      </w:r>
    </w:p>
  </w:footnote>
  <w:footnote w:type="continuationSeparator" w:id="0">
    <w:p w14:paraId="6B5F6AE9" w14:textId="77777777" w:rsidR="0016486C" w:rsidRDefault="0016486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5529C" w14:textId="77777777" w:rsidR="009E176C" w:rsidRDefault="00000000">
    <w:pPr>
      <w:pStyle w:val="Header"/>
    </w:pPr>
    <w:r>
      <w:pict w14:anchorId="77D39F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1792892" o:spid="_x0000_s1026" type="#_x0000_t75" style="position:absolute;margin-left:0;margin-top:0;width:467.55pt;height:425.45pt;z-index:-251656192;mso-position-horizontal:center;mso-position-horizontal-relative:margin;mso-position-vertical:center;mso-position-vertical-relative:margin;mso-width-relative:page;mso-height-relative:page" o:allowincell="f">
          <v:imagedata r:id="rId1" o:title="karunya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82C95" w14:textId="77777777" w:rsidR="009E176C" w:rsidRDefault="009E176C">
    <w:pPr>
      <w:pStyle w:val="Header"/>
    </w:pPr>
    <w:r>
      <w:rPr>
        <w:rFonts w:ascii="Times New Roman" w:hAnsi="Times New Roman" w:cs="Times New Roman"/>
        <w:sz w:val="16"/>
        <w:szCs w:val="16"/>
      </w:rPr>
      <w:t>OBCFC - Practicum Manual (2025-26)</w:t>
    </w:r>
    <w:r w:rsidR="00000000">
      <w:pict w14:anchorId="0C8FA0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1792893" o:spid="_x0000_s1027" type="#_x0000_t75" style="position:absolute;margin-left:0;margin-top:0;width:467.55pt;height:425.45pt;z-index:-251655168;mso-position-horizontal:center;mso-position-horizontal-relative:margin;mso-position-vertical:center;mso-position-vertical-relative:margin;mso-width-relative:page;mso-height-relative:page" o:allowincell="f">
          <v:imagedata r:id="rId1" o:title="karunya logo" gain="19661f" blacklevel="22938f"/>
          <w10:wrap anchorx="margin" anchory="margin"/>
        </v:shape>
      </w:pict>
    </w:r>
    <w:r>
      <w:rPr>
        <w:rFonts w:ascii="Times New Roman" w:hAnsi="Times New Roman" w:cs="Times New Roman"/>
        <w:sz w:val="16"/>
        <w:szCs w:val="16"/>
      </w:rPr>
      <w:tab/>
    </w:r>
    <w:r>
      <w:rPr>
        <w:rFonts w:ascii="Times New Roman" w:hAnsi="Times New Roman" w:cs="Times New Roman"/>
        <w:sz w:val="16"/>
        <w:szCs w:val="16"/>
      </w:rPr>
      <w:tab/>
      <w:t>Division of CSE, AIML, DSCS &amp; DS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1D2F4" w14:textId="77777777" w:rsidR="009E176C" w:rsidRDefault="00000000">
    <w:pPr>
      <w:pStyle w:val="Header"/>
    </w:pPr>
    <w:r>
      <w:pict w14:anchorId="7D19A0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1792891" o:spid="_x0000_s1025" type="#_x0000_t75" style="position:absolute;margin-left:0;margin-top:0;width:467.55pt;height:425.45pt;z-index:-251657216;mso-position-horizontal:center;mso-position-horizontal-relative:margin;mso-position-vertical:center;mso-position-vertical-relative:margin;mso-width-relative:page;mso-height-relative:page" o:allowincell="f">
          <v:imagedata r:id="rId1" o:title="karunya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689843"/>
    <w:multiLevelType w:val="multilevel"/>
    <w:tmpl w:val="12EA1968"/>
    <w:lvl w:ilvl="0">
      <w:start w:val="1"/>
      <w:numFmt w:val="lowerLetter"/>
      <w:lvlText w:val="%1)"/>
      <w:lvlJc w:val="left"/>
      <w:pPr>
        <w:ind w:left="0" w:firstLine="360"/>
      </w:pPr>
      <w:rPr>
        <w:b w:val="0"/>
        <w:bCs w:val="0"/>
        <w:i w:val="0"/>
        <w:iCs w:val="0"/>
        <w:color w:val="000000"/>
        <w:sz w:val="22"/>
        <w:szCs w:val="22"/>
      </w:rPr>
    </w:lvl>
    <w:lvl w:ilvl="1">
      <w:start w:val="1"/>
      <w:numFmt w:val="lowerLetter"/>
      <w:lvlText w:val="%2."/>
      <w:lvlJc w:val="left"/>
      <w:pPr>
        <w:ind w:left="990" w:hanging="360"/>
      </w:pPr>
    </w:lvl>
    <w:lvl w:ilvl="2">
      <w:start w:val="1"/>
      <w:numFmt w:val="lowerRoman"/>
      <w:lvlText w:val="%3."/>
      <w:lvlJc w:val="right"/>
      <w:pPr>
        <w:ind w:left="2160" w:hanging="180"/>
      </w:pPr>
    </w:lvl>
    <w:lvl w:ilvl="3">
      <w:start w:val="1"/>
      <w:numFmt w:val="decimal"/>
      <w:lvlText w:val="%4."/>
      <w:lvlJc w:val="left"/>
      <w:pPr>
        <w:ind w:left="4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8B98A57D"/>
    <w:multiLevelType w:val="multilevel"/>
    <w:tmpl w:val="8B98A57D"/>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 w15:restartNumberingAfterBreak="0">
    <w:nsid w:val="8C0A982B"/>
    <w:multiLevelType w:val="multilevel"/>
    <w:tmpl w:val="8C0A982B"/>
    <w:lvl w:ilvl="0">
      <w:start w:val="1"/>
      <w:numFmt w:val="decimal"/>
      <w:lvlText w:val="%1."/>
      <w:lvlJc w:val="left"/>
      <w:pPr>
        <w:ind w:left="1260" w:hanging="360"/>
      </w:pPr>
      <w:rPr>
        <w:b/>
        <w:bCs/>
      </w:r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3" w15:restartNumberingAfterBreak="0">
    <w:nsid w:val="983DBB9D"/>
    <w:multiLevelType w:val="multilevel"/>
    <w:tmpl w:val="983DBB9D"/>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99D5DDFB"/>
    <w:multiLevelType w:val="multilevel"/>
    <w:tmpl w:val="99D5DDFB"/>
    <w:lvl w:ilvl="0">
      <w:start w:val="18"/>
      <w:numFmt w:val="upperRoman"/>
      <w:lvlText w:val="%1"/>
      <w:lvlJc w:val="left"/>
      <w:pPr>
        <w:ind w:left="36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AAF8F09D"/>
    <w:multiLevelType w:val="singleLevel"/>
    <w:tmpl w:val="AAF8F09D"/>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B66FBD37"/>
    <w:multiLevelType w:val="multilevel"/>
    <w:tmpl w:val="B66FBD37"/>
    <w:lvl w:ilvl="0">
      <w:start w:val="1"/>
      <w:numFmt w:val="lowerLetter"/>
      <w:lvlText w:val="%1)"/>
      <w:lvlJc w:val="left"/>
      <w:pPr>
        <w:ind w:left="1260" w:hanging="360"/>
      </w:pPr>
      <w:rPr>
        <w:b/>
        <w:bCs/>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7" w15:restartNumberingAfterBreak="0">
    <w:nsid w:val="BF205925"/>
    <w:multiLevelType w:val="multilevel"/>
    <w:tmpl w:val="BF205925"/>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C0B0C4F6"/>
    <w:multiLevelType w:val="multilevel"/>
    <w:tmpl w:val="C0B0C4F6"/>
    <w:lvl w:ilvl="0">
      <w:start w:val="1"/>
      <w:numFmt w:val="lowerLetter"/>
      <w:lvlText w:val="%1)"/>
      <w:lvlJc w:val="left"/>
      <w:pPr>
        <w:ind w:left="1080" w:hanging="720"/>
      </w:pPr>
      <w:rPr>
        <w:rFonts w:hint="default"/>
        <w:b/>
        <w:bCs/>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CECC04AD"/>
    <w:multiLevelType w:val="multilevel"/>
    <w:tmpl w:val="CECC04AD"/>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CF092B84"/>
    <w:multiLevelType w:val="multilevel"/>
    <w:tmpl w:val="CF092B84"/>
    <w:lvl w:ilvl="0">
      <w:start w:val="1"/>
      <w:numFmt w:val="lowerLetter"/>
      <w:lvlText w:val="%1)"/>
      <w:lvlJc w:val="left"/>
      <w:pPr>
        <w:ind w:left="1080" w:hanging="72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D062AD99"/>
    <w:multiLevelType w:val="multilevel"/>
    <w:tmpl w:val="2D8CA42E"/>
    <w:lvl w:ilvl="0">
      <w:start w:val="1"/>
      <w:numFmt w:val="upperRoman"/>
      <w:lvlText w:val="%1."/>
      <w:lvlJc w:val="right"/>
      <w:pPr>
        <w:ind w:left="360" w:hanging="360"/>
      </w:pPr>
      <w:rPr>
        <w:b/>
        <w:bCs/>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D091E2D5"/>
    <w:multiLevelType w:val="multilevel"/>
    <w:tmpl w:val="D091E2D5"/>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D0BB306C"/>
    <w:multiLevelType w:val="singleLevel"/>
    <w:tmpl w:val="D0BB306C"/>
    <w:lvl w:ilvl="0">
      <w:start w:val="1"/>
      <w:numFmt w:val="bullet"/>
      <w:lvlText w:val=""/>
      <w:lvlJc w:val="left"/>
      <w:pPr>
        <w:tabs>
          <w:tab w:val="left" w:pos="1260"/>
        </w:tabs>
        <w:ind w:left="1260" w:hanging="420"/>
      </w:pPr>
      <w:rPr>
        <w:rFonts w:ascii="Wingdings" w:hAnsi="Wingdings" w:hint="default"/>
      </w:rPr>
    </w:lvl>
  </w:abstractNum>
  <w:abstractNum w:abstractNumId="14" w15:restartNumberingAfterBreak="0">
    <w:nsid w:val="D65A4A30"/>
    <w:multiLevelType w:val="multilevel"/>
    <w:tmpl w:val="D65A4A30"/>
    <w:lvl w:ilvl="0">
      <w:start w:val="1"/>
      <w:numFmt w:val="decimal"/>
      <w:lvlText w:val="%1"/>
      <w:lvlJc w:val="left"/>
      <w:pPr>
        <w:ind w:left="720" w:hanging="360"/>
      </w:pPr>
      <w:rPr>
        <w:rFonts w:ascii="Times New Roman" w:eastAsia="Times New Roman" w:hAnsi="Times New Roman" w:cs="Times New Roman"/>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D6C55610"/>
    <w:multiLevelType w:val="multilevel"/>
    <w:tmpl w:val="D6C55610"/>
    <w:lvl w:ilvl="0">
      <w:start w:val="1"/>
      <w:numFmt w:val="upperRoman"/>
      <w:lvlText w:val="%1."/>
      <w:lvlJc w:val="left"/>
      <w:pPr>
        <w:ind w:left="720" w:hanging="360"/>
      </w:pPr>
      <w:rPr>
        <w:rFonts w:ascii="Times New Roman" w:eastAsia="Times New Roman" w:hAnsi="Times New Roman" w:cs="Times New Roman"/>
        <w:b/>
        <w:bCs/>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D7C66B7B"/>
    <w:multiLevelType w:val="multilevel"/>
    <w:tmpl w:val="D7C66B7B"/>
    <w:lvl w:ilvl="0">
      <w:start w:val="1"/>
      <w:numFmt w:val="lowerLetter"/>
      <w:lvlText w:val="%1)"/>
      <w:lvlJc w:val="left"/>
      <w:pPr>
        <w:ind w:left="990" w:hanging="360"/>
      </w:pPr>
      <w:rPr>
        <w:b/>
        <w:bCs/>
        <w:i w:val="0"/>
        <w:iCs w:val="0"/>
        <w:color w:val="000000"/>
        <w:sz w:val="22"/>
        <w:szCs w:val="22"/>
      </w:rPr>
    </w:lvl>
    <w:lvl w:ilvl="1">
      <w:start w:val="1"/>
      <w:numFmt w:val="lowerLetter"/>
      <w:lvlText w:val="%2."/>
      <w:lvlJc w:val="left"/>
      <w:pPr>
        <w:ind w:left="126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7" w15:restartNumberingAfterBreak="0">
    <w:nsid w:val="DBA5097D"/>
    <w:multiLevelType w:val="multilevel"/>
    <w:tmpl w:val="DBA5097D"/>
    <w:lvl w:ilvl="0">
      <w:start w:val="1"/>
      <w:numFmt w:val="lowerLetter"/>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E0F20C1A"/>
    <w:multiLevelType w:val="multilevel"/>
    <w:tmpl w:val="E0F20C1A"/>
    <w:lvl w:ilvl="0">
      <w:start w:val="18"/>
      <w:numFmt w:val="upperRoman"/>
      <w:lvlText w:val="%1"/>
      <w:lvlJc w:val="left"/>
      <w:pPr>
        <w:ind w:left="36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F1D68717"/>
    <w:multiLevelType w:val="multilevel"/>
    <w:tmpl w:val="F1D68717"/>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20" w15:restartNumberingAfterBreak="0">
    <w:nsid w:val="F76A2A7A"/>
    <w:multiLevelType w:val="multilevel"/>
    <w:tmpl w:val="F76A2A7A"/>
    <w:lvl w:ilvl="0">
      <w:start w:val="1"/>
      <w:numFmt w:val="decimal"/>
      <w:lvlText w:val="%1."/>
      <w:lvlJc w:val="right"/>
      <w:pPr>
        <w:tabs>
          <w:tab w:val="left" w:pos="425"/>
        </w:tabs>
        <w:ind w:left="425" w:hanging="425"/>
      </w:pPr>
      <w:rPr>
        <w:rFonts w:hint="default"/>
      </w:rPr>
    </w:lvl>
    <w:lvl w:ilvl="1">
      <w:start w:val="1"/>
      <w:numFmt w:val="lowerLetter"/>
      <w:lvlText w:val="%2."/>
      <w:lvlJc w:val="left"/>
      <w:pPr>
        <w:tabs>
          <w:tab w:val="left" w:pos="425"/>
        </w:tabs>
        <w:ind w:left="425" w:firstLine="655"/>
      </w:pPr>
      <w:rPr>
        <w:rFonts w:hint="default"/>
      </w:rPr>
    </w:lvl>
    <w:lvl w:ilvl="2">
      <w:start w:val="1"/>
      <w:numFmt w:val="lowerRoman"/>
      <w:lvlText w:val="%3."/>
      <w:lvlJc w:val="right"/>
      <w:pPr>
        <w:tabs>
          <w:tab w:val="left" w:pos="425"/>
        </w:tabs>
        <w:ind w:left="425" w:firstLine="1555"/>
      </w:pPr>
      <w:rPr>
        <w:rFonts w:hint="default"/>
      </w:rPr>
    </w:lvl>
    <w:lvl w:ilvl="3">
      <w:start w:val="1"/>
      <w:numFmt w:val="decimal"/>
      <w:lvlText w:val="%4."/>
      <w:lvlJc w:val="left"/>
      <w:pPr>
        <w:tabs>
          <w:tab w:val="left" w:pos="425"/>
        </w:tabs>
        <w:ind w:left="425" w:firstLine="2095"/>
      </w:pPr>
      <w:rPr>
        <w:rFonts w:hint="default"/>
      </w:rPr>
    </w:lvl>
    <w:lvl w:ilvl="4">
      <w:start w:val="1"/>
      <w:numFmt w:val="lowerLetter"/>
      <w:lvlText w:val="%5."/>
      <w:lvlJc w:val="left"/>
      <w:pPr>
        <w:tabs>
          <w:tab w:val="left" w:pos="425"/>
        </w:tabs>
        <w:ind w:left="425" w:firstLine="2815"/>
      </w:pPr>
      <w:rPr>
        <w:rFonts w:hint="default"/>
      </w:rPr>
    </w:lvl>
    <w:lvl w:ilvl="5">
      <w:start w:val="1"/>
      <w:numFmt w:val="lowerRoman"/>
      <w:lvlText w:val="%6."/>
      <w:lvlJc w:val="right"/>
      <w:pPr>
        <w:tabs>
          <w:tab w:val="left" w:pos="425"/>
        </w:tabs>
        <w:ind w:left="425" w:firstLine="3715"/>
      </w:pPr>
      <w:rPr>
        <w:rFonts w:hint="default"/>
      </w:rPr>
    </w:lvl>
    <w:lvl w:ilvl="6">
      <w:start w:val="1"/>
      <w:numFmt w:val="decimal"/>
      <w:lvlText w:val="%7."/>
      <w:lvlJc w:val="left"/>
      <w:pPr>
        <w:tabs>
          <w:tab w:val="left" w:pos="425"/>
        </w:tabs>
        <w:ind w:left="425" w:firstLine="4255"/>
      </w:pPr>
      <w:rPr>
        <w:rFonts w:hint="default"/>
      </w:rPr>
    </w:lvl>
    <w:lvl w:ilvl="7">
      <w:start w:val="1"/>
      <w:numFmt w:val="lowerLetter"/>
      <w:lvlText w:val="%8."/>
      <w:lvlJc w:val="left"/>
      <w:pPr>
        <w:tabs>
          <w:tab w:val="left" w:pos="425"/>
        </w:tabs>
        <w:ind w:left="425" w:firstLine="4975"/>
      </w:pPr>
      <w:rPr>
        <w:rFonts w:hint="default"/>
      </w:rPr>
    </w:lvl>
    <w:lvl w:ilvl="8">
      <w:start w:val="1"/>
      <w:numFmt w:val="lowerRoman"/>
      <w:lvlText w:val="%9."/>
      <w:lvlJc w:val="right"/>
      <w:pPr>
        <w:tabs>
          <w:tab w:val="left" w:pos="425"/>
        </w:tabs>
        <w:ind w:left="425" w:firstLine="5875"/>
      </w:pPr>
      <w:rPr>
        <w:rFonts w:hint="default"/>
      </w:rPr>
    </w:lvl>
  </w:abstractNum>
  <w:abstractNum w:abstractNumId="21" w15:restartNumberingAfterBreak="0">
    <w:nsid w:val="001A09FA"/>
    <w:multiLevelType w:val="hybridMultilevel"/>
    <w:tmpl w:val="D8B42684"/>
    <w:lvl w:ilvl="0" w:tplc="4009000F">
      <w:start w:val="1"/>
      <w:numFmt w:val="decimal"/>
      <w:lvlText w:val="%1."/>
      <w:lvlJc w:val="left"/>
      <w:pPr>
        <w:ind w:left="1571" w:hanging="360"/>
      </w:p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22" w15:restartNumberingAfterBreak="0">
    <w:nsid w:val="0053208E"/>
    <w:multiLevelType w:val="multilevel"/>
    <w:tmpl w:val="0053208E"/>
    <w:lvl w:ilvl="0">
      <w:start w:val="1"/>
      <w:numFmt w:val="upperRoman"/>
      <w:lvlText w:val="%1."/>
      <w:lvlJc w:val="right"/>
      <w:pPr>
        <w:ind w:left="360" w:hanging="360"/>
      </w:pPr>
      <w:rPr>
        <w:b/>
        <w:bCs/>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03283240"/>
    <w:multiLevelType w:val="multilevel"/>
    <w:tmpl w:val="B34CF01C"/>
    <w:lvl w:ilvl="0">
      <w:start w:val="1"/>
      <w:numFmt w:val="decimal"/>
      <w:lvlText w:val="%1."/>
      <w:lvlJc w:val="left"/>
      <w:pPr>
        <w:tabs>
          <w:tab w:val="num" w:pos="720"/>
        </w:tabs>
        <w:ind w:left="720" w:hanging="360"/>
      </w:pPr>
    </w:lvl>
    <w:lvl w:ilvl="1">
      <w:start w:val="1"/>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6255EA0"/>
    <w:multiLevelType w:val="multilevel"/>
    <w:tmpl w:val="DBA5097D"/>
    <w:lvl w:ilvl="0">
      <w:start w:val="1"/>
      <w:numFmt w:val="lowerLetter"/>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06260163"/>
    <w:multiLevelType w:val="hybridMultilevel"/>
    <w:tmpl w:val="81D096D2"/>
    <w:lvl w:ilvl="0" w:tplc="40090017">
      <w:start w:val="1"/>
      <w:numFmt w:val="lowerLetter"/>
      <w:lvlText w:val="%1)"/>
      <w:lvlJc w:val="left"/>
      <w:pPr>
        <w:ind w:left="851" w:hanging="708"/>
      </w:pPr>
      <w:rPr>
        <w:rFonts w:hint="default"/>
        <w:b/>
        <w:i w:val="0"/>
        <w:spacing w:val="0"/>
        <w:w w:val="100"/>
        <w:sz w:val="22"/>
        <w:lang w:val="en-US" w:eastAsia="en-US" w:bidi="ar-SA"/>
      </w:rPr>
    </w:lvl>
    <w:lvl w:ilvl="1" w:tplc="FFFFFFFF">
      <w:start w:val="1"/>
      <w:numFmt w:val="lowerLetter"/>
      <w:lvlText w:val="%2)"/>
      <w:lvlJc w:val="left"/>
      <w:pPr>
        <w:ind w:left="503" w:hanging="360"/>
      </w:pPr>
      <w:rPr>
        <w:rFonts w:hint="default"/>
        <w:spacing w:val="-1"/>
        <w:w w:val="100"/>
        <w:lang w:val="en-US" w:eastAsia="en-US" w:bidi="ar-SA"/>
      </w:rPr>
    </w:lvl>
    <w:lvl w:ilvl="2" w:tplc="FFFFFFFF">
      <w:numFmt w:val="bullet"/>
      <w:lvlText w:val="•"/>
      <w:lvlJc w:val="left"/>
      <w:pPr>
        <w:ind w:left="860" w:hanging="360"/>
      </w:pPr>
      <w:rPr>
        <w:rFonts w:hint="default"/>
        <w:lang w:val="en-US" w:eastAsia="en-US" w:bidi="ar-SA"/>
      </w:rPr>
    </w:lvl>
    <w:lvl w:ilvl="3" w:tplc="FFFFFFFF">
      <w:numFmt w:val="bullet"/>
      <w:lvlText w:val="•"/>
      <w:lvlJc w:val="left"/>
      <w:pPr>
        <w:ind w:left="1922" w:hanging="360"/>
      </w:pPr>
      <w:rPr>
        <w:rFonts w:hint="default"/>
        <w:lang w:val="en-US" w:eastAsia="en-US" w:bidi="ar-SA"/>
      </w:rPr>
    </w:lvl>
    <w:lvl w:ilvl="4" w:tplc="FFFFFFFF">
      <w:numFmt w:val="bullet"/>
      <w:lvlText w:val="•"/>
      <w:lvlJc w:val="left"/>
      <w:pPr>
        <w:ind w:left="2984" w:hanging="360"/>
      </w:pPr>
      <w:rPr>
        <w:rFonts w:hint="default"/>
        <w:lang w:val="en-US" w:eastAsia="en-US" w:bidi="ar-SA"/>
      </w:rPr>
    </w:lvl>
    <w:lvl w:ilvl="5" w:tplc="FFFFFFFF">
      <w:numFmt w:val="bullet"/>
      <w:lvlText w:val="•"/>
      <w:lvlJc w:val="left"/>
      <w:pPr>
        <w:ind w:left="4046" w:hanging="360"/>
      </w:pPr>
      <w:rPr>
        <w:rFonts w:hint="default"/>
        <w:lang w:val="en-US" w:eastAsia="en-US" w:bidi="ar-SA"/>
      </w:rPr>
    </w:lvl>
    <w:lvl w:ilvl="6" w:tplc="FFFFFFFF">
      <w:numFmt w:val="bullet"/>
      <w:lvlText w:val="•"/>
      <w:lvlJc w:val="left"/>
      <w:pPr>
        <w:ind w:left="5108" w:hanging="360"/>
      </w:pPr>
      <w:rPr>
        <w:rFonts w:hint="default"/>
        <w:lang w:val="en-US" w:eastAsia="en-US" w:bidi="ar-SA"/>
      </w:rPr>
    </w:lvl>
    <w:lvl w:ilvl="7" w:tplc="FFFFFFFF">
      <w:numFmt w:val="bullet"/>
      <w:lvlText w:val="•"/>
      <w:lvlJc w:val="left"/>
      <w:pPr>
        <w:ind w:left="6170" w:hanging="360"/>
      </w:pPr>
      <w:rPr>
        <w:rFonts w:hint="default"/>
        <w:lang w:val="en-US" w:eastAsia="en-US" w:bidi="ar-SA"/>
      </w:rPr>
    </w:lvl>
    <w:lvl w:ilvl="8" w:tplc="FFFFFFFF">
      <w:numFmt w:val="bullet"/>
      <w:lvlText w:val="•"/>
      <w:lvlJc w:val="left"/>
      <w:pPr>
        <w:ind w:left="7232" w:hanging="360"/>
      </w:pPr>
      <w:rPr>
        <w:rFonts w:hint="default"/>
        <w:lang w:val="en-US" w:eastAsia="en-US" w:bidi="ar-SA"/>
      </w:rPr>
    </w:lvl>
  </w:abstractNum>
  <w:abstractNum w:abstractNumId="26" w15:restartNumberingAfterBreak="0">
    <w:nsid w:val="068E23C7"/>
    <w:multiLevelType w:val="multilevel"/>
    <w:tmpl w:val="A2CCFEEE"/>
    <w:lvl w:ilvl="0">
      <w:start w:val="1"/>
      <w:numFmt w:val="upperRoman"/>
      <w:lvlText w:val="%1."/>
      <w:lvlJc w:val="left"/>
      <w:pPr>
        <w:ind w:left="360" w:hanging="360"/>
      </w:pPr>
      <w:rPr>
        <w:b/>
        <w:i w:val="0"/>
        <w:color w:val="000000"/>
        <w:sz w:val="22"/>
        <w:szCs w:val="22"/>
      </w:rPr>
    </w:lvl>
    <w:lvl w:ilvl="1">
      <w:start w:val="1"/>
      <w:numFmt w:val="decimal"/>
      <w:lvlText w:val="%2."/>
      <w:lvlJc w:val="left"/>
      <w:pPr>
        <w:ind w:left="1440" w:hanging="360"/>
      </w:pPr>
    </w:lvl>
    <w:lvl w:ilvl="2">
      <w:start w:val="1"/>
      <w:numFmt w:val="lowerLetter"/>
      <w:lvlText w:val="(%3)"/>
      <w:lvlJc w:val="left"/>
      <w:pPr>
        <w:ind w:left="2340" w:hanging="360"/>
      </w:pPr>
      <w:rPr>
        <w:b/>
      </w:rPr>
    </w:lvl>
    <w:lvl w:ilvl="3">
      <w:start w:val="1"/>
      <w:numFmt w:val="upperRoman"/>
      <w:lvlText w:val="%4."/>
      <w:lvlJc w:val="left"/>
      <w:pPr>
        <w:ind w:left="3240" w:hanging="72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06A10F5F"/>
    <w:multiLevelType w:val="hybridMultilevel"/>
    <w:tmpl w:val="7384F88A"/>
    <w:lvl w:ilvl="0" w:tplc="8E40B184">
      <w:start w:val="1"/>
      <w:numFmt w:val="lowerLetter"/>
      <w:lvlText w:val="%1)"/>
      <w:lvlJc w:val="left"/>
      <w:pPr>
        <w:ind w:left="851" w:hanging="708"/>
      </w:pPr>
      <w:rPr>
        <w:rFonts w:hint="default"/>
        <w:b w:val="0"/>
        <w:i w:val="0"/>
        <w:spacing w:val="0"/>
        <w:w w:val="100"/>
        <w:sz w:val="22"/>
        <w:szCs w:val="22"/>
        <w:lang w:val="en-US" w:eastAsia="en-US" w:bidi="ar-SA"/>
      </w:rPr>
    </w:lvl>
    <w:lvl w:ilvl="1" w:tplc="FFFFFFFF">
      <w:start w:val="1"/>
      <w:numFmt w:val="lowerLetter"/>
      <w:lvlText w:val="%2)"/>
      <w:lvlJc w:val="left"/>
      <w:pPr>
        <w:ind w:left="503" w:hanging="360"/>
      </w:pPr>
      <w:rPr>
        <w:rFonts w:hint="default"/>
        <w:spacing w:val="-1"/>
        <w:w w:val="100"/>
        <w:lang w:val="en-US" w:eastAsia="en-US" w:bidi="ar-SA"/>
      </w:rPr>
    </w:lvl>
    <w:lvl w:ilvl="2" w:tplc="FFFFFFFF">
      <w:numFmt w:val="bullet"/>
      <w:lvlText w:val="•"/>
      <w:lvlJc w:val="left"/>
      <w:pPr>
        <w:ind w:left="860" w:hanging="360"/>
      </w:pPr>
      <w:rPr>
        <w:rFonts w:hint="default"/>
        <w:lang w:val="en-US" w:eastAsia="en-US" w:bidi="ar-SA"/>
      </w:rPr>
    </w:lvl>
    <w:lvl w:ilvl="3" w:tplc="FFFFFFFF">
      <w:numFmt w:val="bullet"/>
      <w:lvlText w:val="•"/>
      <w:lvlJc w:val="left"/>
      <w:pPr>
        <w:ind w:left="1922" w:hanging="360"/>
      </w:pPr>
      <w:rPr>
        <w:rFonts w:hint="default"/>
        <w:lang w:val="en-US" w:eastAsia="en-US" w:bidi="ar-SA"/>
      </w:rPr>
    </w:lvl>
    <w:lvl w:ilvl="4" w:tplc="FFFFFFFF">
      <w:numFmt w:val="bullet"/>
      <w:lvlText w:val="•"/>
      <w:lvlJc w:val="left"/>
      <w:pPr>
        <w:ind w:left="2984" w:hanging="360"/>
      </w:pPr>
      <w:rPr>
        <w:rFonts w:hint="default"/>
        <w:lang w:val="en-US" w:eastAsia="en-US" w:bidi="ar-SA"/>
      </w:rPr>
    </w:lvl>
    <w:lvl w:ilvl="5" w:tplc="FFFFFFFF">
      <w:numFmt w:val="bullet"/>
      <w:lvlText w:val="•"/>
      <w:lvlJc w:val="left"/>
      <w:pPr>
        <w:ind w:left="4046" w:hanging="360"/>
      </w:pPr>
      <w:rPr>
        <w:rFonts w:hint="default"/>
        <w:lang w:val="en-US" w:eastAsia="en-US" w:bidi="ar-SA"/>
      </w:rPr>
    </w:lvl>
    <w:lvl w:ilvl="6" w:tplc="FFFFFFFF">
      <w:numFmt w:val="bullet"/>
      <w:lvlText w:val="•"/>
      <w:lvlJc w:val="left"/>
      <w:pPr>
        <w:ind w:left="5108" w:hanging="360"/>
      </w:pPr>
      <w:rPr>
        <w:rFonts w:hint="default"/>
        <w:lang w:val="en-US" w:eastAsia="en-US" w:bidi="ar-SA"/>
      </w:rPr>
    </w:lvl>
    <w:lvl w:ilvl="7" w:tplc="FFFFFFFF">
      <w:numFmt w:val="bullet"/>
      <w:lvlText w:val="•"/>
      <w:lvlJc w:val="left"/>
      <w:pPr>
        <w:ind w:left="6170" w:hanging="360"/>
      </w:pPr>
      <w:rPr>
        <w:rFonts w:hint="default"/>
        <w:lang w:val="en-US" w:eastAsia="en-US" w:bidi="ar-SA"/>
      </w:rPr>
    </w:lvl>
    <w:lvl w:ilvl="8" w:tplc="FFFFFFFF">
      <w:numFmt w:val="bullet"/>
      <w:lvlText w:val="•"/>
      <w:lvlJc w:val="left"/>
      <w:pPr>
        <w:ind w:left="7232" w:hanging="360"/>
      </w:pPr>
      <w:rPr>
        <w:rFonts w:hint="default"/>
        <w:lang w:val="en-US" w:eastAsia="en-US" w:bidi="ar-SA"/>
      </w:rPr>
    </w:lvl>
  </w:abstractNum>
  <w:abstractNum w:abstractNumId="28" w15:restartNumberingAfterBreak="0">
    <w:nsid w:val="07EA56F3"/>
    <w:multiLevelType w:val="hybridMultilevel"/>
    <w:tmpl w:val="59A2F452"/>
    <w:lvl w:ilvl="0" w:tplc="946ED06A">
      <w:start w:val="1"/>
      <w:numFmt w:val="lowerLetter"/>
      <w:lvlText w:val="%1)"/>
      <w:lvlJc w:val="left"/>
      <w:pPr>
        <w:ind w:left="3240" w:hanging="360"/>
      </w:pPr>
      <w:rPr>
        <w:rFonts w:hint="default"/>
        <w:i w:val="0"/>
        <w:iCs w:val="0"/>
      </w:rPr>
    </w:lvl>
    <w:lvl w:ilvl="1" w:tplc="FFFFFFFF" w:tentative="1">
      <w:start w:val="1"/>
      <w:numFmt w:val="bullet"/>
      <w:lvlText w:val="o"/>
      <w:lvlJc w:val="left"/>
      <w:pPr>
        <w:ind w:left="3960" w:hanging="360"/>
      </w:pPr>
      <w:rPr>
        <w:rFonts w:ascii="Courier New" w:hAnsi="Courier New" w:cs="Courier New" w:hint="default"/>
      </w:rPr>
    </w:lvl>
    <w:lvl w:ilvl="2" w:tplc="FFFFFFFF" w:tentative="1">
      <w:start w:val="1"/>
      <w:numFmt w:val="bullet"/>
      <w:lvlText w:val=""/>
      <w:lvlJc w:val="left"/>
      <w:pPr>
        <w:ind w:left="4680" w:hanging="360"/>
      </w:pPr>
      <w:rPr>
        <w:rFonts w:ascii="Wingdings" w:hAnsi="Wingdings" w:hint="default"/>
      </w:rPr>
    </w:lvl>
    <w:lvl w:ilvl="3" w:tplc="FFFFFFFF" w:tentative="1">
      <w:start w:val="1"/>
      <w:numFmt w:val="bullet"/>
      <w:lvlText w:val=""/>
      <w:lvlJc w:val="left"/>
      <w:pPr>
        <w:ind w:left="5400" w:hanging="360"/>
      </w:pPr>
      <w:rPr>
        <w:rFonts w:ascii="Symbol" w:hAnsi="Symbol" w:hint="default"/>
      </w:rPr>
    </w:lvl>
    <w:lvl w:ilvl="4" w:tplc="FFFFFFFF" w:tentative="1">
      <w:start w:val="1"/>
      <w:numFmt w:val="bullet"/>
      <w:lvlText w:val="o"/>
      <w:lvlJc w:val="left"/>
      <w:pPr>
        <w:ind w:left="6120" w:hanging="360"/>
      </w:pPr>
      <w:rPr>
        <w:rFonts w:ascii="Courier New" w:hAnsi="Courier New" w:cs="Courier New" w:hint="default"/>
      </w:rPr>
    </w:lvl>
    <w:lvl w:ilvl="5" w:tplc="FFFFFFFF" w:tentative="1">
      <w:start w:val="1"/>
      <w:numFmt w:val="bullet"/>
      <w:lvlText w:val=""/>
      <w:lvlJc w:val="left"/>
      <w:pPr>
        <w:ind w:left="6840" w:hanging="360"/>
      </w:pPr>
      <w:rPr>
        <w:rFonts w:ascii="Wingdings" w:hAnsi="Wingdings" w:hint="default"/>
      </w:rPr>
    </w:lvl>
    <w:lvl w:ilvl="6" w:tplc="FFFFFFFF" w:tentative="1">
      <w:start w:val="1"/>
      <w:numFmt w:val="bullet"/>
      <w:lvlText w:val=""/>
      <w:lvlJc w:val="left"/>
      <w:pPr>
        <w:ind w:left="7560" w:hanging="360"/>
      </w:pPr>
      <w:rPr>
        <w:rFonts w:ascii="Symbol" w:hAnsi="Symbol" w:hint="default"/>
      </w:rPr>
    </w:lvl>
    <w:lvl w:ilvl="7" w:tplc="FFFFFFFF" w:tentative="1">
      <w:start w:val="1"/>
      <w:numFmt w:val="bullet"/>
      <w:lvlText w:val="o"/>
      <w:lvlJc w:val="left"/>
      <w:pPr>
        <w:ind w:left="8280" w:hanging="360"/>
      </w:pPr>
      <w:rPr>
        <w:rFonts w:ascii="Courier New" w:hAnsi="Courier New" w:cs="Courier New" w:hint="default"/>
      </w:rPr>
    </w:lvl>
    <w:lvl w:ilvl="8" w:tplc="FFFFFFFF" w:tentative="1">
      <w:start w:val="1"/>
      <w:numFmt w:val="bullet"/>
      <w:lvlText w:val=""/>
      <w:lvlJc w:val="left"/>
      <w:pPr>
        <w:ind w:left="9000" w:hanging="360"/>
      </w:pPr>
      <w:rPr>
        <w:rFonts w:ascii="Wingdings" w:hAnsi="Wingdings" w:hint="default"/>
      </w:rPr>
    </w:lvl>
  </w:abstractNum>
  <w:abstractNum w:abstractNumId="29" w15:restartNumberingAfterBreak="0">
    <w:nsid w:val="0919406B"/>
    <w:multiLevelType w:val="multilevel"/>
    <w:tmpl w:val="DD5A8768"/>
    <w:lvl w:ilvl="0">
      <w:start w:val="18"/>
      <w:numFmt w:val="upperRoman"/>
      <w:lvlText w:val="%1"/>
      <w:lvlJc w:val="left"/>
      <w:pPr>
        <w:ind w:left="360" w:hanging="360"/>
      </w:pPr>
      <w:rPr>
        <w:rFonts w:hint="default"/>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09F81C2D"/>
    <w:multiLevelType w:val="multilevel"/>
    <w:tmpl w:val="F76A2A7A"/>
    <w:lvl w:ilvl="0">
      <w:start w:val="1"/>
      <w:numFmt w:val="decimal"/>
      <w:lvlText w:val="%1."/>
      <w:lvlJc w:val="right"/>
      <w:pPr>
        <w:tabs>
          <w:tab w:val="left" w:pos="620"/>
        </w:tabs>
        <w:ind w:left="620" w:hanging="425"/>
      </w:pPr>
      <w:rPr>
        <w:rFonts w:hint="default"/>
      </w:rPr>
    </w:lvl>
    <w:lvl w:ilvl="1">
      <w:start w:val="1"/>
      <w:numFmt w:val="lowerLetter"/>
      <w:lvlText w:val="%2."/>
      <w:lvlJc w:val="left"/>
      <w:pPr>
        <w:tabs>
          <w:tab w:val="left" w:pos="620"/>
        </w:tabs>
        <w:ind w:left="620" w:firstLine="655"/>
      </w:pPr>
      <w:rPr>
        <w:rFonts w:hint="default"/>
      </w:rPr>
    </w:lvl>
    <w:lvl w:ilvl="2">
      <w:start w:val="1"/>
      <w:numFmt w:val="lowerRoman"/>
      <w:lvlText w:val="%3."/>
      <w:lvlJc w:val="right"/>
      <w:pPr>
        <w:tabs>
          <w:tab w:val="left" w:pos="620"/>
        </w:tabs>
        <w:ind w:left="620" w:firstLine="1555"/>
      </w:pPr>
      <w:rPr>
        <w:rFonts w:hint="default"/>
      </w:rPr>
    </w:lvl>
    <w:lvl w:ilvl="3">
      <w:start w:val="1"/>
      <w:numFmt w:val="decimal"/>
      <w:lvlText w:val="%4."/>
      <w:lvlJc w:val="left"/>
      <w:pPr>
        <w:tabs>
          <w:tab w:val="left" w:pos="620"/>
        </w:tabs>
        <w:ind w:left="620" w:firstLine="2095"/>
      </w:pPr>
      <w:rPr>
        <w:rFonts w:hint="default"/>
      </w:rPr>
    </w:lvl>
    <w:lvl w:ilvl="4">
      <w:start w:val="1"/>
      <w:numFmt w:val="lowerLetter"/>
      <w:lvlText w:val="%5."/>
      <w:lvlJc w:val="left"/>
      <w:pPr>
        <w:tabs>
          <w:tab w:val="left" w:pos="620"/>
        </w:tabs>
        <w:ind w:left="620" w:firstLine="2815"/>
      </w:pPr>
      <w:rPr>
        <w:rFonts w:hint="default"/>
      </w:rPr>
    </w:lvl>
    <w:lvl w:ilvl="5">
      <w:start w:val="1"/>
      <w:numFmt w:val="lowerRoman"/>
      <w:lvlText w:val="%6."/>
      <w:lvlJc w:val="right"/>
      <w:pPr>
        <w:tabs>
          <w:tab w:val="left" w:pos="620"/>
        </w:tabs>
        <w:ind w:left="620" w:firstLine="3715"/>
      </w:pPr>
      <w:rPr>
        <w:rFonts w:hint="default"/>
      </w:rPr>
    </w:lvl>
    <w:lvl w:ilvl="6">
      <w:start w:val="1"/>
      <w:numFmt w:val="decimal"/>
      <w:lvlText w:val="%7."/>
      <w:lvlJc w:val="left"/>
      <w:pPr>
        <w:tabs>
          <w:tab w:val="left" w:pos="620"/>
        </w:tabs>
        <w:ind w:left="620" w:firstLine="4255"/>
      </w:pPr>
      <w:rPr>
        <w:rFonts w:hint="default"/>
      </w:rPr>
    </w:lvl>
    <w:lvl w:ilvl="7">
      <w:start w:val="1"/>
      <w:numFmt w:val="lowerLetter"/>
      <w:lvlText w:val="%8."/>
      <w:lvlJc w:val="left"/>
      <w:pPr>
        <w:tabs>
          <w:tab w:val="left" w:pos="620"/>
        </w:tabs>
        <w:ind w:left="620" w:firstLine="4975"/>
      </w:pPr>
      <w:rPr>
        <w:rFonts w:hint="default"/>
      </w:rPr>
    </w:lvl>
    <w:lvl w:ilvl="8">
      <w:start w:val="1"/>
      <w:numFmt w:val="lowerRoman"/>
      <w:lvlText w:val="%9."/>
      <w:lvlJc w:val="right"/>
      <w:pPr>
        <w:tabs>
          <w:tab w:val="left" w:pos="620"/>
        </w:tabs>
        <w:ind w:left="620" w:firstLine="5875"/>
      </w:pPr>
      <w:rPr>
        <w:rFonts w:hint="default"/>
      </w:rPr>
    </w:lvl>
  </w:abstractNum>
  <w:abstractNum w:abstractNumId="31" w15:restartNumberingAfterBreak="0">
    <w:nsid w:val="0C1A7B71"/>
    <w:multiLevelType w:val="multilevel"/>
    <w:tmpl w:val="05A6EE02"/>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0C7E7A94"/>
    <w:multiLevelType w:val="multilevel"/>
    <w:tmpl w:val="A748F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E2263F2"/>
    <w:multiLevelType w:val="hybridMultilevel"/>
    <w:tmpl w:val="2486797C"/>
    <w:lvl w:ilvl="0" w:tplc="29224F1A">
      <w:start w:val="18"/>
      <w:numFmt w:val="upperRoman"/>
      <w:lvlText w:val="%1"/>
      <w:lvlJc w:val="left"/>
      <w:pPr>
        <w:ind w:left="360" w:hanging="360"/>
      </w:pPr>
      <w:rPr>
        <w:rFonts w:hint="default"/>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0E82F360"/>
    <w:multiLevelType w:val="multilevel"/>
    <w:tmpl w:val="88406B3C"/>
    <w:lvl w:ilvl="0">
      <w:start w:val="12"/>
      <w:numFmt w:val="upperRoman"/>
      <w:lvlText w:val="%1."/>
      <w:lvlJc w:val="right"/>
      <w:pPr>
        <w:ind w:left="72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1070" w:hanging="360"/>
      </w:pPr>
      <w:rPr>
        <w:sz w:val="24"/>
        <w:szCs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0F782D3A"/>
    <w:multiLevelType w:val="hybridMultilevel"/>
    <w:tmpl w:val="8AB00112"/>
    <w:lvl w:ilvl="0" w:tplc="1AEAC9CA">
      <w:start w:val="1"/>
      <w:numFmt w:val="decimal"/>
      <w:lvlText w:val="%1"/>
      <w:lvlJc w:val="left"/>
      <w:pPr>
        <w:ind w:left="720" w:hanging="360"/>
      </w:pPr>
      <w:rPr>
        <w:rFonts w:ascii="Times New Roman" w:hAnsi="Times New Roman"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10594C88"/>
    <w:multiLevelType w:val="multilevel"/>
    <w:tmpl w:val="12EA1968"/>
    <w:lvl w:ilvl="0">
      <w:start w:val="1"/>
      <w:numFmt w:val="lowerLetter"/>
      <w:lvlText w:val="%1)"/>
      <w:lvlJc w:val="left"/>
      <w:pPr>
        <w:ind w:left="0" w:firstLine="360"/>
      </w:pPr>
      <w:rPr>
        <w:b w:val="0"/>
        <w:bCs w:val="0"/>
        <w:i w:val="0"/>
        <w:iCs w:val="0"/>
        <w:color w:val="000000"/>
        <w:sz w:val="22"/>
        <w:szCs w:val="22"/>
      </w:rPr>
    </w:lvl>
    <w:lvl w:ilvl="1">
      <w:start w:val="1"/>
      <w:numFmt w:val="lowerLetter"/>
      <w:lvlText w:val="%2."/>
      <w:lvlJc w:val="left"/>
      <w:pPr>
        <w:ind w:left="990" w:hanging="360"/>
      </w:pPr>
    </w:lvl>
    <w:lvl w:ilvl="2">
      <w:start w:val="1"/>
      <w:numFmt w:val="lowerRoman"/>
      <w:lvlText w:val="%3."/>
      <w:lvlJc w:val="right"/>
      <w:pPr>
        <w:ind w:left="2160" w:hanging="180"/>
      </w:pPr>
    </w:lvl>
    <w:lvl w:ilvl="3">
      <w:start w:val="1"/>
      <w:numFmt w:val="decimal"/>
      <w:lvlText w:val="%4."/>
      <w:lvlJc w:val="left"/>
      <w:pPr>
        <w:ind w:left="4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10BF14A6"/>
    <w:multiLevelType w:val="multilevel"/>
    <w:tmpl w:val="BFAEF1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123234BD"/>
    <w:multiLevelType w:val="multilevel"/>
    <w:tmpl w:val="D65A4A30"/>
    <w:lvl w:ilvl="0">
      <w:start w:val="1"/>
      <w:numFmt w:val="decimal"/>
      <w:lvlText w:val="%1"/>
      <w:lvlJc w:val="left"/>
      <w:pPr>
        <w:ind w:left="720" w:hanging="360"/>
      </w:pPr>
      <w:rPr>
        <w:rFonts w:ascii="Times New Roman" w:eastAsia="Times New Roman" w:hAnsi="Times New Roman" w:cs="Times New Roman"/>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13E86E7A"/>
    <w:multiLevelType w:val="multilevel"/>
    <w:tmpl w:val="C0368308"/>
    <w:lvl w:ilvl="0">
      <w:start w:val="18"/>
      <w:numFmt w:val="upperRoman"/>
      <w:lvlText w:val="%1"/>
      <w:lvlJc w:val="left"/>
      <w:pPr>
        <w:ind w:left="360" w:hanging="360"/>
      </w:pPr>
      <w:rPr>
        <w:rFonts w:hint="default"/>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 w15:restartNumberingAfterBreak="0">
    <w:nsid w:val="1663171E"/>
    <w:multiLevelType w:val="multilevel"/>
    <w:tmpl w:val="40AA3356"/>
    <w:lvl w:ilvl="0">
      <w:start w:val="1"/>
      <w:numFmt w:val="decimal"/>
      <w:lvlText w:val="%1."/>
      <w:lvlJc w:val="left"/>
      <w:pPr>
        <w:tabs>
          <w:tab w:val="num" w:pos="720"/>
        </w:tabs>
        <w:ind w:left="720" w:hanging="360"/>
      </w:pPr>
    </w:lvl>
    <w:lvl w:ilvl="1">
      <w:start w:val="1"/>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7942C31"/>
    <w:multiLevelType w:val="multilevel"/>
    <w:tmpl w:val="0D62EBE4"/>
    <w:lvl w:ilvl="0">
      <w:start w:val="18"/>
      <w:numFmt w:val="upperRoman"/>
      <w:lvlText w:val="%1"/>
      <w:lvlJc w:val="left"/>
      <w:pPr>
        <w:ind w:left="36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17CF2390"/>
    <w:multiLevelType w:val="multilevel"/>
    <w:tmpl w:val="0B3EBD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180FE45B"/>
    <w:multiLevelType w:val="multilevel"/>
    <w:tmpl w:val="180FE45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4" w15:restartNumberingAfterBreak="0">
    <w:nsid w:val="18CA2C05"/>
    <w:multiLevelType w:val="multilevel"/>
    <w:tmpl w:val="0A82A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97B3985"/>
    <w:multiLevelType w:val="hybridMultilevel"/>
    <w:tmpl w:val="C3A053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19C972DE"/>
    <w:multiLevelType w:val="hybridMultilevel"/>
    <w:tmpl w:val="167AADC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7" w15:restartNumberingAfterBreak="0">
    <w:nsid w:val="1A544CF6"/>
    <w:multiLevelType w:val="multilevel"/>
    <w:tmpl w:val="7A384E4E"/>
    <w:lvl w:ilvl="0">
      <w:start w:val="1"/>
      <w:numFmt w:val="decimal"/>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48" w15:restartNumberingAfterBreak="0">
    <w:nsid w:val="1AEA3C80"/>
    <w:multiLevelType w:val="hybridMultilevel"/>
    <w:tmpl w:val="33A4A54A"/>
    <w:lvl w:ilvl="0" w:tplc="BD68D6BC">
      <w:start w:val="1"/>
      <w:numFmt w:val="decimal"/>
      <w:lvlText w:val="%1."/>
      <w:lvlJc w:val="left"/>
      <w:pPr>
        <w:ind w:left="1429" w:hanging="360"/>
      </w:pPr>
      <w:rPr>
        <w:rFonts w:ascii="Times New Roman" w:hAnsi="Times New Roman" w:hint="default"/>
        <w:b w:val="0"/>
        <w:bCs/>
        <w:i w:val="0"/>
        <w:iCs w:val="0"/>
        <w:color w:val="auto"/>
        <w:w w:val="100"/>
        <w:sz w:val="22"/>
        <w:szCs w:val="24"/>
      </w:rPr>
    </w:lvl>
    <w:lvl w:ilvl="1" w:tplc="AD7AC510">
      <w:start w:val="1"/>
      <w:numFmt w:val="lowerRoman"/>
      <w:lvlText w:val="%2."/>
      <w:lvlJc w:val="left"/>
      <w:pPr>
        <w:ind w:left="2509" w:hanging="720"/>
      </w:pPr>
      <w:rPr>
        <w:rFonts w:hint="default"/>
      </w:r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9" w15:restartNumberingAfterBreak="0">
    <w:nsid w:val="1AF02D94"/>
    <w:multiLevelType w:val="multilevel"/>
    <w:tmpl w:val="7A384E4E"/>
    <w:lvl w:ilvl="0">
      <w:start w:val="1"/>
      <w:numFmt w:val="decimal"/>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50" w15:restartNumberingAfterBreak="0">
    <w:nsid w:val="1C4713D0"/>
    <w:multiLevelType w:val="multilevel"/>
    <w:tmpl w:val="3280BA67"/>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1" w15:restartNumberingAfterBreak="0">
    <w:nsid w:val="1D7415E0"/>
    <w:multiLevelType w:val="multilevel"/>
    <w:tmpl w:val="D6C55610"/>
    <w:lvl w:ilvl="0">
      <w:start w:val="1"/>
      <w:numFmt w:val="upperRoman"/>
      <w:lvlText w:val="%1."/>
      <w:lvlJc w:val="left"/>
      <w:pPr>
        <w:ind w:left="720" w:hanging="360"/>
      </w:pPr>
      <w:rPr>
        <w:rFonts w:ascii="Times New Roman" w:eastAsia="Times New Roman" w:hAnsi="Times New Roman" w:cs="Times New Roman"/>
        <w:b/>
        <w:bCs/>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1D851B8B"/>
    <w:multiLevelType w:val="hybridMultilevel"/>
    <w:tmpl w:val="E82809EE"/>
    <w:lvl w:ilvl="0" w:tplc="428C4690">
      <w:start w:val="1"/>
      <w:numFmt w:val="lowerLetter"/>
      <w:lvlText w:val="%1)"/>
      <w:lvlJc w:val="left"/>
      <w:pPr>
        <w:ind w:left="1200" w:hanging="360"/>
      </w:pPr>
      <w:rPr>
        <w:sz w:val="22"/>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53" w15:restartNumberingAfterBreak="0">
    <w:nsid w:val="1F9D716F"/>
    <w:multiLevelType w:val="multilevel"/>
    <w:tmpl w:val="16AAFBE6"/>
    <w:lvl w:ilvl="0">
      <w:start w:val="1"/>
      <w:numFmt w:val="decimal"/>
      <w:lvlText w:val="%1"/>
      <w:lvlJc w:val="left"/>
      <w:pPr>
        <w:ind w:left="720" w:hanging="360"/>
      </w:pPr>
      <w:rPr>
        <w:rFonts w:ascii="Times New Roman" w:eastAsia="Times New Roman" w:hAnsi="Times New Roman" w:cs="Times New Roman" w:hint="default"/>
        <w:sz w:val="20"/>
        <w:szCs w:val="2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4" w15:restartNumberingAfterBreak="0">
    <w:nsid w:val="22A66AFB"/>
    <w:multiLevelType w:val="hybridMultilevel"/>
    <w:tmpl w:val="390A7DE2"/>
    <w:lvl w:ilvl="0" w:tplc="FFFFFFFF">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55" w15:restartNumberingAfterBreak="0">
    <w:nsid w:val="22F67F01"/>
    <w:multiLevelType w:val="multilevel"/>
    <w:tmpl w:val="5E705D4E"/>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56" w15:restartNumberingAfterBreak="0">
    <w:nsid w:val="232B5710"/>
    <w:multiLevelType w:val="multilevel"/>
    <w:tmpl w:val="8B7E0156"/>
    <w:lvl w:ilvl="0">
      <w:start w:val="1"/>
      <w:numFmt w:val="decimal"/>
      <w:lvlText w:val="%1."/>
      <w:lvlJc w:val="left"/>
      <w:pPr>
        <w:ind w:left="1429" w:hanging="360"/>
      </w:pPr>
      <w:rPr>
        <w:rFonts w:ascii="Times New Roman" w:eastAsia="Times New Roman" w:hAnsi="Times New Roman" w:cs="Times New Roman"/>
        <w:b w:val="0"/>
        <w:i w:val="0"/>
        <w:color w:val="000000"/>
        <w:sz w:val="22"/>
        <w:szCs w:val="22"/>
      </w:rPr>
    </w:lvl>
    <w:lvl w:ilvl="1">
      <w:start w:val="1"/>
      <w:numFmt w:val="lowerRoman"/>
      <w:lvlText w:val="%2."/>
      <w:lvlJc w:val="left"/>
      <w:pPr>
        <w:ind w:left="2509" w:hanging="72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57" w15:restartNumberingAfterBreak="0">
    <w:nsid w:val="25740B01"/>
    <w:multiLevelType w:val="multilevel"/>
    <w:tmpl w:val="934A1458"/>
    <w:lvl w:ilvl="0">
      <w:start w:val="12"/>
      <w:numFmt w:val="upperRoman"/>
      <w:lvlText w:val="%1."/>
      <w:lvlJc w:val="left"/>
      <w:pPr>
        <w:ind w:left="720" w:hanging="720"/>
      </w:pPr>
      <w:rPr>
        <w:b/>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8" w15:restartNumberingAfterBreak="0">
    <w:nsid w:val="25D35465"/>
    <w:multiLevelType w:val="multilevel"/>
    <w:tmpl w:val="D79026B0"/>
    <w:lvl w:ilvl="0">
      <w:start w:val="18"/>
      <w:numFmt w:val="upperRoman"/>
      <w:lvlText w:val="%1"/>
      <w:lvlJc w:val="left"/>
      <w:pPr>
        <w:ind w:left="360" w:hanging="360"/>
      </w:pPr>
      <w:rPr>
        <w:rFonts w:hint="default"/>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9" w15:restartNumberingAfterBreak="0">
    <w:nsid w:val="26677F07"/>
    <w:multiLevelType w:val="hybridMultilevel"/>
    <w:tmpl w:val="155011FC"/>
    <w:lvl w:ilvl="0" w:tplc="057CBB06">
      <w:start w:val="2"/>
      <w:numFmt w:val="upperRoman"/>
      <w:lvlText w:val="%1."/>
      <w:lvlJc w:val="left"/>
      <w:pPr>
        <w:ind w:left="851" w:hanging="708"/>
      </w:pPr>
      <w:rPr>
        <w:rFonts w:ascii="Times New Roman" w:hAnsi="Times New Roman" w:hint="default"/>
        <w:b/>
        <w:i w:val="0"/>
        <w:spacing w:val="0"/>
        <w:w w:val="10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74E283E"/>
    <w:multiLevelType w:val="multilevel"/>
    <w:tmpl w:val="7A384E4E"/>
    <w:lvl w:ilvl="0">
      <w:start w:val="1"/>
      <w:numFmt w:val="decimal"/>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61" w15:restartNumberingAfterBreak="0">
    <w:nsid w:val="278310D4"/>
    <w:multiLevelType w:val="hybridMultilevel"/>
    <w:tmpl w:val="2D86DC9E"/>
    <w:lvl w:ilvl="0" w:tplc="6F14B05C">
      <w:start w:val="1"/>
      <w:numFmt w:val="upperRoman"/>
      <w:lvlText w:val="%1."/>
      <w:lvlJc w:val="left"/>
      <w:pPr>
        <w:ind w:left="720" w:hanging="360"/>
      </w:pPr>
      <w:rPr>
        <w:rFonts w:hint="default"/>
        <w:b/>
        <w:i w:val="0"/>
        <w:color w:val="auto"/>
        <w:sz w:val="22"/>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282F3EDA"/>
    <w:multiLevelType w:val="hybridMultilevel"/>
    <w:tmpl w:val="74E61BA0"/>
    <w:lvl w:ilvl="0" w:tplc="DA465EBC">
      <w:start w:val="1"/>
      <w:numFmt w:val="decimal"/>
      <w:lvlText w:val="%1."/>
      <w:lvlJc w:val="left"/>
      <w:pPr>
        <w:ind w:left="720" w:hanging="360"/>
      </w:pPr>
      <w:rPr>
        <w:rFonts w:ascii="Times New Roman" w:hAnsi="Times New Roman" w:hint="default"/>
        <w:sz w:val="22"/>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2A7A33BC"/>
    <w:multiLevelType w:val="multilevel"/>
    <w:tmpl w:val="D2EC49DC"/>
    <w:lvl w:ilvl="0">
      <w:start w:val="1"/>
      <w:numFmt w:val="decimal"/>
      <w:lvlText w:val="%1."/>
      <w:lvlJc w:val="left"/>
      <w:pPr>
        <w:ind w:left="720" w:hanging="360"/>
      </w:pPr>
    </w:lvl>
    <w:lvl w:ilvl="1">
      <w:start w:val="1"/>
      <w:numFmt w:val="decimal"/>
      <w:lvlText w:val="%2."/>
      <w:lvlJc w:val="left"/>
      <w:pPr>
        <w:ind w:left="1440" w:hanging="360"/>
      </w:pPr>
      <w:rPr>
        <w:sz w:val="20"/>
        <w:szCs w:val="20"/>
      </w:rPr>
    </w:lvl>
    <w:lvl w:ilvl="2">
      <w:numFmt w:val="bullet"/>
      <w:lvlText w:val="o"/>
      <w:lvlJc w:val="left"/>
      <w:pPr>
        <w:ind w:left="2160" w:hanging="360"/>
      </w:pPr>
      <w:rPr>
        <w:rFonts w:ascii="Courier New" w:eastAsia="Courier New" w:hAnsi="Courier New" w:cs="Courier New"/>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4" w15:restartNumberingAfterBreak="0">
    <w:nsid w:val="2BAD539E"/>
    <w:multiLevelType w:val="multilevel"/>
    <w:tmpl w:val="B90A4C7A"/>
    <w:lvl w:ilvl="0">
      <w:start w:val="12"/>
      <w:numFmt w:val="upperRoman"/>
      <w:lvlText w:val="%1."/>
      <w:lvlJc w:val="right"/>
      <w:pPr>
        <w:ind w:left="72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107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2C5D1817"/>
    <w:multiLevelType w:val="hybridMultilevel"/>
    <w:tmpl w:val="B4303B9A"/>
    <w:lvl w:ilvl="0" w:tplc="9D184598">
      <w:start w:val="1"/>
      <w:numFmt w:val="decimal"/>
      <w:lvlText w:val="%1"/>
      <w:lvlJc w:val="left"/>
      <w:pPr>
        <w:ind w:left="720" w:hanging="360"/>
      </w:pPr>
      <w:rPr>
        <w:rFonts w:ascii="Times New Roman" w:hAnsi="Times New Roman"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2D91E52B"/>
    <w:multiLevelType w:val="singleLevel"/>
    <w:tmpl w:val="2D91E52B"/>
    <w:lvl w:ilvl="0">
      <w:start w:val="1"/>
      <w:numFmt w:val="bullet"/>
      <w:lvlText w:val=""/>
      <w:lvlJc w:val="left"/>
      <w:pPr>
        <w:tabs>
          <w:tab w:val="left" w:pos="1260"/>
        </w:tabs>
        <w:ind w:left="1260" w:hanging="420"/>
      </w:pPr>
      <w:rPr>
        <w:rFonts w:ascii="Wingdings" w:hAnsi="Wingdings" w:hint="default"/>
      </w:rPr>
    </w:lvl>
  </w:abstractNum>
  <w:abstractNum w:abstractNumId="67" w15:restartNumberingAfterBreak="0">
    <w:nsid w:val="2E064A80"/>
    <w:multiLevelType w:val="hybridMultilevel"/>
    <w:tmpl w:val="CBAC0110"/>
    <w:lvl w:ilvl="0" w:tplc="40090001">
      <w:start w:val="1"/>
      <w:numFmt w:val="bullet"/>
      <w:lvlText w:val=""/>
      <w:lvlJc w:val="left"/>
      <w:pPr>
        <w:ind w:left="1705" w:hanging="360"/>
      </w:pPr>
      <w:rPr>
        <w:rFonts w:ascii="Symbol" w:hAnsi="Symbol" w:hint="default"/>
      </w:rPr>
    </w:lvl>
    <w:lvl w:ilvl="1" w:tplc="40090003" w:tentative="1">
      <w:start w:val="1"/>
      <w:numFmt w:val="bullet"/>
      <w:lvlText w:val="o"/>
      <w:lvlJc w:val="left"/>
      <w:pPr>
        <w:ind w:left="2425" w:hanging="360"/>
      </w:pPr>
      <w:rPr>
        <w:rFonts w:ascii="Courier New" w:hAnsi="Courier New" w:cs="Courier New" w:hint="default"/>
      </w:rPr>
    </w:lvl>
    <w:lvl w:ilvl="2" w:tplc="40090005" w:tentative="1">
      <w:start w:val="1"/>
      <w:numFmt w:val="bullet"/>
      <w:lvlText w:val=""/>
      <w:lvlJc w:val="left"/>
      <w:pPr>
        <w:ind w:left="3145" w:hanging="360"/>
      </w:pPr>
      <w:rPr>
        <w:rFonts w:ascii="Wingdings" w:hAnsi="Wingdings" w:hint="default"/>
      </w:rPr>
    </w:lvl>
    <w:lvl w:ilvl="3" w:tplc="40090001" w:tentative="1">
      <w:start w:val="1"/>
      <w:numFmt w:val="bullet"/>
      <w:lvlText w:val=""/>
      <w:lvlJc w:val="left"/>
      <w:pPr>
        <w:ind w:left="3865" w:hanging="360"/>
      </w:pPr>
      <w:rPr>
        <w:rFonts w:ascii="Symbol" w:hAnsi="Symbol" w:hint="default"/>
      </w:rPr>
    </w:lvl>
    <w:lvl w:ilvl="4" w:tplc="40090003" w:tentative="1">
      <w:start w:val="1"/>
      <w:numFmt w:val="bullet"/>
      <w:lvlText w:val="o"/>
      <w:lvlJc w:val="left"/>
      <w:pPr>
        <w:ind w:left="4585" w:hanging="360"/>
      </w:pPr>
      <w:rPr>
        <w:rFonts w:ascii="Courier New" w:hAnsi="Courier New" w:cs="Courier New" w:hint="default"/>
      </w:rPr>
    </w:lvl>
    <w:lvl w:ilvl="5" w:tplc="40090005" w:tentative="1">
      <w:start w:val="1"/>
      <w:numFmt w:val="bullet"/>
      <w:lvlText w:val=""/>
      <w:lvlJc w:val="left"/>
      <w:pPr>
        <w:ind w:left="5305" w:hanging="360"/>
      </w:pPr>
      <w:rPr>
        <w:rFonts w:ascii="Wingdings" w:hAnsi="Wingdings" w:hint="default"/>
      </w:rPr>
    </w:lvl>
    <w:lvl w:ilvl="6" w:tplc="40090001" w:tentative="1">
      <w:start w:val="1"/>
      <w:numFmt w:val="bullet"/>
      <w:lvlText w:val=""/>
      <w:lvlJc w:val="left"/>
      <w:pPr>
        <w:ind w:left="6025" w:hanging="360"/>
      </w:pPr>
      <w:rPr>
        <w:rFonts w:ascii="Symbol" w:hAnsi="Symbol" w:hint="default"/>
      </w:rPr>
    </w:lvl>
    <w:lvl w:ilvl="7" w:tplc="40090003" w:tentative="1">
      <w:start w:val="1"/>
      <w:numFmt w:val="bullet"/>
      <w:lvlText w:val="o"/>
      <w:lvlJc w:val="left"/>
      <w:pPr>
        <w:ind w:left="6745" w:hanging="360"/>
      </w:pPr>
      <w:rPr>
        <w:rFonts w:ascii="Courier New" w:hAnsi="Courier New" w:cs="Courier New" w:hint="default"/>
      </w:rPr>
    </w:lvl>
    <w:lvl w:ilvl="8" w:tplc="40090005" w:tentative="1">
      <w:start w:val="1"/>
      <w:numFmt w:val="bullet"/>
      <w:lvlText w:val=""/>
      <w:lvlJc w:val="left"/>
      <w:pPr>
        <w:ind w:left="7465" w:hanging="360"/>
      </w:pPr>
      <w:rPr>
        <w:rFonts w:ascii="Wingdings" w:hAnsi="Wingdings" w:hint="default"/>
      </w:rPr>
    </w:lvl>
  </w:abstractNum>
  <w:abstractNum w:abstractNumId="68" w15:restartNumberingAfterBreak="0">
    <w:nsid w:val="2EBC20FF"/>
    <w:multiLevelType w:val="multilevel"/>
    <w:tmpl w:val="2EBC20FF"/>
    <w:lvl w:ilvl="0">
      <w:start w:val="13"/>
      <w:numFmt w:val="upperRoman"/>
      <w:lvlText w:val="%1."/>
      <w:lvlJc w:val="left"/>
      <w:pPr>
        <w:ind w:left="360" w:hanging="360"/>
      </w:pPr>
      <w:rPr>
        <w:rFonts w:ascii="Times New Roman" w:eastAsia="Times New Roman" w:hAnsi="Times New Roman" w:cs="Times New Roman"/>
        <w:b/>
        <w:bCs/>
        <w:i w:val="0"/>
        <w:iCs w:val="0"/>
        <w:color w:val="000000"/>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644"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9" w15:restartNumberingAfterBreak="0">
    <w:nsid w:val="2F272415"/>
    <w:multiLevelType w:val="multilevel"/>
    <w:tmpl w:val="09847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FAA5041"/>
    <w:multiLevelType w:val="hybridMultilevel"/>
    <w:tmpl w:val="A7C265C4"/>
    <w:lvl w:ilvl="0" w:tplc="6F14B05C">
      <w:start w:val="1"/>
      <w:numFmt w:val="upperRoman"/>
      <w:lvlText w:val="%1."/>
      <w:lvlJc w:val="left"/>
      <w:pPr>
        <w:ind w:left="360" w:hanging="360"/>
      </w:pPr>
      <w:rPr>
        <w:rFonts w:hint="default"/>
        <w:b/>
        <w:bCs/>
        <w:i w:val="0"/>
        <w:color w:val="auto"/>
        <w:sz w:val="22"/>
      </w:rPr>
    </w:lvl>
    <w:lvl w:ilvl="1" w:tplc="A8E28CCA">
      <w:start w:val="1"/>
      <w:numFmt w:val="decimal"/>
      <w:lvlText w:val="%2."/>
      <w:lvlJc w:val="left"/>
      <w:pPr>
        <w:ind w:left="1440" w:hanging="360"/>
      </w:pPr>
      <w:rPr>
        <w:rFonts w:hint="default"/>
      </w:rPr>
    </w:lvl>
    <w:lvl w:ilvl="2" w:tplc="B35EBC9A">
      <w:start w:val="1"/>
      <w:numFmt w:val="lowerLetter"/>
      <w:lvlText w:val="(%3)"/>
      <w:lvlJc w:val="left"/>
      <w:pPr>
        <w:ind w:left="2340" w:hanging="360"/>
      </w:pPr>
      <w:rPr>
        <w:rFonts w:hint="default"/>
        <w:b/>
      </w:rPr>
    </w:lvl>
    <w:lvl w:ilvl="3" w:tplc="88EC7070">
      <w:start w:val="1"/>
      <w:numFmt w:val="upperRoman"/>
      <w:lvlText w:val="%4."/>
      <w:lvlJc w:val="left"/>
      <w:pPr>
        <w:ind w:left="3240" w:hanging="72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10E2057"/>
    <w:multiLevelType w:val="multilevel"/>
    <w:tmpl w:val="B3D0E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1E83F23"/>
    <w:multiLevelType w:val="hybridMultilevel"/>
    <w:tmpl w:val="EA7E83C2"/>
    <w:lvl w:ilvl="0" w:tplc="47B0A47A">
      <w:start w:val="1"/>
      <w:numFmt w:val="lowerLetter"/>
      <w:lvlText w:val="%1)"/>
      <w:lvlJc w:val="left"/>
      <w:pPr>
        <w:ind w:left="157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280BA67"/>
    <w:multiLevelType w:val="multilevel"/>
    <w:tmpl w:val="3280BA67"/>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4" w15:restartNumberingAfterBreak="0">
    <w:nsid w:val="32B87345"/>
    <w:multiLevelType w:val="hybridMultilevel"/>
    <w:tmpl w:val="C9147E30"/>
    <w:lvl w:ilvl="0" w:tplc="32D8FE24">
      <w:start w:val="1"/>
      <w:numFmt w:val="lowerLetter"/>
      <w:lvlText w:val="%1)"/>
      <w:lvlJc w:val="left"/>
      <w:pPr>
        <w:ind w:left="157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56C27A3"/>
    <w:multiLevelType w:val="hybridMultilevel"/>
    <w:tmpl w:val="7B06F4E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76" w15:restartNumberingAfterBreak="0">
    <w:nsid w:val="35762FF1"/>
    <w:multiLevelType w:val="hybridMultilevel"/>
    <w:tmpl w:val="ECE6EC2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7" w15:restartNumberingAfterBreak="0">
    <w:nsid w:val="36510382"/>
    <w:multiLevelType w:val="multilevel"/>
    <w:tmpl w:val="9DAC4578"/>
    <w:lvl w:ilvl="0">
      <w:start w:val="12"/>
      <w:numFmt w:val="upperRoman"/>
      <w:lvlText w:val="%1."/>
      <w:lvlJc w:val="left"/>
      <w:pPr>
        <w:ind w:left="720" w:hanging="720"/>
      </w:pPr>
      <w:rPr>
        <w:b/>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8" w15:restartNumberingAfterBreak="0">
    <w:nsid w:val="387D633F"/>
    <w:multiLevelType w:val="multilevel"/>
    <w:tmpl w:val="3962F626"/>
    <w:lvl w:ilvl="0">
      <w:start w:val="1"/>
      <w:numFmt w:val="lowerLetter"/>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79" w15:restartNumberingAfterBreak="0">
    <w:nsid w:val="38BBDC32"/>
    <w:multiLevelType w:val="multilevel"/>
    <w:tmpl w:val="38BBDC32"/>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 w15:restartNumberingAfterBreak="0">
    <w:nsid w:val="3962F626"/>
    <w:multiLevelType w:val="multilevel"/>
    <w:tmpl w:val="3962F626"/>
    <w:lvl w:ilvl="0">
      <w:start w:val="1"/>
      <w:numFmt w:val="lowerLetter"/>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81" w15:restartNumberingAfterBreak="0">
    <w:nsid w:val="3EC42619"/>
    <w:multiLevelType w:val="multilevel"/>
    <w:tmpl w:val="AA529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EFDCB26"/>
    <w:multiLevelType w:val="singleLevel"/>
    <w:tmpl w:val="3EFDCB26"/>
    <w:lvl w:ilvl="0">
      <w:start w:val="1"/>
      <w:numFmt w:val="bullet"/>
      <w:lvlText w:val=""/>
      <w:lvlJc w:val="left"/>
      <w:pPr>
        <w:tabs>
          <w:tab w:val="left" w:pos="1260"/>
        </w:tabs>
        <w:ind w:left="1260" w:hanging="420"/>
      </w:pPr>
      <w:rPr>
        <w:rFonts w:ascii="Wingdings" w:hAnsi="Wingdings" w:hint="default"/>
      </w:rPr>
    </w:lvl>
  </w:abstractNum>
  <w:abstractNum w:abstractNumId="83" w15:restartNumberingAfterBreak="0">
    <w:nsid w:val="40082516"/>
    <w:multiLevelType w:val="multilevel"/>
    <w:tmpl w:val="DB26D8C6"/>
    <w:lvl w:ilvl="0">
      <w:start w:val="18"/>
      <w:numFmt w:val="upperRoman"/>
      <w:lvlText w:val="%1"/>
      <w:lvlJc w:val="left"/>
      <w:pPr>
        <w:ind w:left="36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4009F4A6"/>
    <w:multiLevelType w:val="multilevel"/>
    <w:tmpl w:val="4009F4A6"/>
    <w:lvl w:ilvl="0">
      <w:start w:val="1"/>
      <w:numFmt w:val="decimal"/>
      <w:lvlText w:val="%1."/>
      <w:lvlJc w:val="left"/>
      <w:pPr>
        <w:ind w:left="1260" w:hanging="360"/>
      </w:pPr>
      <w:rPr>
        <w:b/>
        <w:bCs/>
      </w:r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85" w15:restartNumberingAfterBreak="0">
    <w:nsid w:val="41F222BA"/>
    <w:multiLevelType w:val="multilevel"/>
    <w:tmpl w:val="C7E8C968"/>
    <w:lvl w:ilvl="0">
      <w:start w:val="1"/>
      <w:numFmt w:val="decimal"/>
      <w:lvlText w:val="%1."/>
      <w:lvlJc w:val="left"/>
      <w:pPr>
        <w:ind w:left="990" w:hanging="360"/>
      </w:pPr>
      <w:rPr>
        <w:rFonts w:hint="default"/>
        <w:b w:val="0"/>
        <w:bCs/>
      </w:rPr>
    </w:lvl>
    <w:lvl w:ilvl="1">
      <w:start w:val="1"/>
      <w:numFmt w:val="lowerLetter"/>
      <w:lvlText w:val="%2."/>
      <w:lvlJc w:val="left"/>
      <w:pPr>
        <w:ind w:left="1710" w:hanging="360"/>
      </w:pPr>
      <w:rPr>
        <w:rFonts w:hint="default"/>
      </w:rPr>
    </w:lvl>
    <w:lvl w:ilvl="2">
      <w:start w:val="1"/>
      <w:numFmt w:val="lowerRoman"/>
      <w:lvlText w:val="%3."/>
      <w:lvlJc w:val="right"/>
      <w:pPr>
        <w:ind w:left="2430" w:hanging="180"/>
      </w:pPr>
      <w:rPr>
        <w:rFonts w:hint="default"/>
      </w:rPr>
    </w:lvl>
    <w:lvl w:ilvl="3">
      <w:start w:val="1"/>
      <w:numFmt w:val="decimal"/>
      <w:lvlText w:val="%4."/>
      <w:lvlJc w:val="left"/>
      <w:pPr>
        <w:ind w:left="3150" w:hanging="360"/>
      </w:pPr>
      <w:rPr>
        <w:rFonts w:hint="default"/>
      </w:rPr>
    </w:lvl>
    <w:lvl w:ilvl="4">
      <w:start w:val="1"/>
      <w:numFmt w:val="lowerLetter"/>
      <w:lvlText w:val="%5."/>
      <w:lvlJc w:val="left"/>
      <w:pPr>
        <w:ind w:left="3870" w:hanging="360"/>
      </w:pPr>
      <w:rPr>
        <w:rFonts w:hint="default"/>
      </w:rPr>
    </w:lvl>
    <w:lvl w:ilvl="5">
      <w:start w:val="1"/>
      <w:numFmt w:val="lowerRoman"/>
      <w:lvlText w:val="%6."/>
      <w:lvlJc w:val="right"/>
      <w:pPr>
        <w:ind w:left="4590" w:hanging="180"/>
      </w:pPr>
      <w:rPr>
        <w:rFonts w:hint="default"/>
      </w:rPr>
    </w:lvl>
    <w:lvl w:ilvl="6">
      <w:start w:val="1"/>
      <w:numFmt w:val="decimal"/>
      <w:lvlText w:val="%7."/>
      <w:lvlJc w:val="left"/>
      <w:pPr>
        <w:ind w:left="5310" w:hanging="360"/>
      </w:pPr>
      <w:rPr>
        <w:rFonts w:hint="default"/>
      </w:rPr>
    </w:lvl>
    <w:lvl w:ilvl="7">
      <w:start w:val="1"/>
      <w:numFmt w:val="lowerLetter"/>
      <w:lvlText w:val="%8."/>
      <w:lvlJc w:val="left"/>
      <w:pPr>
        <w:ind w:left="6030" w:hanging="360"/>
      </w:pPr>
      <w:rPr>
        <w:rFonts w:hint="default"/>
      </w:rPr>
    </w:lvl>
    <w:lvl w:ilvl="8">
      <w:start w:val="1"/>
      <w:numFmt w:val="lowerRoman"/>
      <w:lvlText w:val="%9."/>
      <w:lvlJc w:val="right"/>
      <w:pPr>
        <w:ind w:left="6750" w:hanging="180"/>
      </w:pPr>
      <w:rPr>
        <w:rFonts w:hint="default"/>
      </w:rPr>
    </w:lvl>
  </w:abstractNum>
  <w:abstractNum w:abstractNumId="86" w15:restartNumberingAfterBreak="0">
    <w:nsid w:val="425201D2"/>
    <w:multiLevelType w:val="multilevel"/>
    <w:tmpl w:val="183E8B1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7" w15:restartNumberingAfterBreak="0">
    <w:nsid w:val="43A72C3C"/>
    <w:multiLevelType w:val="multilevel"/>
    <w:tmpl w:val="7908CC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447B6BC9"/>
    <w:multiLevelType w:val="multilevel"/>
    <w:tmpl w:val="BCDA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4BE7722"/>
    <w:multiLevelType w:val="hybridMultilevel"/>
    <w:tmpl w:val="ABB865D0"/>
    <w:lvl w:ilvl="0" w:tplc="A37EB08A">
      <w:start w:val="1"/>
      <w:numFmt w:val="decimal"/>
      <w:lvlText w:val="%1."/>
      <w:lvlJc w:val="right"/>
      <w:pPr>
        <w:ind w:left="720" w:hanging="360"/>
      </w:pPr>
      <w:rPr>
        <w:rFonts w:hint="default"/>
        <w:bCs w:val="0"/>
        <w:i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5FF1397"/>
    <w:multiLevelType w:val="hybridMultilevel"/>
    <w:tmpl w:val="79A2C550"/>
    <w:lvl w:ilvl="0" w:tplc="83A4980C">
      <w:start w:val="2"/>
      <w:numFmt w:val="upperRoman"/>
      <w:lvlText w:val="%1."/>
      <w:lvlJc w:val="left"/>
      <w:pPr>
        <w:ind w:left="851" w:hanging="708"/>
      </w:pPr>
      <w:rPr>
        <w:rFonts w:ascii="Times New Roman" w:hAnsi="Times New Roman" w:hint="default"/>
        <w:b/>
        <w:i w:val="0"/>
        <w:spacing w:val="0"/>
        <w:w w:val="10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67415EB"/>
    <w:multiLevelType w:val="hybridMultilevel"/>
    <w:tmpl w:val="0186AD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2" w15:restartNumberingAfterBreak="0">
    <w:nsid w:val="47B40F2A"/>
    <w:multiLevelType w:val="multilevel"/>
    <w:tmpl w:val="E78A5A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3" w15:restartNumberingAfterBreak="0">
    <w:nsid w:val="480649C9"/>
    <w:multiLevelType w:val="multilevel"/>
    <w:tmpl w:val="3280BA67"/>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4" w15:restartNumberingAfterBreak="0">
    <w:nsid w:val="498D5B51"/>
    <w:multiLevelType w:val="multilevel"/>
    <w:tmpl w:val="53EA953C"/>
    <w:lvl w:ilvl="0">
      <w:start w:val="13"/>
      <w:numFmt w:val="upperRoman"/>
      <w:lvlText w:val="%1."/>
      <w:lvlJc w:val="left"/>
      <w:pPr>
        <w:ind w:left="360" w:hanging="360"/>
      </w:pPr>
      <w:rPr>
        <w:rFonts w:ascii="Times New Roman" w:eastAsia="Times New Roman" w:hAnsi="Times New Roman" w:cs="Times New Roman" w:hint="default"/>
        <w:b/>
        <w:bCs/>
        <w:i w:val="0"/>
        <w:iCs w:val="0"/>
        <w:color w:val="000000"/>
        <w:sz w:val="22"/>
        <w:szCs w:val="22"/>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95" w15:restartNumberingAfterBreak="0">
    <w:nsid w:val="4C244D6B"/>
    <w:multiLevelType w:val="hybridMultilevel"/>
    <w:tmpl w:val="1DEC5F4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4D627299"/>
    <w:multiLevelType w:val="hybridMultilevel"/>
    <w:tmpl w:val="C69007E2"/>
    <w:lvl w:ilvl="0" w:tplc="B9D240CC">
      <w:start w:val="1"/>
      <w:numFmt w:val="lowerLetter"/>
      <w:lvlText w:val="%1)"/>
      <w:lvlJc w:val="left"/>
      <w:pPr>
        <w:ind w:left="720" w:hanging="360"/>
      </w:pPr>
      <w:rPr>
        <w:rFonts w:ascii="Times New Roman" w:hAnsi="Times New Roman" w:hint="default"/>
        <w:b w:val="0"/>
        <w:bCs/>
        <w:i w:val="0"/>
        <w:color w:val="auto"/>
        <w:w w:val="100"/>
        <w:sz w:val="22"/>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D753AD7"/>
    <w:multiLevelType w:val="multilevel"/>
    <w:tmpl w:val="1BB8BF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8" w15:restartNumberingAfterBreak="0">
    <w:nsid w:val="4DAA25BB"/>
    <w:multiLevelType w:val="multilevel"/>
    <w:tmpl w:val="7EEA5F52"/>
    <w:lvl w:ilvl="0">
      <w:start w:val="1"/>
      <w:numFmt w:val="upperRoman"/>
      <w:lvlText w:val="%1."/>
      <w:lvlJc w:val="left"/>
      <w:pPr>
        <w:ind w:left="4950" w:hanging="360"/>
      </w:pPr>
      <w:rPr>
        <w:b/>
        <w:i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 w15:restartNumberingAfterBreak="0">
    <w:nsid w:val="4F013172"/>
    <w:multiLevelType w:val="multilevel"/>
    <w:tmpl w:val="B5D436D4"/>
    <w:lvl w:ilvl="0">
      <w:start w:val="1"/>
      <w:numFmt w:val="lowerLetter"/>
      <w:lvlText w:val="%1)"/>
      <w:lvlJc w:val="left"/>
      <w:pPr>
        <w:ind w:left="0" w:firstLine="360"/>
      </w:pPr>
      <w:rPr>
        <w:b w:val="0"/>
        <w:bCs w:val="0"/>
        <w:i w:val="0"/>
        <w:iCs w:val="0"/>
        <w:color w:val="000000"/>
        <w:sz w:val="22"/>
        <w:szCs w:val="22"/>
      </w:rPr>
    </w:lvl>
    <w:lvl w:ilvl="1">
      <w:start w:val="1"/>
      <w:numFmt w:val="lowerLetter"/>
      <w:lvlText w:val="%2."/>
      <w:lvlJc w:val="left"/>
      <w:pPr>
        <w:ind w:left="990" w:hanging="360"/>
      </w:pPr>
    </w:lvl>
    <w:lvl w:ilvl="2">
      <w:start w:val="1"/>
      <w:numFmt w:val="lowerRoman"/>
      <w:lvlText w:val="%3."/>
      <w:lvlJc w:val="right"/>
      <w:pPr>
        <w:ind w:left="2160" w:hanging="180"/>
      </w:pPr>
    </w:lvl>
    <w:lvl w:ilvl="3">
      <w:start w:val="1"/>
      <w:numFmt w:val="lowerLetter"/>
      <w:lvlText w:val="%4)"/>
      <w:lvlJc w:val="left"/>
      <w:pPr>
        <w:ind w:left="4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4F0B125A"/>
    <w:multiLevelType w:val="multilevel"/>
    <w:tmpl w:val="D65A4A30"/>
    <w:lvl w:ilvl="0">
      <w:start w:val="1"/>
      <w:numFmt w:val="decimal"/>
      <w:lvlText w:val="%1"/>
      <w:lvlJc w:val="left"/>
      <w:pPr>
        <w:ind w:left="720" w:hanging="360"/>
      </w:pPr>
      <w:rPr>
        <w:rFonts w:ascii="Times New Roman" w:eastAsia="Times New Roman" w:hAnsi="Times New Roman" w:cs="Times New Roman"/>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15:restartNumberingAfterBreak="0">
    <w:nsid w:val="506F054F"/>
    <w:multiLevelType w:val="hybridMultilevel"/>
    <w:tmpl w:val="F5D6CB04"/>
    <w:lvl w:ilvl="0" w:tplc="057491E2">
      <w:start w:val="1"/>
      <w:numFmt w:val="upperRoman"/>
      <w:lvlText w:val="%1."/>
      <w:lvlJc w:val="right"/>
      <w:pPr>
        <w:ind w:left="720" w:hanging="360"/>
      </w:pPr>
      <w:rPr>
        <w:rFonts w:ascii="Times New Roman" w:hAnsi="Times New Roman" w:cs="Times New Roman"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2" w15:restartNumberingAfterBreak="0">
    <w:nsid w:val="509A63DA"/>
    <w:multiLevelType w:val="hybridMultilevel"/>
    <w:tmpl w:val="D61A42C4"/>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03" w15:restartNumberingAfterBreak="0">
    <w:nsid w:val="52FE1DA8"/>
    <w:multiLevelType w:val="hybridMultilevel"/>
    <w:tmpl w:val="F1504AB0"/>
    <w:lvl w:ilvl="0" w:tplc="F0465BA0">
      <w:start w:val="3"/>
      <w:numFmt w:val="upperRoman"/>
      <w:lvlText w:val="%1."/>
      <w:lvlJc w:val="left"/>
      <w:pPr>
        <w:ind w:left="851" w:hanging="708"/>
      </w:pPr>
      <w:rPr>
        <w:rFonts w:ascii="Times New Roman" w:hAnsi="Times New Roman" w:hint="default"/>
        <w:b/>
        <w:i w:val="0"/>
        <w:spacing w:val="0"/>
        <w:w w:val="10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30531DE"/>
    <w:multiLevelType w:val="hybridMultilevel"/>
    <w:tmpl w:val="5C14FB3E"/>
    <w:lvl w:ilvl="0" w:tplc="BD68D6BC">
      <w:start w:val="1"/>
      <w:numFmt w:val="decimal"/>
      <w:lvlText w:val="%1."/>
      <w:lvlJc w:val="left"/>
      <w:pPr>
        <w:ind w:left="720" w:hanging="360"/>
      </w:pPr>
      <w:rPr>
        <w:rFonts w:ascii="Times New Roman" w:hAnsi="Times New Roman" w:hint="default"/>
        <w:b w:val="0"/>
        <w:bCs/>
        <w:i w:val="0"/>
        <w:iCs w:val="0"/>
        <w:color w:val="auto"/>
        <w:w w:val="100"/>
        <w:sz w:val="22"/>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5" w15:restartNumberingAfterBreak="0">
    <w:nsid w:val="5850477F"/>
    <w:multiLevelType w:val="multilevel"/>
    <w:tmpl w:val="DBA5097D"/>
    <w:lvl w:ilvl="0">
      <w:start w:val="1"/>
      <w:numFmt w:val="lowerLetter"/>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6" w15:restartNumberingAfterBreak="0">
    <w:nsid w:val="595B3017"/>
    <w:multiLevelType w:val="multilevel"/>
    <w:tmpl w:val="A40AA828"/>
    <w:lvl w:ilvl="0">
      <w:start w:val="1"/>
      <w:numFmt w:val="lowerLetter"/>
      <w:lvlText w:val="%1)"/>
      <w:lvlJc w:val="left"/>
      <w:pPr>
        <w:ind w:left="0" w:firstLine="360"/>
      </w:pPr>
      <w:rPr>
        <w:b w:val="0"/>
        <w:bCs w:val="0"/>
        <w:i w:val="0"/>
        <w:iCs w:val="0"/>
        <w:color w:val="000000"/>
        <w:sz w:val="22"/>
        <w:szCs w:val="22"/>
      </w:rPr>
    </w:lvl>
    <w:lvl w:ilvl="1">
      <w:start w:val="1"/>
      <w:numFmt w:val="lowerLetter"/>
      <w:lvlText w:val="%2."/>
      <w:lvlJc w:val="left"/>
      <w:pPr>
        <w:ind w:left="990" w:hanging="360"/>
      </w:pPr>
    </w:lvl>
    <w:lvl w:ilvl="2">
      <w:start w:val="1"/>
      <w:numFmt w:val="lowerRoman"/>
      <w:lvlText w:val="%3."/>
      <w:lvlJc w:val="right"/>
      <w:pPr>
        <w:ind w:left="2160" w:hanging="180"/>
      </w:pPr>
    </w:lvl>
    <w:lvl w:ilvl="3">
      <w:start w:val="1"/>
      <w:numFmt w:val="lowerLetter"/>
      <w:lvlText w:val="%4)"/>
      <w:lvlJc w:val="left"/>
      <w:pPr>
        <w:ind w:left="4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7" w15:restartNumberingAfterBreak="0">
    <w:nsid w:val="595C9AF5"/>
    <w:multiLevelType w:val="multilevel"/>
    <w:tmpl w:val="595C9AF5"/>
    <w:lvl w:ilvl="0">
      <w:start w:val="1"/>
      <w:numFmt w:val="bullet"/>
      <w:lvlText w:val="●"/>
      <w:lvlJc w:val="left"/>
      <w:pPr>
        <w:ind w:left="990" w:hanging="360"/>
      </w:pPr>
      <w:rPr>
        <w:rFonts w:ascii="Noto Sans Symbols" w:eastAsia="Noto Sans Symbols" w:hAnsi="Noto Sans Symbols" w:cs="Noto Sans Symbols"/>
      </w:rPr>
    </w:lvl>
    <w:lvl w:ilvl="1">
      <w:start w:val="1"/>
      <w:numFmt w:val="bullet"/>
      <w:lvlText w:val="o"/>
      <w:lvlJc w:val="left"/>
      <w:pPr>
        <w:ind w:left="1710" w:hanging="360"/>
      </w:pPr>
      <w:rPr>
        <w:rFonts w:ascii="Courier New" w:eastAsia="Courier New" w:hAnsi="Courier New" w:cs="Courier New"/>
      </w:rPr>
    </w:lvl>
    <w:lvl w:ilvl="2">
      <w:start w:val="1"/>
      <w:numFmt w:val="bullet"/>
      <w:lvlText w:val="▪"/>
      <w:lvlJc w:val="left"/>
      <w:pPr>
        <w:ind w:left="2430" w:hanging="360"/>
      </w:pPr>
      <w:rPr>
        <w:rFonts w:ascii="Noto Sans Symbols" w:eastAsia="Noto Sans Symbols" w:hAnsi="Noto Sans Symbols" w:cs="Noto Sans Symbols"/>
      </w:rPr>
    </w:lvl>
    <w:lvl w:ilvl="3">
      <w:start w:val="1"/>
      <w:numFmt w:val="bullet"/>
      <w:lvlText w:val="●"/>
      <w:lvlJc w:val="left"/>
      <w:pPr>
        <w:ind w:left="3150" w:hanging="360"/>
      </w:pPr>
      <w:rPr>
        <w:rFonts w:ascii="Noto Sans Symbols" w:eastAsia="Noto Sans Symbols" w:hAnsi="Noto Sans Symbols" w:cs="Noto Sans Symbols"/>
      </w:rPr>
    </w:lvl>
    <w:lvl w:ilvl="4">
      <w:start w:val="1"/>
      <w:numFmt w:val="bullet"/>
      <w:lvlText w:val="o"/>
      <w:lvlJc w:val="left"/>
      <w:pPr>
        <w:ind w:left="3870" w:hanging="360"/>
      </w:pPr>
      <w:rPr>
        <w:rFonts w:ascii="Courier New" w:eastAsia="Courier New" w:hAnsi="Courier New" w:cs="Courier New"/>
      </w:rPr>
    </w:lvl>
    <w:lvl w:ilvl="5">
      <w:start w:val="1"/>
      <w:numFmt w:val="bullet"/>
      <w:lvlText w:val="▪"/>
      <w:lvlJc w:val="left"/>
      <w:pPr>
        <w:ind w:left="4590" w:hanging="360"/>
      </w:pPr>
      <w:rPr>
        <w:rFonts w:ascii="Noto Sans Symbols" w:eastAsia="Noto Sans Symbols" w:hAnsi="Noto Sans Symbols" w:cs="Noto Sans Symbols"/>
      </w:rPr>
    </w:lvl>
    <w:lvl w:ilvl="6">
      <w:start w:val="1"/>
      <w:numFmt w:val="bullet"/>
      <w:lvlText w:val="●"/>
      <w:lvlJc w:val="left"/>
      <w:pPr>
        <w:ind w:left="5310" w:hanging="360"/>
      </w:pPr>
      <w:rPr>
        <w:rFonts w:ascii="Noto Sans Symbols" w:eastAsia="Noto Sans Symbols" w:hAnsi="Noto Sans Symbols" w:cs="Noto Sans Symbols"/>
      </w:rPr>
    </w:lvl>
    <w:lvl w:ilvl="7">
      <w:start w:val="1"/>
      <w:numFmt w:val="bullet"/>
      <w:lvlText w:val="o"/>
      <w:lvlJc w:val="left"/>
      <w:pPr>
        <w:ind w:left="6030" w:hanging="360"/>
      </w:pPr>
      <w:rPr>
        <w:rFonts w:ascii="Courier New" w:eastAsia="Courier New" w:hAnsi="Courier New" w:cs="Courier New"/>
      </w:rPr>
    </w:lvl>
    <w:lvl w:ilvl="8">
      <w:start w:val="1"/>
      <w:numFmt w:val="bullet"/>
      <w:lvlText w:val="▪"/>
      <w:lvlJc w:val="left"/>
      <w:pPr>
        <w:ind w:left="6750" w:hanging="360"/>
      </w:pPr>
      <w:rPr>
        <w:rFonts w:ascii="Noto Sans Symbols" w:eastAsia="Noto Sans Symbols" w:hAnsi="Noto Sans Symbols" w:cs="Noto Sans Symbols"/>
      </w:rPr>
    </w:lvl>
  </w:abstractNum>
  <w:abstractNum w:abstractNumId="108" w15:restartNumberingAfterBreak="0">
    <w:nsid w:val="5975F406"/>
    <w:multiLevelType w:val="multilevel"/>
    <w:tmpl w:val="5975F406"/>
    <w:lvl w:ilvl="0">
      <w:start w:val="12"/>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9" w15:restartNumberingAfterBreak="0">
    <w:nsid w:val="59938698"/>
    <w:multiLevelType w:val="multilevel"/>
    <w:tmpl w:val="59938698"/>
    <w:lvl w:ilvl="0">
      <w:start w:val="1"/>
      <w:numFmt w:val="decimal"/>
      <w:lvlText w:val="%1"/>
      <w:lvlJc w:val="left"/>
      <w:pPr>
        <w:ind w:left="720" w:hanging="360"/>
      </w:pPr>
      <w:rPr>
        <w:rFonts w:ascii="Times New Roman" w:eastAsia="Times New Roman" w:hAnsi="Times New Roman" w:cs="Times New Roman"/>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0" w15:restartNumberingAfterBreak="0">
    <w:nsid w:val="59ADCABA"/>
    <w:multiLevelType w:val="multilevel"/>
    <w:tmpl w:val="59ADCABA"/>
    <w:lvl w:ilvl="0">
      <w:start w:val="1"/>
      <w:numFmt w:val="lowerLetter"/>
      <w:lvlText w:val="%1)"/>
      <w:lvlJc w:val="left"/>
      <w:pPr>
        <w:ind w:left="990" w:hanging="360"/>
      </w:pPr>
      <w:rPr>
        <w:b/>
        <w:bCs/>
        <w:i w:val="0"/>
        <w:iCs w:val="0"/>
        <w:color w:val="000000"/>
        <w:sz w:val="22"/>
        <w:szCs w:val="22"/>
      </w:rPr>
    </w:lvl>
    <w:lvl w:ilvl="1">
      <w:start w:val="1"/>
      <w:numFmt w:val="lowerLetter"/>
      <w:lvlText w:val="%2."/>
      <w:lvlJc w:val="left"/>
      <w:pPr>
        <w:ind w:left="126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11" w15:restartNumberingAfterBreak="0">
    <w:nsid w:val="5A4C65DC"/>
    <w:multiLevelType w:val="hybridMultilevel"/>
    <w:tmpl w:val="EAF09374"/>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12" w15:restartNumberingAfterBreak="0">
    <w:nsid w:val="5BAE6D33"/>
    <w:multiLevelType w:val="hybridMultilevel"/>
    <w:tmpl w:val="68E47222"/>
    <w:lvl w:ilvl="0" w:tplc="B9D240CC">
      <w:start w:val="1"/>
      <w:numFmt w:val="lowerLetter"/>
      <w:lvlText w:val="%1)"/>
      <w:lvlJc w:val="left"/>
      <w:pPr>
        <w:ind w:left="1287" w:hanging="360"/>
      </w:pPr>
      <w:rPr>
        <w:rFonts w:ascii="Times New Roman" w:hAnsi="Times New Roman" w:hint="default"/>
        <w:b w:val="0"/>
        <w:bCs/>
        <w:i w:val="0"/>
        <w:color w:val="auto"/>
        <w:w w:val="100"/>
        <w:sz w:val="22"/>
        <w:szCs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3" w15:restartNumberingAfterBreak="0">
    <w:nsid w:val="5D153C2C"/>
    <w:multiLevelType w:val="multilevel"/>
    <w:tmpl w:val="3962F626"/>
    <w:lvl w:ilvl="0">
      <w:start w:val="1"/>
      <w:numFmt w:val="lowerLetter"/>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14" w15:restartNumberingAfterBreak="0">
    <w:nsid w:val="5E31D43A"/>
    <w:multiLevelType w:val="multilevel"/>
    <w:tmpl w:val="5E31D43A"/>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5" w15:restartNumberingAfterBreak="0">
    <w:nsid w:val="5E35745C"/>
    <w:multiLevelType w:val="multilevel"/>
    <w:tmpl w:val="94202240"/>
    <w:lvl w:ilvl="0">
      <w:start w:val="1"/>
      <w:numFmt w:val="decimal"/>
      <w:lvlText w:val="%1."/>
      <w:lvlJc w:val="left"/>
      <w:pPr>
        <w:ind w:left="720" w:hanging="360"/>
      </w:pPr>
    </w:lvl>
    <w:lvl w:ilvl="1">
      <w:start w:val="1"/>
      <w:numFmt w:val="decimal"/>
      <w:lvlText w:val="%2."/>
      <w:lvlJc w:val="left"/>
      <w:pPr>
        <w:ind w:left="1440" w:hanging="360"/>
      </w:pPr>
      <w:rPr>
        <w:sz w:val="20"/>
        <w:szCs w:val="20"/>
      </w:rPr>
    </w:lvl>
    <w:lvl w:ilvl="2">
      <w:numFmt w:val="bullet"/>
      <w:lvlText w:val="o"/>
      <w:lvlJc w:val="left"/>
      <w:pPr>
        <w:ind w:left="2160" w:hanging="360"/>
      </w:pPr>
      <w:rPr>
        <w:rFonts w:ascii="Courier New" w:eastAsia="Courier New" w:hAnsi="Courier New" w:cs="Courier New"/>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6" w15:restartNumberingAfterBreak="0">
    <w:nsid w:val="5E3906C0"/>
    <w:multiLevelType w:val="multilevel"/>
    <w:tmpl w:val="45BCC700"/>
    <w:lvl w:ilvl="0">
      <w:start w:val="1"/>
      <w:numFmt w:val="upperRoman"/>
      <w:lvlText w:val="%1."/>
      <w:lvlJc w:val="right"/>
      <w:pPr>
        <w:ind w:left="360" w:hanging="360"/>
      </w:pPr>
      <w:rPr>
        <w:rFonts w:hint="default"/>
        <w:b/>
        <w:bCs/>
        <w:i w:val="0"/>
        <w:iCs w:val="0"/>
        <w:color w:val="000000"/>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7" w15:restartNumberingAfterBreak="0">
    <w:nsid w:val="5FBF787E"/>
    <w:multiLevelType w:val="multilevel"/>
    <w:tmpl w:val="3280BA67"/>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8" w15:restartNumberingAfterBreak="0">
    <w:nsid w:val="62DD73B3"/>
    <w:multiLevelType w:val="multilevel"/>
    <w:tmpl w:val="221623DA"/>
    <w:lvl w:ilvl="0">
      <w:start w:val="12"/>
      <w:numFmt w:val="upperRoman"/>
      <w:lvlText w:val="%1."/>
      <w:lvlJc w:val="right"/>
      <w:pPr>
        <w:ind w:left="720" w:hanging="360"/>
      </w:pPr>
      <w:rPr>
        <w:rFonts w:hint="default"/>
        <w:sz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9" w15:restartNumberingAfterBreak="0">
    <w:nsid w:val="64CC3A8E"/>
    <w:multiLevelType w:val="multilevel"/>
    <w:tmpl w:val="34841B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0" w15:restartNumberingAfterBreak="0">
    <w:nsid w:val="666F6F67"/>
    <w:multiLevelType w:val="hybridMultilevel"/>
    <w:tmpl w:val="2A74009A"/>
    <w:lvl w:ilvl="0" w:tplc="FFFFFFFF">
      <w:start w:val="1"/>
      <w:numFmt w:val="upperRoman"/>
      <w:lvlText w:val="%1."/>
      <w:lvlJc w:val="left"/>
      <w:pPr>
        <w:ind w:left="851" w:hanging="708"/>
      </w:pPr>
      <w:rPr>
        <w:rFonts w:hint="default"/>
        <w:spacing w:val="0"/>
        <w:w w:val="100"/>
        <w:lang w:val="en-US" w:eastAsia="en-US" w:bidi="ar-SA"/>
      </w:rPr>
    </w:lvl>
    <w:lvl w:ilvl="1" w:tplc="FFFFFFFF">
      <w:start w:val="1"/>
      <w:numFmt w:val="lowerLetter"/>
      <w:lvlText w:val="%2)"/>
      <w:lvlJc w:val="left"/>
      <w:pPr>
        <w:ind w:left="503" w:hanging="360"/>
      </w:pPr>
      <w:rPr>
        <w:rFonts w:hint="default"/>
        <w:spacing w:val="-1"/>
        <w:w w:val="100"/>
        <w:lang w:val="en-US" w:eastAsia="en-US" w:bidi="ar-SA"/>
      </w:rPr>
    </w:lvl>
    <w:lvl w:ilvl="2" w:tplc="FFFFFFFF">
      <w:numFmt w:val="bullet"/>
      <w:lvlText w:val="•"/>
      <w:lvlJc w:val="left"/>
      <w:pPr>
        <w:ind w:left="860" w:hanging="360"/>
      </w:pPr>
      <w:rPr>
        <w:rFonts w:hint="default"/>
        <w:lang w:val="en-US" w:eastAsia="en-US" w:bidi="ar-SA"/>
      </w:rPr>
    </w:lvl>
    <w:lvl w:ilvl="3" w:tplc="0A7C93A0">
      <w:start w:val="1"/>
      <w:numFmt w:val="lowerLetter"/>
      <w:lvlText w:val="%4)"/>
      <w:lvlJc w:val="left"/>
      <w:pPr>
        <w:ind w:left="1922" w:hanging="360"/>
      </w:pPr>
      <w:rPr>
        <w:rFonts w:hint="default"/>
        <w:spacing w:val="-1"/>
        <w:w w:val="100"/>
        <w:sz w:val="22"/>
      </w:rPr>
    </w:lvl>
    <w:lvl w:ilvl="4" w:tplc="FFFFFFFF">
      <w:numFmt w:val="bullet"/>
      <w:lvlText w:val="•"/>
      <w:lvlJc w:val="left"/>
      <w:pPr>
        <w:ind w:left="2984" w:hanging="360"/>
      </w:pPr>
      <w:rPr>
        <w:rFonts w:hint="default"/>
        <w:lang w:val="en-US" w:eastAsia="en-US" w:bidi="ar-SA"/>
      </w:rPr>
    </w:lvl>
    <w:lvl w:ilvl="5" w:tplc="FFFFFFFF">
      <w:numFmt w:val="bullet"/>
      <w:lvlText w:val="•"/>
      <w:lvlJc w:val="left"/>
      <w:pPr>
        <w:ind w:left="4046" w:hanging="360"/>
      </w:pPr>
      <w:rPr>
        <w:rFonts w:hint="default"/>
        <w:lang w:val="en-US" w:eastAsia="en-US" w:bidi="ar-SA"/>
      </w:rPr>
    </w:lvl>
    <w:lvl w:ilvl="6" w:tplc="FFFFFFFF">
      <w:numFmt w:val="bullet"/>
      <w:lvlText w:val="•"/>
      <w:lvlJc w:val="left"/>
      <w:pPr>
        <w:ind w:left="5108" w:hanging="360"/>
      </w:pPr>
      <w:rPr>
        <w:rFonts w:hint="default"/>
        <w:lang w:val="en-US" w:eastAsia="en-US" w:bidi="ar-SA"/>
      </w:rPr>
    </w:lvl>
    <w:lvl w:ilvl="7" w:tplc="FFFFFFFF">
      <w:numFmt w:val="bullet"/>
      <w:lvlText w:val="•"/>
      <w:lvlJc w:val="left"/>
      <w:pPr>
        <w:ind w:left="6170" w:hanging="360"/>
      </w:pPr>
      <w:rPr>
        <w:rFonts w:hint="default"/>
        <w:lang w:val="en-US" w:eastAsia="en-US" w:bidi="ar-SA"/>
      </w:rPr>
    </w:lvl>
    <w:lvl w:ilvl="8" w:tplc="FFFFFFFF">
      <w:numFmt w:val="bullet"/>
      <w:lvlText w:val="•"/>
      <w:lvlJc w:val="left"/>
      <w:pPr>
        <w:ind w:left="7232" w:hanging="360"/>
      </w:pPr>
      <w:rPr>
        <w:rFonts w:hint="default"/>
        <w:lang w:val="en-US" w:eastAsia="en-US" w:bidi="ar-SA"/>
      </w:rPr>
    </w:lvl>
  </w:abstractNum>
  <w:abstractNum w:abstractNumId="121" w15:restartNumberingAfterBreak="0">
    <w:nsid w:val="673F1A7E"/>
    <w:multiLevelType w:val="multilevel"/>
    <w:tmpl w:val="D6C55610"/>
    <w:lvl w:ilvl="0">
      <w:start w:val="1"/>
      <w:numFmt w:val="upperRoman"/>
      <w:lvlText w:val="%1."/>
      <w:lvlJc w:val="left"/>
      <w:pPr>
        <w:ind w:left="720" w:hanging="360"/>
      </w:pPr>
      <w:rPr>
        <w:rFonts w:ascii="Times New Roman" w:eastAsia="Times New Roman" w:hAnsi="Times New Roman" w:cs="Times New Roman"/>
        <w:b/>
        <w:bCs/>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2" w15:restartNumberingAfterBreak="0">
    <w:nsid w:val="6928F392"/>
    <w:multiLevelType w:val="multilevel"/>
    <w:tmpl w:val="6928F392"/>
    <w:lvl w:ilvl="0">
      <w:start w:val="13"/>
      <w:numFmt w:val="upperRoman"/>
      <w:lvlText w:val="%1."/>
      <w:lvlJc w:val="left"/>
      <w:pPr>
        <w:ind w:left="360" w:hanging="360"/>
      </w:pPr>
      <w:rPr>
        <w:rFonts w:ascii="Times New Roman" w:eastAsia="Times New Roman" w:hAnsi="Times New Roman" w:cs="Times New Roman"/>
        <w:b/>
        <w:bCs/>
        <w:i w:val="0"/>
        <w:iCs w:val="0"/>
        <w:color w:val="000000"/>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3" w15:restartNumberingAfterBreak="0">
    <w:nsid w:val="6A632536"/>
    <w:multiLevelType w:val="multilevel"/>
    <w:tmpl w:val="8048E35E"/>
    <w:lvl w:ilvl="0">
      <w:start w:val="1"/>
      <w:numFmt w:val="decimal"/>
      <w:lvlText w:val="%1."/>
      <w:lvlJc w:val="left"/>
      <w:pPr>
        <w:ind w:left="1429" w:hanging="360"/>
      </w:pPr>
      <w:rPr>
        <w:rFonts w:ascii="Times New Roman" w:eastAsia="Times New Roman" w:hAnsi="Times New Roman" w:cs="Times New Roman"/>
        <w:b w:val="0"/>
        <w:i w:val="0"/>
        <w:color w:val="000000"/>
        <w:sz w:val="22"/>
        <w:szCs w:val="22"/>
      </w:rPr>
    </w:lvl>
    <w:lvl w:ilvl="1">
      <w:start w:val="1"/>
      <w:numFmt w:val="lowerRoman"/>
      <w:lvlText w:val="%2."/>
      <w:lvlJc w:val="left"/>
      <w:pPr>
        <w:ind w:left="2509" w:hanging="72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24" w15:restartNumberingAfterBreak="0">
    <w:nsid w:val="6C361FF5"/>
    <w:multiLevelType w:val="multilevel"/>
    <w:tmpl w:val="4C5CE6FC"/>
    <w:lvl w:ilvl="0">
      <w:start w:val="1"/>
      <w:numFmt w:val="upperRoman"/>
      <w:lvlText w:val="%1."/>
      <w:lvlJc w:val="left"/>
      <w:pPr>
        <w:ind w:left="360" w:hanging="360"/>
      </w:pPr>
      <w:rPr>
        <w:b/>
        <w:i w:val="0"/>
        <w:color w:val="000000"/>
        <w:sz w:val="22"/>
        <w:szCs w:val="22"/>
      </w:rPr>
    </w:lvl>
    <w:lvl w:ilvl="1">
      <w:start w:val="1"/>
      <w:numFmt w:val="decimal"/>
      <w:lvlText w:val="%2."/>
      <w:lvlJc w:val="left"/>
      <w:pPr>
        <w:ind w:left="1440" w:hanging="360"/>
      </w:pPr>
    </w:lvl>
    <w:lvl w:ilvl="2">
      <w:start w:val="1"/>
      <w:numFmt w:val="lowerLetter"/>
      <w:lvlText w:val="(%3)"/>
      <w:lvlJc w:val="left"/>
      <w:pPr>
        <w:ind w:left="2340" w:hanging="360"/>
      </w:pPr>
      <w:rPr>
        <w:b/>
      </w:rPr>
    </w:lvl>
    <w:lvl w:ilvl="3">
      <w:start w:val="1"/>
      <w:numFmt w:val="upperRoman"/>
      <w:lvlText w:val="%4."/>
      <w:lvlJc w:val="left"/>
      <w:pPr>
        <w:ind w:left="3240" w:hanging="72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5" w15:restartNumberingAfterBreak="0">
    <w:nsid w:val="6C8D2C3D"/>
    <w:multiLevelType w:val="multilevel"/>
    <w:tmpl w:val="12EA1968"/>
    <w:lvl w:ilvl="0">
      <w:start w:val="1"/>
      <w:numFmt w:val="lowerLetter"/>
      <w:lvlText w:val="%1)"/>
      <w:lvlJc w:val="left"/>
      <w:pPr>
        <w:ind w:left="0" w:firstLine="360"/>
      </w:pPr>
      <w:rPr>
        <w:b w:val="0"/>
        <w:bCs w:val="0"/>
        <w:i w:val="0"/>
        <w:iCs w:val="0"/>
        <w:color w:val="000000"/>
        <w:sz w:val="22"/>
        <w:szCs w:val="22"/>
      </w:rPr>
    </w:lvl>
    <w:lvl w:ilvl="1">
      <w:start w:val="1"/>
      <w:numFmt w:val="lowerLetter"/>
      <w:lvlText w:val="%2."/>
      <w:lvlJc w:val="left"/>
      <w:pPr>
        <w:ind w:left="990" w:hanging="360"/>
      </w:pPr>
    </w:lvl>
    <w:lvl w:ilvl="2">
      <w:start w:val="1"/>
      <w:numFmt w:val="lowerRoman"/>
      <w:lvlText w:val="%3."/>
      <w:lvlJc w:val="right"/>
      <w:pPr>
        <w:ind w:left="2160" w:hanging="180"/>
      </w:pPr>
    </w:lvl>
    <w:lvl w:ilvl="3">
      <w:start w:val="1"/>
      <w:numFmt w:val="decimal"/>
      <w:lvlText w:val="%4."/>
      <w:lvlJc w:val="left"/>
      <w:pPr>
        <w:ind w:left="4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6" w15:restartNumberingAfterBreak="0">
    <w:nsid w:val="6CA3B614"/>
    <w:multiLevelType w:val="multilevel"/>
    <w:tmpl w:val="6CA3B614"/>
    <w:lvl w:ilvl="0">
      <w:start w:val="1"/>
      <w:numFmt w:val="lowerLetter"/>
      <w:lvlText w:val="%1)"/>
      <w:lvlJc w:val="left"/>
      <w:pPr>
        <w:ind w:left="1260" w:hanging="360"/>
      </w:pPr>
      <w:rPr>
        <w:b/>
        <w:bCs/>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27" w15:restartNumberingAfterBreak="0">
    <w:nsid w:val="6D769AFE"/>
    <w:multiLevelType w:val="singleLevel"/>
    <w:tmpl w:val="6D769AFE"/>
    <w:lvl w:ilvl="0">
      <w:start w:val="1"/>
      <w:numFmt w:val="decimal"/>
      <w:lvlText w:val="%1."/>
      <w:lvlJc w:val="left"/>
      <w:pPr>
        <w:tabs>
          <w:tab w:val="left" w:pos="425"/>
        </w:tabs>
        <w:ind w:left="425" w:hanging="425"/>
      </w:pPr>
      <w:rPr>
        <w:rFonts w:hint="default"/>
      </w:rPr>
    </w:lvl>
  </w:abstractNum>
  <w:abstractNum w:abstractNumId="128" w15:restartNumberingAfterBreak="0">
    <w:nsid w:val="6E243691"/>
    <w:multiLevelType w:val="multilevel"/>
    <w:tmpl w:val="F4D2B9C0"/>
    <w:lvl w:ilvl="0">
      <w:start w:val="1"/>
      <w:numFmt w:val="bullet"/>
      <w:lvlText w:val=""/>
      <w:lvlJc w:val="left"/>
      <w:pPr>
        <w:tabs>
          <w:tab w:val="num" w:pos="1440"/>
        </w:tabs>
        <w:ind w:left="1440" w:hanging="360"/>
      </w:pPr>
      <w:rPr>
        <w:rFonts w:ascii="Symbol" w:hAnsi="Symbol" w:hint="default"/>
        <w:sz w:val="20"/>
      </w:rPr>
    </w:lvl>
    <w:lvl w:ilvl="1">
      <w:start w:val="1"/>
      <w:numFmt w:val="upperRoman"/>
      <w:lvlText w:val="%2."/>
      <w:lvlJc w:val="left"/>
      <w:pPr>
        <w:ind w:left="2520" w:hanging="720"/>
      </w:pPr>
      <w:rPr>
        <w:rFonts w:hint="default"/>
        <w:color w:val="00000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9" w15:restartNumberingAfterBreak="0">
    <w:nsid w:val="6EC96B01"/>
    <w:multiLevelType w:val="hybridMultilevel"/>
    <w:tmpl w:val="0CDEDCB8"/>
    <w:lvl w:ilvl="0" w:tplc="B9D240CC">
      <w:start w:val="1"/>
      <w:numFmt w:val="lowerLetter"/>
      <w:lvlText w:val="%1)"/>
      <w:lvlJc w:val="left"/>
      <w:pPr>
        <w:ind w:left="1080" w:hanging="360"/>
      </w:pPr>
      <w:rPr>
        <w:rFonts w:ascii="Times New Roman" w:hAnsi="Times New Roman" w:hint="default"/>
        <w:b w:val="0"/>
        <w:bCs/>
        <w:i w:val="0"/>
        <w:color w:val="auto"/>
        <w:w w:val="100"/>
        <w:sz w:val="22"/>
        <w:szCs w:val="24"/>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0" w15:restartNumberingAfterBreak="0">
    <w:nsid w:val="6FDC0A74"/>
    <w:multiLevelType w:val="multilevel"/>
    <w:tmpl w:val="83CA67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1" w15:restartNumberingAfterBreak="0">
    <w:nsid w:val="6FF72068"/>
    <w:multiLevelType w:val="multilevel"/>
    <w:tmpl w:val="3962F626"/>
    <w:lvl w:ilvl="0">
      <w:start w:val="1"/>
      <w:numFmt w:val="lowerLetter"/>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32" w15:restartNumberingAfterBreak="0">
    <w:nsid w:val="7123298F"/>
    <w:multiLevelType w:val="multilevel"/>
    <w:tmpl w:val="08B2D938"/>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3" w15:restartNumberingAfterBreak="0">
    <w:nsid w:val="738D3B68"/>
    <w:multiLevelType w:val="multilevel"/>
    <w:tmpl w:val="757A5D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4" w15:restartNumberingAfterBreak="0">
    <w:nsid w:val="747D26A7"/>
    <w:multiLevelType w:val="hybridMultilevel"/>
    <w:tmpl w:val="26144D58"/>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5" w15:restartNumberingAfterBreak="0">
    <w:nsid w:val="75627530"/>
    <w:multiLevelType w:val="multilevel"/>
    <w:tmpl w:val="D6C55610"/>
    <w:lvl w:ilvl="0">
      <w:start w:val="1"/>
      <w:numFmt w:val="upperRoman"/>
      <w:lvlText w:val="%1."/>
      <w:lvlJc w:val="left"/>
      <w:pPr>
        <w:ind w:left="720" w:hanging="360"/>
      </w:pPr>
      <w:rPr>
        <w:rFonts w:ascii="Times New Roman" w:eastAsia="Times New Roman" w:hAnsi="Times New Roman" w:cs="Times New Roman"/>
        <w:b/>
        <w:bCs/>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6" w15:restartNumberingAfterBreak="0">
    <w:nsid w:val="762C57F9"/>
    <w:multiLevelType w:val="multilevel"/>
    <w:tmpl w:val="7D92CD54"/>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7" w15:restartNumberingAfterBreak="0">
    <w:nsid w:val="764B6FCC"/>
    <w:multiLevelType w:val="multilevel"/>
    <w:tmpl w:val="DCE828EA"/>
    <w:lvl w:ilvl="0">
      <w:start w:val="13"/>
      <w:numFmt w:val="upperRoman"/>
      <w:lvlText w:val="%1."/>
      <w:lvlJc w:val="left"/>
      <w:pPr>
        <w:ind w:left="360" w:hanging="360"/>
      </w:pPr>
      <w:rPr>
        <w:rFonts w:ascii="Times New Roman" w:eastAsia="Times New Roman" w:hAnsi="Times New Roman" w:cs="Times New Roman" w:hint="default"/>
        <w:b/>
        <w:bCs/>
        <w:i w:val="0"/>
        <w:iCs w:val="0"/>
        <w:color w:val="000000"/>
        <w:sz w:val="22"/>
        <w:szCs w:val="22"/>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38" w15:restartNumberingAfterBreak="0">
    <w:nsid w:val="768B7CEC"/>
    <w:multiLevelType w:val="hybridMultilevel"/>
    <w:tmpl w:val="5B02CE04"/>
    <w:lvl w:ilvl="0" w:tplc="B6820736">
      <w:start w:val="10"/>
      <w:numFmt w:val="upperRoman"/>
      <w:lvlText w:val="%1."/>
      <w:lvlJc w:val="left"/>
      <w:pPr>
        <w:ind w:left="851" w:hanging="708"/>
      </w:pPr>
      <w:rPr>
        <w:rFonts w:ascii="Times New Roman" w:hAnsi="Times New Roman" w:hint="default"/>
        <w:b/>
        <w:i w:val="0"/>
        <w:spacing w:val="0"/>
        <w:w w:val="10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7664E6A"/>
    <w:multiLevelType w:val="multilevel"/>
    <w:tmpl w:val="DBA5097D"/>
    <w:lvl w:ilvl="0">
      <w:start w:val="1"/>
      <w:numFmt w:val="lowerLetter"/>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0" w15:restartNumberingAfterBreak="0">
    <w:nsid w:val="78BC2392"/>
    <w:multiLevelType w:val="multilevel"/>
    <w:tmpl w:val="C52CBA84"/>
    <w:lvl w:ilvl="0">
      <w:start w:val="12"/>
      <w:numFmt w:val="upperRoman"/>
      <w:lvlText w:val="%1."/>
      <w:lvlJc w:val="right"/>
      <w:pPr>
        <w:ind w:left="720" w:hanging="360"/>
      </w:pPr>
      <w:rPr>
        <w:rFonts w:hint="default"/>
        <w:sz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1" w15:restartNumberingAfterBreak="0">
    <w:nsid w:val="79977159"/>
    <w:multiLevelType w:val="multilevel"/>
    <w:tmpl w:val="5240B984"/>
    <w:lvl w:ilvl="0">
      <w:start w:val="1"/>
      <w:numFmt w:val="upperRoman"/>
      <w:lvlText w:val="%1."/>
      <w:lvlJc w:val="left"/>
      <w:pPr>
        <w:ind w:left="4950" w:hanging="360"/>
      </w:pPr>
      <w:rPr>
        <w:b/>
        <w:i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2" w15:restartNumberingAfterBreak="0">
    <w:nsid w:val="79E63C37"/>
    <w:multiLevelType w:val="hybridMultilevel"/>
    <w:tmpl w:val="8C10AB94"/>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43" w15:restartNumberingAfterBreak="0">
    <w:nsid w:val="7A384E4E"/>
    <w:multiLevelType w:val="multilevel"/>
    <w:tmpl w:val="7A384E4E"/>
    <w:lvl w:ilvl="0">
      <w:start w:val="1"/>
      <w:numFmt w:val="decimal"/>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44" w15:restartNumberingAfterBreak="0">
    <w:nsid w:val="7BCE547C"/>
    <w:multiLevelType w:val="multilevel"/>
    <w:tmpl w:val="12EA1968"/>
    <w:lvl w:ilvl="0">
      <w:start w:val="1"/>
      <w:numFmt w:val="lowerLetter"/>
      <w:lvlText w:val="%1)"/>
      <w:lvlJc w:val="left"/>
      <w:pPr>
        <w:ind w:left="0" w:firstLine="360"/>
      </w:pPr>
      <w:rPr>
        <w:b w:val="0"/>
        <w:bCs w:val="0"/>
        <w:i w:val="0"/>
        <w:iCs w:val="0"/>
        <w:color w:val="000000"/>
        <w:sz w:val="22"/>
        <w:szCs w:val="22"/>
      </w:rPr>
    </w:lvl>
    <w:lvl w:ilvl="1">
      <w:start w:val="1"/>
      <w:numFmt w:val="lowerLetter"/>
      <w:lvlText w:val="%2."/>
      <w:lvlJc w:val="left"/>
      <w:pPr>
        <w:ind w:left="990" w:hanging="360"/>
      </w:pPr>
    </w:lvl>
    <w:lvl w:ilvl="2">
      <w:start w:val="1"/>
      <w:numFmt w:val="lowerRoman"/>
      <w:lvlText w:val="%3."/>
      <w:lvlJc w:val="right"/>
      <w:pPr>
        <w:ind w:left="2160" w:hanging="180"/>
      </w:pPr>
    </w:lvl>
    <w:lvl w:ilvl="3">
      <w:start w:val="1"/>
      <w:numFmt w:val="decimal"/>
      <w:lvlText w:val="%4."/>
      <w:lvlJc w:val="left"/>
      <w:pPr>
        <w:ind w:left="4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5" w15:restartNumberingAfterBreak="0">
    <w:nsid w:val="7CA52510"/>
    <w:multiLevelType w:val="hybridMultilevel"/>
    <w:tmpl w:val="390A7DE2"/>
    <w:lvl w:ilvl="0" w:tplc="40090017">
      <w:start w:val="1"/>
      <w:numFmt w:val="lowerLetter"/>
      <w:lvlText w:val="%1)"/>
      <w:lvlJc w:val="left"/>
      <w:pPr>
        <w:ind w:left="1571" w:hanging="360"/>
      </w:p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146" w15:restartNumberingAfterBreak="0">
    <w:nsid w:val="7D7A77D3"/>
    <w:multiLevelType w:val="multilevel"/>
    <w:tmpl w:val="D3A4F4DA"/>
    <w:lvl w:ilvl="0">
      <w:start w:val="15"/>
      <w:numFmt w:val="upperRoman"/>
      <w:lvlText w:val="%1."/>
      <w:lvlJc w:val="left"/>
      <w:pPr>
        <w:ind w:left="360" w:hanging="360"/>
      </w:pPr>
      <w:rPr>
        <w:rFonts w:ascii="Times New Roman" w:eastAsia="Times New Roman" w:hAnsi="Times New Roman" w:cs="Times New Roman" w:hint="default"/>
        <w:b/>
        <w:bCs/>
        <w:i w:val="0"/>
        <w:iCs w:val="0"/>
        <w:color w:val="000000"/>
        <w:sz w:val="22"/>
        <w:szCs w:val="22"/>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47" w15:restartNumberingAfterBreak="0">
    <w:nsid w:val="7E181FB9"/>
    <w:multiLevelType w:val="multilevel"/>
    <w:tmpl w:val="8D5C82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E1B27F0"/>
    <w:multiLevelType w:val="hybridMultilevel"/>
    <w:tmpl w:val="9612A32E"/>
    <w:lvl w:ilvl="0" w:tplc="04090017">
      <w:start w:val="1"/>
      <w:numFmt w:val="lowerLetter"/>
      <w:lvlText w:val="%1)"/>
      <w:lvlJc w:val="left"/>
      <w:pPr>
        <w:ind w:left="1484" w:hanging="360"/>
      </w:pPr>
    </w:lvl>
    <w:lvl w:ilvl="1" w:tplc="04090019" w:tentative="1">
      <w:start w:val="1"/>
      <w:numFmt w:val="lowerLetter"/>
      <w:lvlText w:val="%2."/>
      <w:lvlJc w:val="left"/>
      <w:pPr>
        <w:ind w:left="2204" w:hanging="360"/>
      </w:pPr>
    </w:lvl>
    <w:lvl w:ilvl="2" w:tplc="0409001B" w:tentative="1">
      <w:start w:val="1"/>
      <w:numFmt w:val="lowerRoman"/>
      <w:lvlText w:val="%3."/>
      <w:lvlJc w:val="right"/>
      <w:pPr>
        <w:ind w:left="2924" w:hanging="180"/>
      </w:pPr>
    </w:lvl>
    <w:lvl w:ilvl="3" w:tplc="0409000F" w:tentative="1">
      <w:start w:val="1"/>
      <w:numFmt w:val="decimal"/>
      <w:lvlText w:val="%4."/>
      <w:lvlJc w:val="left"/>
      <w:pPr>
        <w:ind w:left="3644" w:hanging="360"/>
      </w:pPr>
    </w:lvl>
    <w:lvl w:ilvl="4" w:tplc="04090019" w:tentative="1">
      <w:start w:val="1"/>
      <w:numFmt w:val="lowerLetter"/>
      <w:lvlText w:val="%5."/>
      <w:lvlJc w:val="left"/>
      <w:pPr>
        <w:ind w:left="4364" w:hanging="360"/>
      </w:pPr>
    </w:lvl>
    <w:lvl w:ilvl="5" w:tplc="0409001B" w:tentative="1">
      <w:start w:val="1"/>
      <w:numFmt w:val="lowerRoman"/>
      <w:lvlText w:val="%6."/>
      <w:lvlJc w:val="right"/>
      <w:pPr>
        <w:ind w:left="5084" w:hanging="180"/>
      </w:pPr>
    </w:lvl>
    <w:lvl w:ilvl="6" w:tplc="0409000F" w:tentative="1">
      <w:start w:val="1"/>
      <w:numFmt w:val="decimal"/>
      <w:lvlText w:val="%7."/>
      <w:lvlJc w:val="left"/>
      <w:pPr>
        <w:ind w:left="5804" w:hanging="360"/>
      </w:pPr>
    </w:lvl>
    <w:lvl w:ilvl="7" w:tplc="04090019" w:tentative="1">
      <w:start w:val="1"/>
      <w:numFmt w:val="lowerLetter"/>
      <w:lvlText w:val="%8."/>
      <w:lvlJc w:val="left"/>
      <w:pPr>
        <w:ind w:left="6524" w:hanging="360"/>
      </w:pPr>
    </w:lvl>
    <w:lvl w:ilvl="8" w:tplc="0409001B" w:tentative="1">
      <w:start w:val="1"/>
      <w:numFmt w:val="lowerRoman"/>
      <w:lvlText w:val="%9."/>
      <w:lvlJc w:val="right"/>
      <w:pPr>
        <w:ind w:left="7244" w:hanging="180"/>
      </w:pPr>
    </w:lvl>
  </w:abstractNum>
  <w:abstractNum w:abstractNumId="149" w15:restartNumberingAfterBreak="0">
    <w:nsid w:val="7E2F1765"/>
    <w:multiLevelType w:val="hybridMultilevel"/>
    <w:tmpl w:val="7E1EA4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0" w15:restartNumberingAfterBreak="0">
    <w:nsid w:val="7E8A4ACB"/>
    <w:multiLevelType w:val="multilevel"/>
    <w:tmpl w:val="51E4141C"/>
    <w:lvl w:ilvl="0">
      <w:start w:val="13"/>
      <w:numFmt w:val="upperRoman"/>
      <w:lvlText w:val="%1."/>
      <w:lvlJc w:val="left"/>
      <w:pPr>
        <w:ind w:left="360" w:hanging="360"/>
      </w:pPr>
      <w:rPr>
        <w:rFonts w:ascii="Times New Roman" w:eastAsia="Times New Roman" w:hAnsi="Times New Roman" w:cs="Times New Roman" w:hint="default"/>
        <w:b/>
        <w:bCs/>
        <w:i w:val="0"/>
        <w:iCs w:val="0"/>
        <w:color w:val="000000"/>
        <w:sz w:val="22"/>
        <w:szCs w:val="22"/>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16cid:durableId="1320118414">
    <w:abstractNumId w:val="15"/>
  </w:num>
  <w:num w:numId="2" w16cid:durableId="557210198">
    <w:abstractNumId w:val="19"/>
  </w:num>
  <w:num w:numId="3" w16cid:durableId="288627264">
    <w:abstractNumId w:val="17"/>
  </w:num>
  <w:num w:numId="4" w16cid:durableId="1408920076">
    <w:abstractNumId w:val="107"/>
  </w:num>
  <w:num w:numId="5" w16cid:durableId="648902201">
    <w:abstractNumId w:val="0"/>
  </w:num>
  <w:num w:numId="6" w16cid:durableId="1685938016">
    <w:abstractNumId w:val="3"/>
  </w:num>
  <w:num w:numId="7" w16cid:durableId="1996034397">
    <w:abstractNumId w:val="9"/>
  </w:num>
  <w:num w:numId="8" w16cid:durableId="1045521206">
    <w:abstractNumId w:val="80"/>
  </w:num>
  <w:num w:numId="9" w16cid:durableId="1641690892">
    <w:abstractNumId w:val="143"/>
  </w:num>
  <w:num w:numId="10" w16cid:durableId="279923145">
    <w:abstractNumId w:val="12"/>
  </w:num>
  <w:num w:numId="11" w16cid:durableId="315963535">
    <w:abstractNumId w:val="34"/>
  </w:num>
  <w:num w:numId="12" w16cid:durableId="1163160938">
    <w:abstractNumId w:val="68"/>
  </w:num>
  <w:num w:numId="13" w16cid:durableId="454719652">
    <w:abstractNumId w:val="14"/>
  </w:num>
  <w:num w:numId="14" w16cid:durableId="1859003133">
    <w:abstractNumId w:val="73"/>
  </w:num>
  <w:num w:numId="15" w16cid:durableId="1072197341">
    <w:abstractNumId w:val="4"/>
  </w:num>
  <w:num w:numId="16" w16cid:durableId="640155925">
    <w:abstractNumId w:val="22"/>
  </w:num>
  <w:num w:numId="17" w16cid:durableId="1464537158">
    <w:abstractNumId w:val="66"/>
  </w:num>
  <w:num w:numId="18" w16cid:durableId="2086218523">
    <w:abstractNumId w:val="10"/>
  </w:num>
  <w:num w:numId="19" w16cid:durableId="1178304305">
    <w:abstractNumId w:val="5"/>
  </w:num>
  <w:num w:numId="20" w16cid:durableId="1243376375">
    <w:abstractNumId w:val="82"/>
  </w:num>
  <w:num w:numId="21" w16cid:durableId="1220941585">
    <w:abstractNumId w:val="110"/>
  </w:num>
  <w:num w:numId="22" w16cid:durableId="1033530459">
    <w:abstractNumId w:val="7"/>
  </w:num>
  <w:num w:numId="23" w16cid:durableId="124585064">
    <w:abstractNumId w:val="6"/>
  </w:num>
  <w:num w:numId="24" w16cid:durableId="814416596">
    <w:abstractNumId w:val="2"/>
  </w:num>
  <w:num w:numId="25" w16cid:durableId="1712341846">
    <w:abstractNumId w:val="79"/>
  </w:num>
  <w:num w:numId="26" w16cid:durableId="11811466">
    <w:abstractNumId w:val="108"/>
  </w:num>
  <w:num w:numId="27" w16cid:durableId="513998978">
    <w:abstractNumId w:val="122"/>
  </w:num>
  <w:num w:numId="28" w16cid:durableId="1504709749">
    <w:abstractNumId w:val="109"/>
  </w:num>
  <w:num w:numId="29" w16cid:durableId="411657724">
    <w:abstractNumId w:val="127"/>
  </w:num>
  <w:num w:numId="30" w16cid:durableId="775758352">
    <w:abstractNumId w:val="18"/>
  </w:num>
  <w:num w:numId="31" w16cid:durableId="534585411">
    <w:abstractNumId w:val="11"/>
  </w:num>
  <w:num w:numId="32" w16cid:durableId="18942454">
    <w:abstractNumId w:val="13"/>
  </w:num>
  <w:num w:numId="33" w16cid:durableId="320012591">
    <w:abstractNumId w:val="8"/>
  </w:num>
  <w:num w:numId="34" w16cid:durableId="50009444">
    <w:abstractNumId w:val="16"/>
  </w:num>
  <w:num w:numId="35" w16cid:durableId="15273866">
    <w:abstractNumId w:val="43"/>
  </w:num>
  <w:num w:numId="36" w16cid:durableId="727806937">
    <w:abstractNumId w:val="1"/>
  </w:num>
  <w:num w:numId="37" w16cid:durableId="201525057">
    <w:abstractNumId w:val="126"/>
  </w:num>
  <w:num w:numId="38" w16cid:durableId="283579618">
    <w:abstractNumId w:val="84"/>
  </w:num>
  <w:num w:numId="39" w16cid:durableId="1069571888">
    <w:abstractNumId w:val="114"/>
  </w:num>
  <w:num w:numId="40" w16cid:durableId="417556000">
    <w:abstractNumId w:val="20"/>
  </w:num>
  <w:num w:numId="41" w16cid:durableId="200478058">
    <w:abstractNumId w:val="51"/>
  </w:num>
  <w:num w:numId="42" w16cid:durableId="605045185">
    <w:abstractNumId w:val="81"/>
  </w:num>
  <w:num w:numId="43" w16cid:durableId="671689498">
    <w:abstractNumId w:val="71"/>
  </w:num>
  <w:num w:numId="44" w16cid:durableId="1098646054">
    <w:abstractNumId w:val="105"/>
  </w:num>
  <w:num w:numId="45" w16cid:durableId="1162232457">
    <w:abstractNumId w:val="144"/>
  </w:num>
  <w:num w:numId="46" w16cid:durableId="219053307">
    <w:abstractNumId w:val="145"/>
  </w:num>
  <w:num w:numId="47" w16cid:durableId="1560552887">
    <w:abstractNumId w:val="78"/>
  </w:num>
  <w:num w:numId="48" w16cid:durableId="1100876116">
    <w:abstractNumId w:val="60"/>
  </w:num>
  <w:num w:numId="49" w16cid:durableId="1490320906">
    <w:abstractNumId w:val="117"/>
  </w:num>
  <w:num w:numId="50" w16cid:durableId="2019388308">
    <w:abstractNumId w:val="121"/>
  </w:num>
  <w:num w:numId="51" w16cid:durableId="507907743">
    <w:abstractNumId w:val="139"/>
  </w:num>
  <w:num w:numId="52" w16cid:durableId="1060246526">
    <w:abstractNumId w:val="54"/>
  </w:num>
  <w:num w:numId="53" w16cid:durableId="1921867778">
    <w:abstractNumId w:val="86"/>
  </w:num>
  <w:num w:numId="54" w16cid:durableId="1376738474">
    <w:abstractNumId w:val="128"/>
  </w:num>
  <w:num w:numId="55" w16cid:durableId="237592450">
    <w:abstractNumId w:val="113"/>
  </w:num>
  <w:num w:numId="56" w16cid:durableId="749040072">
    <w:abstractNumId w:val="47"/>
  </w:num>
  <w:num w:numId="57" w16cid:durableId="1611887298">
    <w:abstractNumId w:val="93"/>
  </w:num>
  <w:num w:numId="58" w16cid:durableId="520632958">
    <w:abstractNumId w:val="125"/>
  </w:num>
  <w:num w:numId="59" w16cid:durableId="243029259">
    <w:abstractNumId w:val="135"/>
  </w:num>
  <w:num w:numId="60" w16cid:durableId="883323939">
    <w:abstractNumId w:val="24"/>
  </w:num>
  <w:num w:numId="61" w16cid:durableId="327099707">
    <w:abstractNumId w:val="131"/>
  </w:num>
  <w:num w:numId="62" w16cid:durableId="833103565">
    <w:abstractNumId w:val="49"/>
  </w:num>
  <w:num w:numId="63" w16cid:durableId="815612853">
    <w:abstractNumId w:val="50"/>
  </w:num>
  <w:num w:numId="64" w16cid:durableId="328951529">
    <w:abstractNumId w:val="36"/>
  </w:num>
  <w:num w:numId="65" w16cid:durableId="1250117593">
    <w:abstractNumId w:val="100"/>
  </w:num>
  <w:num w:numId="66" w16cid:durableId="993292764">
    <w:abstractNumId w:val="38"/>
  </w:num>
  <w:num w:numId="67" w16cid:durableId="1340818339">
    <w:abstractNumId w:val="148"/>
  </w:num>
  <w:num w:numId="68" w16cid:durableId="1110124322">
    <w:abstractNumId w:val="35"/>
  </w:num>
  <w:num w:numId="69" w16cid:durableId="443621908">
    <w:abstractNumId w:val="120"/>
  </w:num>
  <w:num w:numId="70" w16cid:durableId="1965961982">
    <w:abstractNumId w:val="65"/>
  </w:num>
  <w:num w:numId="71" w16cid:durableId="1346859844">
    <w:abstractNumId w:val="147"/>
  </w:num>
  <w:num w:numId="72" w16cid:durableId="750741338">
    <w:abstractNumId w:val="44"/>
  </w:num>
  <w:num w:numId="73" w16cid:durableId="2082630930">
    <w:abstractNumId w:val="69"/>
  </w:num>
  <w:num w:numId="74" w16cid:durableId="13072023">
    <w:abstractNumId w:val="101"/>
  </w:num>
  <w:num w:numId="75" w16cid:durableId="694960079">
    <w:abstractNumId w:val="30"/>
  </w:num>
  <w:num w:numId="76" w16cid:durableId="159200226">
    <w:abstractNumId w:val="116"/>
  </w:num>
  <w:num w:numId="77" w16cid:durableId="716469624">
    <w:abstractNumId w:val="25"/>
  </w:num>
  <w:num w:numId="78" w16cid:durableId="377246569">
    <w:abstractNumId w:val="40"/>
  </w:num>
  <w:num w:numId="79" w16cid:durableId="670138334">
    <w:abstractNumId w:val="27"/>
  </w:num>
  <w:num w:numId="80" w16cid:durableId="2035109836">
    <w:abstractNumId w:val="104"/>
  </w:num>
  <w:num w:numId="81" w16cid:durableId="220137935">
    <w:abstractNumId w:val="23"/>
  </w:num>
  <w:num w:numId="82" w16cid:durableId="682785347">
    <w:abstractNumId w:val="21"/>
  </w:num>
  <w:num w:numId="83" w16cid:durableId="1431122579">
    <w:abstractNumId w:val="45"/>
  </w:num>
  <w:num w:numId="84" w16cid:durableId="2064020385">
    <w:abstractNumId w:val="46"/>
  </w:num>
  <w:num w:numId="85" w16cid:durableId="1140609309">
    <w:abstractNumId w:val="89"/>
  </w:num>
  <w:num w:numId="86" w16cid:durableId="1329596345">
    <w:abstractNumId w:val="70"/>
  </w:num>
  <w:num w:numId="87" w16cid:durableId="552740000">
    <w:abstractNumId w:val="96"/>
  </w:num>
  <w:num w:numId="88" w16cid:durableId="2076974366">
    <w:abstractNumId w:val="112"/>
  </w:num>
  <w:num w:numId="89" w16cid:durableId="1689524373">
    <w:abstractNumId w:val="61"/>
  </w:num>
  <w:num w:numId="90" w16cid:durableId="811479660">
    <w:abstractNumId w:val="76"/>
  </w:num>
  <w:num w:numId="91" w16cid:durableId="1498424211">
    <w:abstractNumId w:val="33"/>
  </w:num>
  <w:num w:numId="92" w16cid:durableId="976448190">
    <w:abstractNumId w:val="48"/>
  </w:num>
  <w:num w:numId="93" w16cid:durableId="138962328">
    <w:abstractNumId w:val="28"/>
  </w:num>
  <w:num w:numId="94" w16cid:durableId="1874034253">
    <w:abstractNumId w:val="129"/>
  </w:num>
  <w:num w:numId="95" w16cid:durableId="446782344">
    <w:abstractNumId w:val="62"/>
  </w:num>
  <w:num w:numId="96" w16cid:durableId="145056760">
    <w:abstractNumId w:val="95"/>
  </w:num>
  <w:num w:numId="97" w16cid:durableId="1749886157">
    <w:abstractNumId w:val="91"/>
  </w:num>
  <w:num w:numId="98" w16cid:durableId="89281980">
    <w:abstractNumId w:val="67"/>
  </w:num>
  <w:num w:numId="99" w16cid:durableId="1380280414">
    <w:abstractNumId w:val="32"/>
  </w:num>
  <w:num w:numId="100" w16cid:durableId="1724865781">
    <w:abstractNumId w:val="136"/>
  </w:num>
  <w:num w:numId="101" w16cid:durableId="1806268820">
    <w:abstractNumId w:val="92"/>
  </w:num>
  <w:num w:numId="102" w16cid:durableId="772555306">
    <w:abstractNumId w:val="130"/>
  </w:num>
  <w:num w:numId="103" w16cid:durableId="1534150150">
    <w:abstractNumId w:val="133"/>
  </w:num>
  <w:num w:numId="104" w16cid:durableId="1148282609">
    <w:abstractNumId w:val="42"/>
  </w:num>
  <w:num w:numId="105" w16cid:durableId="399207112">
    <w:abstractNumId w:val="132"/>
  </w:num>
  <w:num w:numId="106" w16cid:durableId="1621884993">
    <w:abstractNumId w:val="124"/>
  </w:num>
  <w:num w:numId="107" w16cid:durableId="1892109662">
    <w:abstractNumId w:val="141"/>
  </w:num>
  <w:num w:numId="108" w16cid:durableId="1683773716">
    <w:abstractNumId w:val="83"/>
  </w:num>
  <w:num w:numId="109" w16cid:durableId="859733933">
    <w:abstractNumId w:val="123"/>
  </w:num>
  <w:num w:numId="110" w16cid:durableId="1693341591">
    <w:abstractNumId w:val="37"/>
  </w:num>
  <w:num w:numId="111" w16cid:durableId="403068444">
    <w:abstractNumId w:val="57"/>
  </w:num>
  <w:num w:numId="112" w16cid:durableId="1839733162">
    <w:abstractNumId w:val="31"/>
  </w:num>
  <w:num w:numId="113" w16cid:durableId="210269390">
    <w:abstractNumId w:val="55"/>
  </w:num>
  <w:num w:numId="114" w16cid:durableId="738208586">
    <w:abstractNumId w:val="115"/>
  </w:num>
  <w:num w:numId="115" w16cid:durableId="941958890">
    <w:abstractNumId w:val="63"/>
  </w:num>
  <w:num w:numId="116" w16cid:durableId="625623435">
    <w:abstractNumId w:val="26"/>
  </w:num>
  <w:num w:numId="117" w16cid:durableId="1293513543">
    <w:abstractNumId w:val="98"/>
  </w:num>
  <w:num w:numId="118" w16cid:durableId="1949239939">
    <w:abstractNumId w:val="41"/>
  </w:num>
  <w:num w:numId="119" w16cid:durableId="773479939">
    <w:abstractNumId w:val="56"/>
  </w:num>
  <w:num w:numId="120" w16cid:durableId="1805082294">
    <w:abstractNumId w:val="87"/>
  </w:num>
  <w:num w:numId="121" w16cid:durableId="1096822813">
    <w:abstractNumId w:val="77"/>
  </w:num>
  <w:num w:numId="122" w16cid:durableId="1631589505">
    <w:abstractNumId w:val="97"/>
  </w:num>
  <w:num w:numId="123" w16cid:durableId="391121848">
    <w:abstractNumId w:val="119"/>
  </w:num>
  <w:num w:numId="124" w16cid:durableId="2072188826">
    <w:abstractNumId w:val="102"/>
  </w:num>
  <w:num w:numId="125" w16cid:durableId="189420349">
    <w:abstractNumId w:val="88"/>
  </w:num>
  <w:num w:numId="126" w16cid:durableId="425230332">
    <w:abstractNumId w:val="85"/>
  </w:num>
  <w:num w:numId="127" w16cid:durableId="2016348247">
    <w:abstractNumId w:val="59"/>
  </w:num>
  <w:num w:numId="128" w16cid:durableId="102115339">
    <w:abstractNumId w:val="106"/>
  </w:num>
  <w:num w:numId="129" w16cid:durableId="2028015687">
    <w:abstractNumId w:val="90"/>
  </w:num>
  <w:num w:numId="130" w16cid:durableId="1636762841">
    <w:abstractNumId w:val="75"/>
  </w:num>
  <w:num w:numId="131" w16cid:durableId="631250746">
    <w:abstractNumId w:val="53"/>
  </w:num>
  <w:num w:numId="132" w16cid:durableId="874191648">
    <w:abstractNumId w:val="99"/>
  </w:num>
  <w:num w:numId="133" w16cid:durableId="657731793">
    <w:abstractNumId w:val="52"/>
  </w:num>
  <w:num w:numId="134" w16cid:durableId="1998916398">
    <w:abstractNumId w:val="103"/>
  </w:num>
  <w:num w:numId="135" w16cid:durableId="563174807">
    <w:abstractNumId w:val="134"/>
  </w:num>
  <w:num w:numId="136" w16cid:durableId="1024331609">
    <w:abstractNumId w:val="72"/>
  </w:num>
  <w:num w:numId="137" w16cid:durableId="1551959946">
    <w:abstractNumId w:val="138"/>
  </w:num>
  <w:num w:numId="138" w16cid:durableId="865024012">
    <w:abstractNumId w:val="140"/>
  </w:num>
  <w:num w:numId="139" w16cid:durableId="1557430073">
    <w:abstractNumId w:val="150"/>
  </w:num>
  <w:num w:numId="140" w16cid:durableId="1857838979">
    <w:abstractNumId w:val="58"/>
  </w:num>
  <w:num w:numId="141" w16cid:durableId="221141457">
    <w:abstractNumId w:val="74"/>
  </w:num>
  <w:num w:numId="142" w16cid:durableId="761337149">
    <w:abstractNumId w:val="118"/>
  </w:num>
  <w:num w:numId="143" w16cid:durableId="75900557">
    <w:abstractNumId w:val="137"/>
  </w:num>
  <w:num w:numId="144" w16cid:durableId="988360175">
    <w:abstractNumId w:val="29"/>
  </w:num>
  <w:num w:numId="145" w16cid:durableId="1536884918">
    <w:abstractNumId w:val="146"/>
  </w:num>
  <w:num w:numId="146" w16cid:durableId="1401901523">
    <w:abstractNumId w:val="94"/>
  </w:num>
  <w:num w:numId="147" w16cid:durableId="1643849848">
    <w:abstractNumId w:val="39"/>
  </w:num>
  <w:num w:numId="148" w16cid:durableId="766925742">
    <w:abstractNumId w:val="149"/>
  </w:num>
  <w:num w:numId="149" w16cid:durableId="590352526">
    <w:abstractNumId w:val="64"/>
  </w:num>
  <w:num w:numId="150" w16cid:durableId="1563562867">
    <w:abstractNumId w:val="111"/>
  </w:num>
  <w:num w:numId="151" w16cid:durableId="1496721606">
    <w:abstractNumId w:val="142"/>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CA9"/>
    <w:rsid w:val="00004397"/>
    <w:rsid w:val="00017B53"/>
    <w:rsid w:val="00042DD1"/>
    <w:rsid w:val="000462AA"/>
    <w:rsid w:val="00052DFC"/>
    <w:rsid w:val="00053F93"/>
    <w:rsid w:val="0006136D"/>
    <w:rsid w:val="000641DA"/>
    <w:rsid w:val="00081D39"/>
    <w:rsid w:val="00085966"/>
    <w:rsid w:val="00093777"/>
    <w:rsid w:val="00093C19"/>
    <w:rsid w:val="00096FD1"/>
    <w:rsid w:val="000A61F6"/>
    <w:rsid w:val="000A7158"/>
    <w:rsid w:val="000B5122"/>
    <w:rsid w:val="000B6060"/>
    <w:rsid w:val="000D0B8F"/>
    <w:rsid w:val="000D2D71"/>
    <w:rsid w:val="000D3A6E"/>
    <w:rsid w:val="000E1CB3"/>
    <w:rsid w:val="000E6C20"/>
    <w:rsid w:val="000E796F"/>
    <w:rsid w:val="000F464B"/>
    <w:rsid w:val="000F66F7"/>
    <w:rsid w:val="001064F6"/>
    <w:rsid w:val="00107559"/>
    <w:rsid w:val="0012008B"/>
    <w:rsid w:val="00120C4B"/>
    <w:rsid w:val="0012560D"/>
    <w:rsid w:val="0012789B"/>
    <w:rsid w:val="001458A9"/>
    <w:rsid w:val="00145F3C"/>
    <w:rsid w:val="00153E9C"/>
    <w:rsid w:val="001543E9"/>
    <w:rsid w:val="001579CC"/>
    <w:rsid w:val="0016486C"/>
    <w:rsid w:val="00165963"/>
    <w:rsid w:val="00170C30"/>
    <w:rsid w:val="00175FF6"/>
    <w:rsid w:val="00180C32"/>
    <w:rsid w:val="00181059"/>
    <w:rsid w:val="00185A97"/>
    <w:rsid w:val="001902AB"/>
    <w:rsid w:val="00197A8F"/>
    <w:rsid w:val="001A3F85"/>
    <w:rsid w:val="001A5457"/>
    <w:rsid w:val="001A5CF1"/>
    <w:rsid w:val="001C1E0B"/>
    <w:rsid w:val="001D059C"/>
    <w:rsid w:val="001E436A"/>
    <w:rsid w:val="001F275A"/>
    <w:rsid w:val="001F648B"/>
    <w:rsid w:val="00206C82"/>
    <w:rsid w:val="002130A4"/>
    <w:rsid w:val="00236E16"/>
    <w:rsid w:val="002378D7"/>
    <w:rsid w:val="002430CC"/>
    <w:rsid w:val="002442F8"/>
    <w:rsid w:val="0025357B"/>
    <w:rsid w:val="00253629"/>
    <w:rsid w:val="00254473"/>
    <w:rsid w:val="00255A78"/>
    <w:rsid w:val="00256D4B"/>
    <w:rsid w:val="00262CC6"/>
    <w:rsid w:val="0026511A"/>
    <w:rsid w:val="002720EC"/>
    <w:rsid w:val="00273676"/>
    <w:rsid w:val="00275F7E"/>
    <w:rsid w:val="002779A2"/>
    <w:rsid w:val="00283E79"/>
    <w:rsid w:val="002A1937"/>
    <w:rsid w:val="002A3B6F"/>
    <w:rsid w:val="002B1220"/>
    <w:rsid w:val="002C3B06"/>
    <w:rsid w:val="002C4B1B"/>
    <w:rsid w:val="002C4B5C"/>
    <w:rsid w:val="002D23F3"/>
    <w:rsid w:val="002D3C31"/>
    <w:rsid w:val="002E51F1"/>
    <w:rsid w:val="002E55D6"/>
    <w:rsid w:val="002E7F02"/>
    <w:rsid w:val="002F148E"/>
    <w:rsid w:val="002F63FD"/>
    <w:rsid w:val="00314592"/>
    <w:rsid w:val="0031508F"/>
    <w:rsid w:val="00321B75"/>
    <w:rsid w:val="00324EB3"/>
    <w:rsid w:val="00326477"/>
    <w:rsid w:val="00334E82"/>
    <w:rsid w:val="0033657F"/>
    <w:rsid w:val="00342DF4"/>
    <w:rsid w:val="0034391C"/>
    <w:rsid w:val="00343CCE"/>
    <w:rsid w:val="00346E4A"/>
    <w:rsid w:val="00364BA1"/>
    <w:rsid w:val="0037235D"/>
    <w:rsid w:val="00376A48"/>
    <w:rsid w:val="003A0ED4"/>
    <w:rsid w:val="003A124E"/>
    <w:rsid w:val="003C6094"/>
    <w:rsid w:val="003D08FD"/>
    <w:rsid w:val="003D219B"/>
    <w:rsid w:val="003E02AB"/>
    <w:rsid w:val="003E0EBA"/>
    <w:rsid w:val="003E3457"/>
    <w:rsid w:val="003E451B"/>
    <w:rsid w:val="003E5C15"/>
    <w:rsid w:val="003E6C78"/>
    <w:rsid w:val="003E6CB3"/>
    <w:rsid w:val="003F1936"/>
    <w:rsid w:val="0040363D"/>
    <w:rsid w:val="00416CE0"/>
    <w:rsid w:val="004237ED"/>
    <w:rsid w:val="00426679"/>
    <w:rsid w:val="004300B5"/>
    <w:rsid w:val="0044636A"/>
    <w:rsid w:val="0046368F"/>
    <w:rsid w:val="00470D20"/>
    <w:rsid w:val="004718C0"/>
    <w:rsid w:val="004743D4"/>
    <w:rsid w:val="00477588"/>
    <w:rsid w:val="00480A1D"/>
    <w:rsid w:val="00492E3D"/>
    <w:rsid w:val="004A1AC6"/>
    <w:rsid w:val="004A2A6A"/>
    <w:rsid w:val="004A5A4D"/>
    <w:rsid w:val="004B4A6E"/>
    <w:rsid w:val="004C11DA"/>
    <w:rsid w:val="004C2BA4"/>
    <w:rsid w:val="004D5825"/>
    <w:rsid w:val="004E3938"/>
    <w:rsid w:val="004F282A"/>
    <w:rsid w:val="004F2E4A"/>
    <w:rsid w:val="004F3760"/>
    <w:rsid w:val="004F3B4F"/>
    <w:rsid w:val="00501E33"/>
    <w:rsid w:val="005102A7"/>
    <w:rsid w:val="0051596D"/>
    <w:rsid w:val="00520133"/>
    <w:rsid w:val="005258A8"/>
    <w:rsid w:val="00527F7C"/>
    <w:rsid w:val="00530061"/>
    <w:rsid w:val="0053130D"/>
    <w:rsid w:val="00545599"/>
    <w:rsid w:val="00554ACD"/>
    <w:rsid w:val="0056478F"/>
    <w:rsid w:val="00572026"/>
    <w:rsid w:val="00572518"/>
    <w:rsid w:val="005730B5"/>
    <w:rsid w:val="00577215"/>
    <w:rsid w:val="00580AEC"/>
    <w:rsid w:val="00580C14"/>
    <w:rsid w:val="005855E2"/>
    <w:rsid w:val="00587E2D"/>
    <w:rsid w:val="0059030C"/>
    <w:rsid w:val="00590B61"/>
    <w:rsid w:val="0059567F"/>
    <w:rsid w:val="0059752F"/>
    <w:rsid w:val="005A04E4"/>
    <w:rsid w:val="005A2248"/>
    <w:rsid w:val="005A40FF"/>
    <w:rsid w:val="005C7D92"/>
    <w:rsid w:val="005D0F67"/>
    <w:rsid w:val="005E458C"/>
    <w:rsid w:val="005F36C8"/>
    <w:rsid w:val="0060704C"/>
    <w:rsid w:val="00611C05"/>
    <w:rsid w:val="0061227A"/>
    <w:rsid w:val="00616F81"/>
    <w:rsid w:val="00620497"/>
    <w:rsid w:val="00623FB4"/>
    <w:rsid w:val="00626962"/>
    <w:rsid w:val="00637389"/>
    <w:rsid w:val="006430C1"/>
    <w:rsid w:val="00643B64"/>
    <w:rsid w:val="006513D9"/>
    <w:rsid w:val="00662AF8"/>
    <w:rsid w:val="006667C6"/>
    <w:rsid w:val="00672012"/>
    <w:rsid w:val="0067556F"/>
    <w:rsid w:val="00686F3C"/>
    <w:rsid w:val="00690050"/>
    <w:rsid w:val="00690342"/>
    <w:rsid w:val="006A19D3"/>
    <w:rsid w:val="006B302E"/>
    <w:rsid w:val="006B5235"/>
    <w:rsid w:val="006D38D6"/>
    <w:rsid w:val="006D7117"/>
    <w:rsid w:val="006E05BA"/>
    <w:rsid w:val="006F265E"/>
    <w:rsid w:val="00710EDA"/>
    <w:rsid w:val="00713365"/>
    <w:rsid w:val="00715353"/>
    <w:rsid w:val="00715DB8"/>
    <w:rsid w:val="00732656"/>
    <w:rsid w:val="00736024"/>
    <w:rsid w:val="007518B6"/>
    <w:rsid w:val="007543C2"/>
    <w:rsid w:val="00761A74"/>
    <w:rsid w:val="00762F8E"/>
    <w:rsid w:val="0077045F"/>
    <w:rsid w:val="007822C5"/>
    <w:rsid w:val="00786349"/>
    <w:rsid w:val="00791C20"/>
    <w:rsid w:val="00793796"/>
    <w:rsid w:val="00793C07"/>
    <w:rsid w:val="00795881"/>
    <w:rsid w:val="007A0A98"/>
    <w:rsid w:val="007A54D1"/>
    <w:rsid w:val="007B54EC"/>
    <w:rsid w:val="007B6605"/>
    <w:rsid w:val="007C0853"/>
    <w:rsid w:val="007C0FBD"/>
    <w:rsid w:val="007E2BEB"/>
    <w:rsid w:val="007E36D0"/>
    <w:rsid w:val="007E7213"/>
    <w:rsid w:val="0080190A"/>
    <w:rsid w:val="008125F5"/>
    <w:rsid w:val="008157DC"/>
    <w:rsid w:val="00821F4F"/>
    <w:rsid w:val="00825729"/>
    <w:rsid w:val="00827888"/>
    <w:rsid w:val="00834A30"/>
    <w:rsid w:val="00850695"/>
    <w:rsid w:val="0086319B"/>
    <w:rsid w:val="0086687E"/>
    <w:rsid w:val="00873D92"/>
    <w:rsid w:val="00875C84"/>
    <w:rsid w:val="00876EB5"/>
    <w:rsid w:val="008776FD"/>
    <w:rsid w:val="00881007"/>
    <w:rsid w:val="00887FEA"/>
    <w:rsid w:val="00891195"/>
    <w:rsid w:val="00897087"/>
    <w:rsid w:val="00897A90"/>
    <w:rsid w:val="008A2751"/>
    <w:rsid w:val="008A719B"/>
    <w:rsid w:val="008B28B3"/>
    <w:rsid w:val="008B4A12"/>
    <w:rsid w:val="008C1B73"/>
    <w:rsid w:val="008C4678"/>
    <w:rsid w:val="008D43D8"/>
    <w:rsid w:val="008D6B07"/>
    <w:rsid w:val="008E1DD6"/>
    <w:rsid w:val="008E23CC"/>
    <w:rsid w:val="008F33AF"/>
    <w:rsid w:val="008F4E9F"/>
    <w:rsid w:val="008F735C"/>
    <w:rsid w:val="009032E5"/>
    <w:rsid w:val="00906704"/>
    <w:rsid w:val="00921400"/>
    <w:rsid w:val="00922AF2"/>
    <w:rsid w:val="00930FDD"/>
    <w:rsid w:val="00937F6D"/>
    <w:rsid w:val="009410DD"/>
    <w:rsid w:val="00942EE4"/>
    <w:rsid w:val="009701A2"/>
    <w:rsid w:val="00977F8D"/>
    <w:rsid w:val="00981E17"/>
    <w:rsid w:val="009853F7"/>
    <w:rsid w:val="00990AE5"/>
    <w:rsid w:val="00995976"/>
    <w:rsid w:val="009A06BB"/>
    <w:rsid w:val="009A4A71"/>
    <w:rsid w:val="009B556E"/>
    <w:rsid w:val="009C47C5"/>
    <w:rsid w:val="009C4AA1"/>
    <w:rsid w:val="009D53EC"/>
    <w:rsid w:val="009D55D7"/>
    <w:rsid w:val="009D7950"/>
    <w:rsid w:val="009E176C"/>
    <w:rsid w:val="009E1E0E"/>
    <w:rsid w:val="009E3E0E"/>
    <w:rsid w:val="00A247AE"/>
    <w:rsid w:val="00A24F4B"/>
    <w:rsid w:val="00A278EA"/>
    <w:rsid w:val="00A45267"/>
    <w:rsid w:val="00A4643F"/>
    <w:rsid w:val="00A66177"/>
    <w:rsid w:val="00A66531"/>
    <w:rsid w:val="00A6661C"/>
    <w:rsid w:val="00A673E9"/>
    <w:rsid w:val="00A714F1"/>
    <w:rsid w:val="00A916C1"/>
    <w:rsid w:val="00A95BE4"/>
    <w:rsid w:val="00A961E4"/>
    <w:rsid w:val="00AA19DE"/>
    <w:rsid w:val="00AA20CB"/>
    <w:rsid w:val="00AA6FB2"/>
    <w:rsid w:val="00AA74E3"/>
    <w:rsid w:val="00AB0DD7"/>
    <w:rsid w:val="00AB5EEE"/>
    <w:rsid w:val="00AC402A"/>
    <w:rsid w:val="00AD1BBB"/>
    <w:rsid w:val="00AE1758"/>
    <w:rsid w:val="00AF083D"/>
    <w:rsid w:val="00AF2DC5"/>
    <w:rsid w:val="00AF48B9"/>
    <w:rsid w:val="00AF5E64"/>
    <w:rsid w:val="00AF7669"/>
    <w:rsid w:val="00B05A11"/>
    <w:rsid w:val="00B1038E"/>
    <w:rsid w:val="00B1248C"/>
    <w:rsid w:val="00B261EA"/>
    <w:rsid w:val="00B360FF"/>
    <w:rsid w:val="00B37255"/>
    <w:rsid w:val="00B46F19"/>
    <w:rsid w:val="00B479AB"/>
    <w:rsid w:val="00B5125B"/>
    <w:rsid w:val="00B70E94"/>
    <w:rsid w:val="00B737FC"/>
    <w:rsid w:val="00B738D9"/>
    <w:rsid w:val="00B7552F"/>
    <w:rsid w:val="00B80E3F"/>
    <w:rsid w:val="00B80F4F"/>
    <w:rsid w:val="00B86379"/>
    <w:rsid w:val="00B913A0"/>
    <w:rsid w:val="00B963BD"/>
    <w:rsid w:val="00BA089A"/>
    <w:rsid w:val="00BB3EAA"/>
    <w:rsid w:val="00BC0746"/>
    <w:rsid w:val="00BC09CC"/>
    <w:rsid w:val="00BC25E0"/>
    <w:rsid w:val="00BC6126"/>
    <w:rsid w:val="00BE017F"/>
    <w:rsid w:val="00BE6760"/>
    <w:rsid w:val="00BF2D40"/>
    <w:rsid w:val="00BF32A1"/>
    <w:rsid w:val="00BF54F7"/>
    <w:rsid w:val="00C035A8"/>
    <w:rsid w:val="00C10F9A"/>
    <w:rsid w:val="00C15808"/>
    <w:rsid w:val="00C21854"/>
    <w:rsid w:val="00C21CB3"/>
    <w:rsid w:val="00C22715"/>
    <w:rsid w:val="00C23443"/>
    <w:rsid w:val="00C42F01"/>
    <w:rsid w:val="00C45EA8"/>
    <w:rsid w:val="00C54553"/>
    <w:rsid w:val="00C705D2"/>
    <w:rsid w:val="00C746DA"/>
    <w:rsid w:val="00C953EB"/>
    <w:rsid w:val="00CA2C94"/>
    <w:rsid w:val="00CA495A"/>
    <w:rsid w:val="00CB515F"/>
    <w:rsid w:val="00CC1EC2"/>
    <w:rsid w:val="00CC58DA"/>
    <w:rsid w:val="00CD0B88"/>
    <w:rsid w:val="00CD1D53"/>
    <w:rsid w:val="00CD5394"/>
    <w:rsid w:val="00CD5C6C"/>
    <w:rsid w:val="00CE71DF"/>
    <w:rsid w:val="00CF117E"/>
    <w:rsid w:val="00CF5415"/>
    <w:rsid w:val="00CF66E2"/>
    <w:rsid w:val="00D02C91"/>
    <w:rsid w:val="00D0515E"/>
    <w:rsid w:val="00D1699F"/>
    <w:rsid w:val="00D23A72"/>
    <w:rsid w:val="00D264B6"/>
    <w:rsid w:val="00D3565B"/>
    <w:rsid w:val="00D35BA5"/>
    <w:rsid w:val="00D36623"/>
    <w:rsid w:val="00D42AAD"/>
    <w:rsid w:val="00D43AE2"/>
    <w:rsid w:val="00D63CDA"/>
    <w:rsid w:val="00D67F4E"/>
    <w:rsid w:val="00D705D2"/>
    <w:rsid w:val="00D73531"/>
    <w:rsid w:val="00D74B2A"/>
    <w:rsid w:val="00D83CDB"/>
    <w:rsid w:val="00D94D70"/>
    <w:rsid w:val="00DA0F0A"/>
    <w:rsid w:val="00DB6D64"/>
    <w:rsid w:val="00DC0AE3"/>
    <w:rsid w:val="00DC692C"/>
    <w:rsid w:val="00DD3320"/>
    <w:rsid w:val="00DE0B75"/>
    <w:rsid w:val="00DE61A5"/>
    <w:rsid w:val="00DF6FFC"/>
    <w:rsid w:val="00DF7187"/>
    <w:rsid w:val="00DF7CDE"/>
    <w:rsid w:val="00E05777"/>
    <w:rsid w:val="00E07AE9"/>
    <w:rsid w:val="00E2092B"/>
    <w:rsid w:val="00E2286C"/>
    <w:rsid w:val="00E317AD"/>
    <w:rsid w:val="00E33EE2"/>
    <w:rsid w:val="00E37193"/>
    <w:rsid w:val="00E448AD"/>
    <w:rsid w:val="00E5161D"/>
    <w:rsid w:val="00E651F3"/>
    <w:rsid w:val="00E66613"/>
    <w:rsid w:val="00E7007E"/>
    <w:rsid w:val="00E81E00"/>
    <w:rsid w:val="00E8543D"/>
    <w:rsid w:val="00E940CF"/>
    <w:rsid w:val="00E963C5"/>
    <w:rsid w:val="00EA1BDE"/>
    <w:rsid w:val="00EA45C6"/>
    <w:rsid w:val="00EA6DAC"/>
    <w:rsid w:val="00EB03C1"/>
    <w:rsid w:val="00EB0F5E"/>
    <w:rsid w:val="00EB1C6C"/>
    <w:rsid w:val="00EC77D1"/>
    <w:rsid w:val="00ED2E7E"/>
    <w:rsid w:val="00EE136F"/>
    <w:rsid w:val="00EE4464"/>
    <w:rsid w:val="00EE5200"/>
    <w:rsid w:val="00EF1220"/>
    <w:rsid w:val="00EF2BF2"/>
    <w:rsid w:val="00EF56A8"/>
    <w:rsid w:val="00F005E6"/>
    <w:rsid w:val="00F0149D"/>
    <w:rsid w:val="00F016FF"/>
    <w:rsid w:val="00F04958"/>
    <w:rsid w:val="00F0712A"/>
    <w:rsid w:val="00F1495D"/>
    <w:rsid w:val="00F22742"/>
    <w:rsid w:val="00F2284D"/>
    <w:rsid w:val="00F22DF7"/>
    <w:rsid w:val="00F345A1"/>
    <w:rsid w:val="00F35D90"/>
    <w:rsid w:val="00F36EC5"/>
    <w:rsid w:val="00F4197D"/>
    <w:rsid w:val="00F43E11"/>
    <w:rsid w:val="00F445CD"/>
    <w:rsid w:val="00F5467F"/>
    <w:rsid w:val="00F5594F"/>
    <w:rsid w:val="00F56B0D"/>
    <w:rsid w:val="00F61184"/>
    <w:rsid w:val="00F71A87"/>
    <w:rsid w:val="00F750A3"/>
    <w:rsid w:val="00F75244"/>
    <w:rsid w:val="00F75367"/>
    <w:rsid w:val="00F77CFC"/>
    <w:rsid w:val="00FA50DB"/>
    <w:rsid w:val="00FA515E"/>
    <w:rsid w:val="00FB1B73"/>
    <w:rsid w:val="00FB21A0"/>
    <w:rsid w:val="00FB3055"/>
    <w:rsid w:val="00FB3607"/>
    <w:rsid w:val="00FB3ED1"/>
    <w:rsid w:val="00FB4429"/>
    <w:rsid w:val="00FB4644"/>
    <w:rsid w:val="00FB6D1D"/>
    <w:rsid w:val="00FC0167"/>
    <w:rsid w:val="00FC0354"/>
    <w:rsid w:val="00FC14DF"/>
    <w:rsid w:val="00FC3722"/>
    <w:rsid w:val="00FD3CA9"/>
    <w:rsid w:val="00FD428F"/>
    <w:rsid w:val="00FD5588"/>
    <w:rsid w:val="00FD63B7"/>
    <w:rsid w:val="00FE6FE6"/>
    <w:rsid w:val="00FF0471"/>
    <w:rsid w:val="756E494F"/>
    <w:rsid w:val="7CB37963"/>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0927EA7"/>
  <w15:docId w15:val="{DBA50BA6-1CB5-4148-88B1-BE26ABE3A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704"/>
    <w:pPr>
      <w:spacing w:after="160" w:line="256" w:lineRule="auto"/>
    </w:pPr>
    <w:rPr>
      <w:rFonts w:asciiTheme="minorHAnsi" w:eastAsiaTheme="minorHAnsi" w:hAnsiTheme="minorHAnsi" w:cstheme="minorBidi"/>
      <w:sz w:val="22"/>
      <w:szCs w:val="22"/>
      <w:lang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Calibri" w:eastAsia="Calibri" w:hAnsi="Calibri" w:cs="Calibri"/>
      <w:lang w:val="en-US"/>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aliases w:val="8. Main Text,Main Text,List Paragraph1,Dot pt,F5 List Paragraph,List Paragraph Char Char Char,Indicator Text,Numbered Para 1,Bullet 1,Bullet Points,List Paragraph2,MAIN CONTENT,List Paragraph12,Párrafo de lista,Recommendat"/>
    <w:basedOn w:val="Normal"/>
    <w:link w:val="ListParagraphChar"/>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NoSpacing">
    <w:name w:val="No Spacing"/>
    <w:uiPriority w:val="1"/>
    <w:qFormat/>
    <w:rPr>
      <w:rFonts w:asciiTheme="minorHAnsi" w:eastAsiaTheme="minorHAnsi" w:hAnsiTheme="minorHAnsi" w:cstheme="minorBidi"/>
      <w:sz w:val="22"/>
      <w:szCs w:val="22"/>
      <w:lang w:eastAsia="en-US"/>
    </w:rPr>
  </w:style>
  <w:style w:type="character" w:customStyle="1" w:styleId="ListParagraphChar">
    <w:name w:val="List Paragraph Char"/>
    <w:aliases w:val="8. Main Text Char,Main Text Char,List Paragraph1 Char,Dot pt Char,F5 List Paragraph Char,List Paragraph Char Char Char Char,Indicator Text Char,Numbered Para 1 Char,Bullet 1 Char,Bullet Points Char,List Paragraph2 Char"/>
    <w:link w:val="ListParagraph"/>
    <w:uiPriority w:val="34"/>
    <w:qFormat/>
  </w:style>
  <w:style w:type="character" w:customStyle="1" w:styleId="HeaderChar">
    <w:name w:val="Header Char"/>
    <w:basedOn w:val="DefaultParagraphFont"/>
    <w:link w:val="Header"/>
    <w:uiPriority w:val="99"/>
    <w:qFormat/>
    <w:rPr>
      <w:rFonts w:asciiTheme="minorHAnsi" w:hAnsiTheme="minorHAnsi" w:cstheme="minorBidi"/>
      <w:sz w:val="22"/>
      <w:szCs w:val="22"/>
    </w:rPr>
  </w:style>
  <w:style w:type="character" w:customStyle="1" w:styleId="FooterChar">
    <w:name w:val="Footer Char"/>
    <w:basedOn w:val="DefaultParagraphFont"/>
    <w:link w:val="Footer"/>
    <w:uiPriority w:val="99"/>
    <w:qFormat/>
    <w:rPr>
      <w:rFonts w:asciiTheme="minorHAnsi" w:hAnsiTheme="minorHAnsi" w:cstheme="minorBidi"/>
      <w:sz w:val="22"/>
      <w:szCs w:val="22"/>
    </w:rPr>
  </w:style>
  <w:style w:type="paragraph" w:customStyle="1" w:styleId="msonormal0">
    <w:name w:val="msonormal"/>
    <w:basedOn w:val="Normal"/>
    <w:uiPriority w:val="99"/>
    <w:qFormat/>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sr-only">
    <w:name w:val="sr-only"/>
    <w:basedOn w:val="DefaultParagraphFont"/>
    <w:qFormat/>
  </w:style>
  <w:style w:type="character" w:customStyle="1" w:styleId="BodyTextChar">
    <w:name w:val="Body Text Char"/>
    <w:basedOn w:val="DefaultParagraphFont"/>
    <w:link w:val="BodyText"/>
    <w:uiPriority w:val="1"/>
    <w:qFormat/>
    <w:rPr>
      <w:rFonts w:ascii="Calibri" w:eastAsia="Calibri" w:hAnsi="Calibri" w:cs="Calibri"/>
      <w:sz w:val="22"/>
      <w:szCs w:val="22"/>
      <w:lang w:val="en-US"/>
    </w:rPr>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eastAsia="Times New Roman" w:hAnsi="Times New Roman" w:cs="Times New Roman"/>
      <w:lang w:val="en-US"/>
    </w:rPr>
  </w:style>
  <w:style w:type="table" w:customStyle="1" w:styleId="Style53">
    <w:name w:val="_Style 53"/>
    <w:basedOn w:val="TableNormal0"/>
    <w:qFormat/>
    <w:tblPr>
      <w:tblCellMar>
        <w:top w:w="0" w:type="dxa"/>
        <w:left w:w="115" w:type="dxa"/>
        <w:bottom w:w="0" w:type="dxa"/>
        <w:right w:w="115" w:type="dxa"/>
      </w:tblCellMar>
    </w:tblPr>
  </w:style>
  <w:style w:type="table" w:customStyle="1" w:styleId="TableNormal0">
    <w:name w:val="TableNormal"/>
    <w:qFormat/>
    <w:tblPr>
      <w:tblCellMar>
        <w:top w:w="100" w:type="dxa"/>
        <w:left w:w="100" w:type="dxa"/>
        <w:bottom w:w="100" w:type="dxa"/>
        <w:right w:w="100" w:type="dxa"/>
      </w:tblCellMar>
    </w:tblPr>
  </w:style>
  <w:style w:type="table" w:customStyle="1" w:styleId="Style54">
    <w:name w:val="_Style 54"/>
    <w:basedOn w:val="TableNormal0"/>
    <w:qFormat/>
    <w:tblPr>
      <w:tblCellMar>
        <w:top w:w="0" w:type="dxa"/>
        <w:left w:w="115" w:type="dxa"/>
        <w:bottom w:w="0" w:type="dxa"/>
        <w:right w:w="115" w:type="dxa"/>
      </w:tblCellMar>
    </w:tblPr>
  </w:style>
  <w:style w:type="table" w:customStyle="1" w:styleId="Style55">
    <w:name w:val="_Style 55"/>
    <w:basedOn w:val="TableNormal0"/>
    <w:qFormat/>
    <w:tblPr>
      <w:tblCellMar>
        <w:top w:w="0" w:type="dxa"/>
        <w:left w:w="115" w:type="dxa"/>
        <w:bottom w:w="0" w:type="dxa"/>
        <w:right w:w="115" w:type="dxa"/>
      </w:tblCellMar>
    </w:tblPr>
  </w:style>
  <w:style w:type="table" w:customStyle="1" w:styleId="Style56">
    <w:name w:val="_Style 56"/>
    <w:basedOn w:val="TableNormal0"/>
    <w:qFormat/>
    <w:tblPr>
      <w:tblCellMar>
        <w:top w:w="0" w:type="dxa"/>
        <w:left w:w="115" w:type="dxa"/>
        <w:bottom w:w="0" w:type="dxa"/>
        <w:right w:w="115" w:type="dxa"/>
      </w:tblCellMar>
    </w:tblPr>
  </w:style>
  <w:style w:type="table" w:customStyle="1" w:styleId="Style57">
    <w:name w:val="_Style 57"/>
    <w:basedOn w:val="TableNormal0"/>
    <w:qFormat/>
    <w:rPr>
      <w:rFonts w:ascii="Calibri" w:eastAsia="Calibri" w:hAnsi="Calibri" w:cs="Calibri"/>
      <w:sz w:val="22"/>
      <w:szCs w:val="22"/>
    </w:rPr>
    <w:tblPr>
      <w:tblCellMar>
        <w:top w:w="0" w:type="dxa"/>
        <w:left w:w="108" w:type="dxa"/>
        <w:bottom w:w="0" w:type="dxa"/>
        <w:right w:w="108" w:type="dxa"/>
      </w:tblCellMar>
    </w:tblPr>
  </w:style>
  <w:style w:type="table" w:customStyle="1" w:styleId="Style58">
    <w:name w:val="_Style 58"/>
    <w:basedOn w:val="TableNormal0"/>
    <w:qFormat/>
    <w:tblPr>
      <w:tblCellMar>
        <w:top w:w="0" w:type="dxa"/>
        <w:left w:w="115" w:type="dxa"/>
        <w:bottom w:w="0" w:type="dxa"/>
        <w:right w:w="115" w:type="dxa"/>
      </w:tblCellMar>
    </w:tblPr>
  </w:style>
  <w:style w:type="table" w:customStyle="1" w:styleId="Style49">
    <w:name w:val="_Style 49"/>
    <w:basedOn w:val="TableNormal0"/>
    <w:qFormat/>
    <w:tblPr>
      <w:tblCellMar>
        <w:top w:w="0" w:type="dxa"/>
        <w:left w:w="115" w:type="dxa"/>
        <w:bottom w:w="0" w:type="dxa"/>
        <w:right w:w="115" w:type="dxa"/>
      </w:tblCellMar>
    </w:tblPr>
  </w:style>
  <w:style w:type="table" w:customStyle="1" w:styleId="Style50">
    <w:name w:val="_Style 50"/>
    <w:basedOn w:val="TableNormal0"/>
    <w:qFormat/>
    <w:rPr>
      <w:rFonts w:ascii="Calibri" w:eastAsia="Calibri" w:hAnsi="Calibri" w:cs="Calibri"/>
      <w:sz w:val="22"/>
      <w:szCs w:val="22"/>
    </w:rPr>
    <w:tblPr>
      <w:tblCellMar>
        <w:top w:w="0" w:type="dxa"/>
        <w:left w:w="108" w:type="dxa"/>
        <w:bottom w:w="0" w:type="dxa"/>
        <w:right w:w="108" w:type="dxa"/>
      </w:tblCellMar>
    </w:tblPr>
  </w:style>
  <w:style w:type="table" w:customStyle="1" w:styleId="Style51">
    <w:name w:val="_Style 51"/>
    <w:basedOn w:val="TableNormal0"/>
    <w:qFormat/>
    <w:rPr>
      <w:rFonts w:ascii="Calibri" w:eastAsia="Calibri" w:hAnsi="Calibri" w:cs="Calibri"/>
      <w:sz w:val="22"/>
      <w:szCs w:val="22"/>
    </w:rPr>
    <w:tblPr>
      <w:tblCellMar>
        <w:top w:w="0" w:type="dxa"/>
        <w:left w:w="108" w:type="dxa"/>
        <w:bottom w:w="0" w:type="dxa"/>
        <w:right w:w="108" w:type="dxa"/>
      </w:tblCellMar>
    </w:tblPr>
  </w:style>
  <w:style w:type="table" w:customStyle="1" w:styleId="Style52">
    <w:name w:val="_Style 52"/>
    <w:basedOn w:val="TableNormal0"/>
    <w:qFormat/>
    <w:rPr>
      <w:rFonts w:ascii="Calibri" w:eastAsia="Calibri" w:hAnsi="Calibri" w:cs="Calibri"/>
      <w:sz w:val="22"/>
      <w:szCs w:val="22"/>
    </w:rPr>
    <w:tblPr>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4239985">
      <w:bodyDiv w:val="1"/>
      <w:marLeft w:val="0"/>
      <w:marRight w:val="0"/>
      <w:marTop w:val="0"/>
      <w:marBottom w:val="0"/>
      <w:divBdr>
        <w:top w:val="none" w:sz="0" w:space="0" w:color="auto"/>
        <w:left w:val="none" w:sz="0" w:space="0" w:color="auto"/>
        <w:bottom w:val="none" w:sz="0" w:space="0" w:color="auto"/>
        <w:right w:val="none" w:sz="0" w:space="0" w:color="auto"/>
      </w:divBdr>
    </w:div>
    <w:div w:id="1604724446">
      <w:bodyDiv w:val="1"/>
      <w:marLeft w:val="0"/>
      <w:marRight w:val="0"/>
      <w:marTop w:val="0"/>
      <w:marBottom w:val="0"/>
      <w:divBdr>
        <w:top w:val="none" w:sz="0" w:space="0" w:color="auto"/>
        <w:left w:val="none" w:sz="0" w:space="0" w:color="auto"/>
        <w:bottom w:val="none" w:sz="0" w:space="0" w:color="auto"/>
        <w:right w:val="none" w:sz="0" w:space="0" w:color="auto"/>
      </w:divBdr>
    </w:div>
    <w:div w:id="18073085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7"/>
    <customShpInfo spid="_x0000_s1026" textRotate="1"/>
    <customShpInfo spid="_x0000_s1025"/>
  </customShpExts>
</s:customData>
</file>

<file path=customXml/itemProps1.xml><?xml version="1.0" encoding="utf-8"?>
<ds:datastoreItem xmlns:ds="http://schemas.openxmlformats.org/officeDocument/2006/customXml" ds:itemID="{0DC7B98F-3BEE-4D7D-A13C-15202855A35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5</Pages>
  <Words>1424</Words>
  <Characters>8118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wilson kenny</dc:creator>
  <cp:lastModifiedBy>Neavis Rishva</cp:lastModifiedBy>
  <cp:revision>4</cp:revision>
  <cp:lastPrinted>2026-04-24T09:28:00Z</cp:lastPrinted>
  <dcterms:created xsi:type="dcterms:W3CDTF">2026-01-30T06:38:00Z</dcterms:created>
  <dcterms:modified xsi:type="dcterms:W3CDTF">2026-04-24T09:29:00Z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3f2416a8-77c4-40ab-ae1b-0388f7101542</vt:lpwstr>
  </property>
  <property fmtid="{D5CDD505-2E9C-101B-9397-08002B2CF9AE}" pid="3" name="KSOProductBuildVer">
    <vt:lpwstr>1033-12.2.0.23155</vt:lpwstr>
  </property>
  <property fmtid="{D5CDD505-2E9C-101B-9397-08002B2CF9AE}" pid="4" name="ICV">
    <vt:lpwstr>03C66CE1BC8B4F149E07C49A0D46F421_13</vt:lpwstr>
  </property>
</Properties>
</file>