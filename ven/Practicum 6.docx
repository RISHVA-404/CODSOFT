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B393A" w14:textId="2C34089B" w:rsidR="002D23F3" w:rsidRDefault="002D23F3" w:rsidP="002D23F3">
      <w:pPr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Practicum No.</w:t>
      </w:r>
      <w:r w:rsidR="00C953EB">
        <w:rPr>
          <w:rFonts w:ascii="Times New Roman" w:eastAsia="Times New Roman" w:hAnsi="Times New Roman" w:cs="Times New Roman"/>
          <w:b/>
          <w:bCs/>
        </w:rPr>
        <w:t>6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 xml:space="preserve">        Date:</w:t>
      </w:r>
      <w:r w:rsidR="004F63E9" w:rsidRPr="004F63E9">
        <w:rPr>
          <w:rFonts w:ascii="Times New Roman" w:eastAsia="Times New Roman" w:hAnsi="Times New Roman" w:cs="Times New Roman"/>
          <w:b/>
          <w:bCs/>
        </w:rPr>
        <w:t>13</w:t>
      </w:r>
      <w:r w:rsidR="004F63E9">
        <w:rPr>
          <w:rFonts w:ascii="Times New Roman" w:eastAsia="Times New Roman" w:hAnsi="Times New Roman" w:cs="Times New Roman"/>
          <w:b/>
          <w:bCs/>
        </w:rPr>
        <w:t>/</w:t>
      </w:r>
      <w:r w:rsidR="004F63E9" w:rsidRPr="004F63E9">
        <w:rPr>
          <w:rFonts w:ascii="Times New Roman" w:eastAsia="Times New Roman" w:hAnsi="Times New Roman" w:cs="Times New Roman"/>
          <w:b/>
          <w:bCs/>
        </w:rPr>
        <w:t>2</w:t>
      </w:r>
      <w:r w:rsidR="004F63E9">
        <w:rPr>
          <w:rFonts w:ascii="Times New Roman" w:eastAsia="Times New Roman" w:hAnsi="Times New Roman" w:cs="Times New Roman"/>
          <w:b/>
          <w:bCs/>
        </w:rPr>
        <w:t>/</w:t>
      </w:r>
      <w:r w:rsidR="004F63E9" w:rsidRPr="004F63E9">
        <w:rPr>
          <w:rFonts w:ascii="Times New Roman" w:eastAsia="Times New Roman" w:hAnsi="Times New Roman" w:cs="Times New Roman"/>
          <w:b/>
          <w:bCs/>
        </w:rPr>
        <w:t>2026  </w:t>
      </w:r>
    </w:p>
    <w:p w14:paraId="757F3DF5" w14:textId="1D466E8D" w:rsidR="002D23F3" w:rsidRDefault="00D36623" w:rsidP="002D23F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 w:rsidRPr="00D36623">
        <w:rPr>
          <w:rFonts w:ascii="Times New Roman" w:eastAsia="Times New Roman" w:hAnsi="Times New Roman" w:cs="Times New Roman"/>
          <w:b/>
          <w:bCs/>
          <w:u w:val="single"/>
        </w:rPr>
        <w:t>SWOC Analysis for a CSE/AIML/DSCS/DS Product or Service</w:t>
      </w:r>
    </w:p>
    <w:p w14:paraId="2D78E2AE" w14:textId="77777777" w:rsidR="002D23F3" w:rsidRDefault="002D23F3" w:rsidP="002D23F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119CFEA9" w14:textId="77777777" w:rsidR="002D23F3" w:rsidRDefault="002D23F3" w:rsidP="00D705D2">
      <w:pPr>
        <w:numPr>
          <w:ilvl w:val="0"/>
          <w:numId w:val="59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Practical Significance</w:t>
      </w:r>
    </w:p>
    <w:p w14:paraId="4EE25DE1" w14:textId="77777777" w:rsidR="002D23F3" w:rsidRDefault="002D23F3" w:rsidP="002D23F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0EC30B80" w14:textId="77777777" w:rsidR="004A1AC6" w:rsidRPr="004A1AC6" w:rsidRDefault="004A1AC6" w:rsidP="004A1A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A1AC6">
        <w:rPr>
          <w:rFonts w:ascii="Times New Roman" w:eastAsia="Times New Roman" w:hAnsi="Times New Roman" w:cs="Times New Roman"/>
          <w:color w:val="000000"/>
        </w:rPr>
        <w:t>This practicum enables students to critically analyze the internal and external factors that influence the success of a proposed CSE/AIML/DSCS/DS product or service by conducting a SWOC analysis (Strengths, Weaknesses, Opportunities, Challenges). SWOC provides a structured strategic framework to understand the technical capability, competitive positioning, market relevance, risks, and scalability potential of a computing-oriented venture.</w:t>
      </w:r>
    </w:p>
    <w:p w14:paraId="691F11FB" w14:textId="7CB08005" w:rsidR="002D23F3" w:rsidRPr="002E7F02" w:rsidRDefault="004A1AC6" w:rsidP="002D23F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A1AC6">
        <w:rPr>
          <w:rFonts w:ascii="Times New Roman" w:eastAsia="Times New Roman" w:hAnsi="Times New Roman" w:cs="Times New Roman"/>
          <w:color w:val="000000"/>
        </w:rPr>
        <w:t>Students apply analytical reasoning to evaluate AI-based platforms, cybersecurity tools, cloud-native applications, intelligent automation solutions, data-driven products, and next-generation software services. This equips learners with strategic decision</w:t>
      </w:r>
      <w:r w:rsidRPr="004A1AC6">
        <w:rPr>
          <w:rFonts w:ascii="Times New Roman" w:eastAsia="Times New Roman" w:hAnsi="Times New Roman" w:cs="Times New Roman"/>
          <w:color w:val="000000"/>
        </w:rPr>
        <w:noBreakHyphen/>
        <w:t>making abilities essential for early</w:t>
      </w:r>
      <w:r w:rsidRPr="004A1AC6">
        <w:rPr>
          <w:rFonts w:ascii="Times New Roman" w:eastAsia="Times New Roman" w:hAnsi="Times New Roman" w:cs="Times New Roman"/>
          <w:color w:val="000000"/>
        </w:rPr>
        <w:noBreakHyphen/>
        <w:t>stage planning, MVP design, and long</w:t>
      </w:r>
      <w:r w:rsidRPr="004A1AC6">
        <w:rPr>
          <w:rFonts w:ascii="Times New Roman" w:eastAsia="Times New Roman" w:hAnsi="Times New Roman" w:cs="Times New Roman"/>
          <w:color w:val="000000"/>
        </w:rPr>
        <w:noBreakHyphen/>
        <w:t>term venture sustainability.</w:t>
      </w:r>
    </w:p>
    <w:p w14:paraId="6801C284" w14:textId="77777777" w:rsidR="002D23F3" w:rsidRDefault="002D23F3" w:rsidP="002D23F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6903738" w14:textId="77777777" w:rsidR="002D23F3" w:rsidRDefault="002D23F3" w:rsidP="00D705D2">
      <w:pPr>
        <w:numPr>
          <w:ilvl w:val="0"/>
          <w:numId w:val="59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</w:rPr>
        <w:t xml:space="preserve">Competency and Industry-Specific Practical Skills </w:t>
      </w:r>
    </w:p>
    <w:p w14:paraId="05A31D17" w14:textId="77777777" w:rsidR="002D23F3" w:rsidRDefault="002D23F3" w:rsidP="002D23F3">
      <w:pPr>
        <w:spacing w:after="0" w:line="240" w:lineRule="auto"/>
        <w:ind w:left="567"/>
        <w:rPr>
          <w:rFonts w:ascii="Times New Roman" w:eastAsia="Times New Roman" w:hAnsi="Times New Roman" w:cs="Times New Roman"/>
          <w:i/>
          <w:iCs/>
          <w:sz w:val="10"/>
          <w:szCs w:val="10"/>
        </w:rPr>
      </w:pPr>
    </w:p>
    <w:p w14:paraId="5D9FA23E" w14:textId="77777777" w:rsidR="002D23F3" w:rsidRDefault="002D23F3" w:rsidP="002D23F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practicum exercise is expected to develop the following skills for the industry-identified competency:</w:t>
      </w:r>
    </w:p>
    <w:p w14:paraId="502008C7" w14:textId="77777777" w:rsidR="002D23F3" w:rsidRDefault="002D23F3" w:rsidP="002D23F3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/>
          <w:iCs/>
          <w:u w:val="single"/>
        </w:rPr>
        <w:t>Develop</w:t>
      </w:r>
      <w:r>
        <w:rPr>
          <w:rFonts w:ascii="Times New Roman" w:eastAsia="Times New Roman" w:hAnsi="Times New Roman" w:cs="Times New Roman"/>
        </w:rPr>
        <w:t xml:space="preserve"> a pitch deck, project proposals for small/medium scale startups logically and scientifically.</w:t>
      </w:r>
    </w:p>
    <w:p w14:paraId="77FD957A" w14:textId="77777777" w:rsidR="002D23F3" w:rsidRDefault="002D23F3" w:rsidP="002D23F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455E446" w14:textId="74FF4758" w:rsidR="0059030C" w:rsidRPr="0059030C" w:rsidRDefault="0059030C" w:rsidP="00D705D2">
      <w:pPr>
        <w:numPr>
          <w:ilvl w:val="0"/>
          <w:numId w:val="60"/>
        </w:numPr>
        <w:spacing w:after="0" w:line="240" w:lineRule="auto"/>
        <w:ind w:left="851" w:hanging="284"/>
        <w:jc w:val="both"/>
        <w:rPr>
          <w:rFonts w:ascii="Times New Roman" w:eastAsia="SimSun" w:hAnsi="Times New Roman" w:cs="Times New Roman"/>
          <w:color w:val="000000"/>
        </w:rPr>
      </w:pPr>
      <w:r w:rsidRPr="0059030C">
        <w:rPr>
          <w:rFonts w:ascii="Times New Roman" w:eastAsia="SimSun" w:hAnsi="Times New Roman" w:cs="Times New Roman"/>
          <w:b/>
          <w:bCs/>
          <w:i/>
          <w:iCs/>
          <w:color w:val="000000"/>
          <w:u w:val="single"/>
        </w:rPr>
        <w:t>Interpret</w:t>
      </w:r>
      <w:r w:rsidRPr="0059030C">
        <w:rPr>
          <w:rFonts w:ascii="Times New Roman" w:eastAsia="SimSun" w:hAnsi="Times New Roman" w:cs="Times New Roman"/>
          <w:color w:val="000000"/>
        </w:rPr>
        <w:t xml:space="preserve"> competitive dynamics shaping CSE-focused high‑tech and software‑driven markets. (CDO)</w:t>
      </w:r>
    </w:p>
    <w:p w14:paraId="0A546228" w14:textId="77777777" w:rsidR="0059030C" w:rsidRDefault="0059030C" w:rsidP="00D705D2">
      <w:pPr>
        <w:numPr>
          <w:ilvl w:val="0"/>
          <w:numId w:val="60"/>
        </w:numPr>
        <w:spacing w:after="0" w:line="240" w:lineRule="auto"/>
        <w:ind w:left="851" w:hanging="284"/>
        <w:jc w:val="both"/>
        <w:rPr>
          <w:rFonts w:ascii="Times New Roman" w:eastAsia="SimSun" w:hAnsi="Times New Roman" w:cs="Times New Roman"/>
          <w:color w:val="000000"/>
        </w:rPr>
      </w:pPr>
      <w:r w:rsidRPr="007518B6">
        <w:rPr>
          <w:rFonts w:ascii="Times New Roman" w:eastAsia="SimSun" w:hAnsi="Times New Roman" w:cs="Times New Roman"/>
          <w:b/>
          <w:bCs/>
          <w:i/>
          <w:iCs/>
          <w:color w:val="000000"/>
          <w:u w:val="single"/>
        </w:rPr>
        <w:t>Evaluate</w:t>
      </w:r>
      <w:r w:rsidRPr="007518B6">
        <w:rPr>
          <w:rFonts w:ascii="Times New Roman" w:eastAsia="SimSun" w:hAnsi="Times New Roman" w:cs="Times New Roman"/>
          <w:color w:val="000000"/>
        </w:rPr>
        <w:t xml:space="preserve"> commercial viability of CSE products such as AI models, software applications, analytics platforms, and cloud-native solutions. (PDO)</w:t>
      </w:r>
    </w:p>
    <w:p w14:paraId="1794FC12" w14:textId="73A2A3B8" w:rsidR="0059030C" w:rsidRPr="007518B6" w:rsidRDefault="0059030C" w:rsidP="00D705D2">
      <w:pPr>
        <w:numPr>
          <w:ilvl w:val="0"/>
          <w:numId w:val="60"/>
        </w:numPr>
        <w:spacing w:after="0" w:line="240" w:lineRule="auto"/>
        <w:ind w:left="851" w:hanging="284"/>
        <w:jc w:val="both"/>
        <w:rPr>
          <w:rFonts w:ascii="Times New Roman" w:eastAsia="SimSun" w:hAnsi="Times New Roman" w:cs="Times New Roman"/>
          <w:color w:val="000000"/>
        </w:rPr>
      </w:pPr>
      <w:r w:rsidRPr="0059030C">
        <w:rPr>
          <w:rFonts w:ascii="Times New Roman" w:eastAsia="SimSun" w:hAnsi="Times New Roman" w:cs="Times New Roman"/>
          <w:b/>
          <w:bCs/>
          <w:i/>
          <w:iCs/>
          <w:color w:val="000000"/>
          <w:u w:val="single"/>
        </w:rPr>
        <w:t>Innovate</w:t>
      </w:r>
      <w:r w:rsidRPr="0059030C">
        <w:rPr>
          <w:rFonts w:ascii="Times New Roman" w:eastAsia="SimSun" w:hAnsi="Times New Roman" w:cs="Times New Roman"/>
          <w:color w:val="000000"/>
        </w:rPr>
        <w:t xml:space="preserve"> strategic direction for new ventures in advanced CSE domains including generative AI, distributed systems, and intelligent automation. (PDO)</w:t>
      </w:r>
    </w:p>
    <w:p w14:paraId="353F53EA" w14:textId="77777777" w:rsidR="002D23F3" w:rsidRPr="007518B6" w:rsidRDefault="002D23F3" w:rsidP="00D705D2">
      <w:pPr>
        <w:numPr>
          <w:ilvl w:val="0"/>
          <w:numId w:val="60"/>
        </w:numPr>
        <w:spacing w:after="0" w:line="240" w:lineRule="auto"/>
        <w:ind w:left="851" w:hanging="284"/>
        <w:jc w:val="both"/>
        <w:rPr>
          <w:rFonts w:ascii="Times New Roman" w:eastAsia="SimSun" w:hAnsi="Times New Roman" w:cs="Times New Roman"/>
          <w:color w:val="000000"/>
        </w:rPr>
      </w:pPr>
      <w:r w:rsidRPr="007518B6">
        <w:rPr>
          <w:rFonts w:ascii="Times New Roman" w:eastAsia="SimSun" w:hAnsi="Times New Roman" w:cs="Times New Roman"/>
          <w:b/>
          <w:bCs/>
          <w:i/>
          <w:iCs/>
          <w:color w:val="000000"/>
          <w:u w:val="single"/>
        </w:rPr>
        <w:t>Practice</w:t>
      </w:r>
      <w:r w:rsidRPr="007518B6">
        <w:rPr>
          <w:rFonts w:ascii="Times New Roman" w:eastAsia="SimSun" w:hAnsi="Times New Roman" w:cs="Times New Roman"/>
          <w:color w:val="000000"/>
        </w:rPr>
        <w:t xml:space="preserve"> professional ethics in data collection, system design, and user interaction within digital ecosystems. (ADO)</w:t>
      </w:r>
    </w:p>
    <w:p w14:paraId="59831119" w14:textId="77777777" w:rsidR="002D23F3" w:rsidRDefault="002D23F3" w:rsidP="002D23F3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1433C4CD" w14:textId="77777777" w:rsidR="002D23F3" w:rsidRDefault="002D23F3" w:rsidP="00D705D2">
      <w:pPr>
        <w:numPr>
          <w:ilvl w:val="0"/>
          <w:numId w:val="59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Relevant CO(s)</w:t>
      </w:r>
    </w:p>
    <w:p w14:paraId="2111A259" w14:textId="77777777" w:rsidR="002D23F3" w:rsidRDefault="002D23F3" w:rsidP="002D23F3">
      <w:pPr>
        <w:spacing w:after="0" w:line="240" w:lineRule="auto"/>
        <w:ind w:left="567"/>
        <w:rPr>
          <w:rFonts w:ascii="Times New Roman" w:eastAsia="Times New Roman" w:hAnsi="Times New Roman" w:cs="Times New Roman"/>
          <w:sz w:val="10"/>
          <w:szCs w:val="10"/>
        </w:rPr>
      </w:pPr>
    </w:p>
    <w:p w14:paraId="3C8DFAD0" w14:textId="77777777" w:rsidR="002D23F3" w:rsidRPr="00314592" w:rsidRDefault="002D23F3" w:rsidP="002D23F3">
      <w:pPr>
        <w:widowControl w:val="0"/>
        <w:numPr>
          <w:ilvl w:val="0"/>
          <w:numId w:val="19"/>
        </w:numPr>
        <w:tabs>
          <w:tab w:val="clear" w:pos="420"/>
        </w:tabs>
        <w:spacing w:after="0" w:line="240" w:lineRule="auto"/>
        <w:ind w:left="1260"/>
        <w:jc w:val="both"/>
        <w:rPr>
          <w:rFonts w:ascii="Times New Roman" w:eastAsia="Times New Roman" w:hAnsi="Times New Roman" w:cs="Times New Roman"/>
        </w:rPr>
      </w:pPr>
      <w:r w:rsidRPr="00314592">
        <w:rPr>
          <w:rFonts w:ascii="Times New Roman" w:eastAsia="Times New Roman" w:hAnsi="Times New Roman" w:cs="Times New Roman"/>
          <w:b/>
          <w:bCs/>
        </w:rPr>
        <w:t>CO</w:t>
      </w:r>
      <w:r>
        <w:rPr>
          <w:rFonts w:ascii="Times New Roman" w:eastAsia="Times New Roman" w:hAnsi="Times New Roman" w:cs="Times New Roman"/>
          <w:b/>
          <w:bCs/>
        </w:rPr>
        <w:t>2</w:t>
      </w:r>
      <w:r w:rsidRPr="00314592">
        <w:rPr>
          <w:rFonts w:ascii="Times New Roman" w:eastAsia="Times New Roman" w:hAnsi="Times New Roman" w:cs="Times New Roman"/>
          <w:b/>
          <w:bCs/>
        </w:rPr>
        <w:t>.</w:t>
      </w:r>
      <w:r w:rsidRPr="00314592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314592"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Validate</w:t>
      </w:r>
      <w:r w:rsidRPr="00314592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314592">
        <w:rPr>
          <w:rFonts w:ascii="Times New Roman" w:eastAsia="Times New Roman" w:hAnsi="Times New Roman" w:cs="Times New Roman"/>
        </w:rPr>
        <w:t>feasible business ideas using alternative entrepreneurial methods.</w:t>
      </w:r>
    </w:p>
    <w:p w14:paraId="2DDBC62B" w14:textId="77777777" w:rsidR="002D23F3" w:rsidRDefault="002D23F3" w:rsidP="002D23F3">
      <w:pPr>
        <w:spacing w:after="0" w:line="240" w:lineRule="auto"/>
        <w:ind w:left="426"/>
        <w:rPr>
          <w:rFonts w:ascii="Times New Roman" w:eastAsia="Times New Roman" w:hAnsi="Times New Roman" w:cs="Times New Roman"/>
          <w:sz w:val="16"/>
          <w:szCs w:val="16"/>
        </w:rPr>
      </w:pPr>
    </w:p>
    <w:p w14:paraId="634E39D5" w14:textId="77777777" w:rsidR="002D23F3" w:rsidRDefault="002D23F3" w:rsidP="00D705D2">
      <w:pPr>
        <w:numPr>
          <w:ilvl w:val="0"/>
          <w:numId w:val="59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Practical Outcome (PrO) </w:t>
      </w:r>
    </w:p>
    <w:p w14:paraId="4B0D94E4" w14:textId="77777777" w:rsidR="002D23F3" w:rsidRDefault="002D23F3" w:rsidP="002D23F3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p w14:paraId="6315D9F9" w14:textId="48B564BD" w:rsidR="002D23F3" w:rsidRDefault="002D23F3" w:rsidP="002D23F3">
      <w:pPr>
        <w:widowControl w:val="0"/>
        <w:numPr>
          <w:ilvl w:val="0"/>
          <w:numId w:val="19"/>
        </w:numPr>
        <w:tabs>
          <w:tab w:val="clear" w:pos="420"/>
        </w:tabs>
        <w:spacing w:after="0" w:line="240" w:lineRule="auto"/>
        <w:ind w:left="1260"/>
        <w:jc w:val="both"/>
        <w:rPr>
          <w:rFonts w:ascii="Times New Roman" w:eastAsia="Times New Roman" w:hAnsi="Times New Roman" w:cs="Times New Roman"/>
        </w:rPr>
      </w:pPr>
      <w:r w:rsidRPr="002A3B6F">
        <w:rPr>
          <w:rFonts w:ascii="Times New Roman" w:eastAsia="SimSun" w:hAnsi="Times New Roman" w:cs="Times New Roman"/>
          <w:b/>
          <w:bCs/>
          <w:color w:val="000000"/>
        </w:rPr>
        <w:t>PrO</w:t>
      </w:r>
      <w:r w:rsidR="006B302E">
        <w:rPr>
          <w:rFonts w:ascii="Times New Roman" w:eastAsia="SimSun" w:hAnsi="Times New Roman" w:cs="Times New Roman"/>
          <w:b/>
          <w:bCs/>
          <w:color w:val="000000"/>
        </w:rPr>
        <w:t>6</w:t>
      </w:r>
      <w:r w:rsidRPr="002A3B6F">
        <w:rPr>
          <w:rFonts w:ascii="Times New Roman" w:eastAsia="SimSun" w:hAnsi="Times New Roman" w:cs="Times New Roman"/>
          <w:color w:val="000000"/>
        </w:rPr>
        <w:t xml:space="preserve"> –</w:t>
      </w:r>
      <w:r w:rsidR="006B302E" w:rsidRPr="006B302E">
        <w:rPr>
          <w:rFonts w:ascii="Times New Roman" w:eastAsia="Times New Roman" w:hAnsi="Times New Roman" w:cs="Times New Roman"/>
          <w:b/>
          <w:bCs/>
          <w:i/>
          <w:iCs/>
          <w:u w:val="single"/>
        </w:rPr>
        <w:t>Undertake</w:t>
      </w:r>
      <w:r w:rsidR="006B302E" w:rsidRPr="006B302E">
        <w:rPr>
          <w:rFonts w:ascii="Times New Roman" w:eastAsia="Times New Roman" w:hAnsi="Times New Roman" w:cs="Times New Roman"/>
          <w:i/>
          <w:iCs/>
        </w:rPr>
        <w:t xml:space="preserve"> </w:t>
      </w:r>
      <w:r w:rsidR="006B302E" w:rsidRPr="006B302E">
        <w:rPr>
          <w:rFonts w:ascii="Times New Roman" w:eastAsia="Times New Roman" w:hAnsi="Times New Roman" w:cs="Times New Roman"/>
        </w:rPr>
        <w:t xml:space="preserve">a </w:t>
      </w:r>
      <w:proofErr w:type="gramStart"/>
      <w:r w:rsidR="006B302E" w:rsidRPr="006B302E">
        <w:rPr>
          <w:rFonts w:ascii="Times New Roman" w:eastAsia="Times New Roman" w:hAnsi="Times New Roman" w:cs="Times New Roman"/>
        </w:rPr>
        <w:t>SWOC  analysis</w:t>
      </w:r>
      <w:proofErr w:type="gramEnd"/>
      <w:r w:rsidR="006B302E" w:rsidRPr="006B302E">
        <w:rPr>
          <w:rFonts w:ascii="Times New Roman" w:eastAsia="Times New Roman" w:hAnsi="Times New Roman" w:cs="Times New Roman"/>
        </w:rPr>
        <w:t xml:space="preserve"> for</w:t>
      </w:r>
      <w:r w:rsidR="006B302E" w:rsidRPr="006B302E">
        <w:rPr>
          <w:rFonts w:ascii="Times New Roman" w:eastAsia="Times New Roman" w:hAnsi="Times New Roman" w:cs="Times New Roman"/>
          <w:i/>
          <w:iCs/>
        </w:rPr>
        <w:t xml:space="preserve"> </w:t>
      </w:r>
      <w:r w:rsidR="006B302E" w:rsidRPr="006B302E">
        <w:rPr>
          <w:rFonts w:ascii="Times New Roman" w:eastAsia="Times New Roman" w:hAnsi="Times New Roman" w:cs="Times New Roman"/>
          <w:b/>
          <w:bCs/>
          <w:i/>
          <w:iCs/>
          <w:u w:val="single"/>
        </w:rPr>
        <w:t>the identified</w:t>
      </w:r>
      <w:r w:rsidR="006B302E" w:rsidRPr="006B302E">
        <w:rPr>
          <w:rFonts w:ascii="Times New Roman" w:eastAsia="Times New Roman" w:hAnsi="Times New Roman" w:cs="Times New Roman"/>
          <w:i/>
          <w:iCs/>
        </w:rPr>
        <w:t xml:space="preserve"> </w:t>
      </w:r>
      <w:r w:rsidR="006B302E" w:rsidRPr="006B302E">
        <w:rPr>
          <w:rFonts w:ascii="Times New Roman" w:eastAsia="Times New Roman" w:hAnsi="Times New Roman" w:cs="Times New Roman"/>
        </w:rPr>
        <w:t>CSE, AIML, DSCS &amp; DS product/service.</w:t>
      </w:r>
    </w:p>
    <w:p w14:paraId="58581BEB" w14:textId="77777777" w:rsidR="002D23F3" w:rsidRPr="002A3B6F" w:rsidRDefault="002D23F3" w:rsidP="002D23F3">
      <w:pPr>
        <w:widowControl w:val="0"/>
        <w:spacing w:after="0" w:line="240" w:lineRule="auto"/>
        <w:ind w:left="1260"/>
        <w:jc w:val="both"/>
        <w:rPr>
          <w:rFonts w:ascii="Times New Roman" w:eastAsia="Times New Roman" w:hAnsi="Times New Roman" w:cs="Times New Roman"/>
        </w:rPr>
      </w:pPr>
    </w:p>
    <w:p w14:paraId="4733E6E1" w14:textId="77777777" w:rsidR="002D23F3" w:rsidRDefault="002D23F3" w:rsidP="00D705D2">
      <w:pPr>
        <w:numPr>
          <w:ilvl w:val="0"/>
          <w:numId w:val="59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</w:rPr>
        <w:t>Related ADO(</w:t>
      </w:r>
      <w:proofErr w:type="gramStart"/>
      <w:r>
        <w:rPr>
          <w:rFonts w:ascii="Times New Roman" w:eastAsia="Times New Roman" w:hAnsi="Times New Roman" w:cs="Times New Roman"/>
          <w:b/>
          <w:bCs/>
        </w:rPr>
        <w:t xml:space="preserve">s)  </w:t>
      </w:r>
      <w:r>
        <w:rPr>
          <w:rFonts w:ascii="Times New Roman" w:eastAsia="Times New Roman" w:hAnsi="Times New Roman" w:cs="Times New Roman"/>
          <w:b/>
          <w:bCs/>
          <w:highlight w:val="yellow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highlight w:val="yellow"/>
        </w:rPr>
        <w:t>keep as such)</w:t>
      </w:r>
    </w:p>
    <w:p w14:paraId="2D2D1DC8" w14:textId="77777777" w:rsidR="002D23F3" w:rsidRPr="0037235D" w:rsidRDefault="002D23F3" w:rsidP="00D705D2">
      <w:pPr>
        <w:pStyle w:val="ListParagraph"/>
        <w:numPr>
          <w:ilvl w:val="0"/>
          <w:numId w:val="52"/>
        </w:numPr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7235D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  <w:t>Practice</w:t>
      </w:r>
      <w:r w:rsidRPr="0037235D">
        <w:rPr>
          <w:rFonts w:ascii="Times New Roman" w:eastAsia="Times New Roman" w:hAnsi="Times New Roman" w:cs="Times New Roman"/>
          <w:sz w:val="20"/>
          <w:szCs w:val="20"/>
        </w:rPr>
        <w:t xml:space="preserve"> professional ethics.</w:t>
      </w:r>
    </w:p>
    <w:p w14:paraId="36DC458B" w14:textId="77777777" w:rsidR="002D23F3" w:rsidRPr="0037235D" w:rsidRDefault="002D23F3" w:rsidP="00D705D2">
      <w:pPr>
        <w:pStyle w:val="ListParagraph"/>
        <w:numPr>
          <w:ilvl w:val="0"/>
          <w:numId w:val="52"/>
        </w:numPr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7235D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  <w:t>Function</w:t>
      </w:r>
      <w:r w:rsidRPr="0037235D">
        <w:rPr>
          <w:rFonts w:ascii="Times New Roman" w:eastAsia="Times New Roman" w:hAnsi="Times New Roman" w:cs="Times New Roman"/>
          <w:sz w:val="20"/>
          <w:szCs w:val="20"/>
        </w:rPr>
        <w:t xml:space="preserve"> effectively as a team member/leader.</w:t>
      </w:r>
    </w:p>
    <w:p w14:paraId="3B64AEB4" w14:textId="77777777" w:rsidR="002D23F3" w:rsidRPr="0037235D" w:rsidRDefault="002D23F3" w:rsidP="00D705D2">
      <w:pPr>
        <w:pStyle w:val="ListParagraph"/>
        <w:numPr>
          <w:ilvl w:val="0"/>
          <w:numId w:val="52"/>
        </w:numPr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7235D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  <w:t>Practice</w:t>
      </w:r>
      <w:r w:rsidRPr="0037235D">
        <w:rPr>
          <w:rFonts w:ascii="Times New Roman" w:eastAsia="Times New Roman" w:hAnsi="Times New Roman" w:cs="Times New Roman"/>
          <w:sz w:val="20"/>
          <w:szCs w:val="20"/>
        </w:rPr>
        <w:t xml:space="preserve"> integrity and honesty.</w:t>
      </w:r>
    </w:p>
    <w:p w14:paraId="208EF4A0" w14:textId="77777777" w:rsidR="002D23F3" w:rsidRDefault="002D23F3" w:rsidP="002D23F3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74B71AC" w14:textId="77777777" w:rsidR="002D23F3" w:rsidRDefault="002D23F3" w:rsidP="00D705D2">
      <w:pPr>
        <w:numPr>
          <w:ilvl w:val="0"/>
          <w:numId w:val="59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</w:rPr>
        <w:t xml:space="preserve">Minimum Underpinning Theory </w:t>
      </w:r>
    </w:p>
    <w:p w14:paraId="24F9470C" w14:textId="77777777" w:rsidR="007C0853" w:rsidRPr="007C0853" w:rsidRDefault="007C0853" w:rsidP="007C0853">
      <w:pPr>
        <w:pStyle w:val="NormalWeb"/>
        <w:spacing w:before="0" w:beforeAutospacing="0" w:after="0" w:afterAutospacing="0" w:line="14" w:lineRule="atLeast"/>
        <w:ind w:left="567"/>
        <w:jc w:val="both"/>
      </w:pPr>
      <w:r w:rsidRPr="007C0853">
        <w:rPr>
          <w:color w:val="000000"/>
        </w:rPr>
        <w:t>In</w:t>
      </w:r>
      <w:r w:rsidRPr="007C0853">
        <w:t xml:space="preserve"> the fast-evolving fields of </w:t>
      </w:r>
      <w:r w:rsidRPr="007C0853">
        <w:rPr>
          <w:rStyle w:val="Strong"/>
          <w:b w:val="0"/>
          <w:bCs w:val="0"/>
        </w:rPr>
        <w:t>Computer Science, Artificial Intelligence, Machine Learning, and Data Science</w:t>
      </w:r>
      <w:r w:rsidRPr="007C0853">
        <w:t>, every product or service idea may appear innovative but requires structured evaluation to ensure feasibility and sustainability. The</w:t>
      </w:r>
      <w:r w:rsidRPr="007C0853">
        <w:rPr>
          <w:b/>
          <w:bCs/>
        </w:rPr>
        <w:t xml:space="preserve"> </w:t>
      </w:r>
      <w:r w:rsidRPr="007C0853">
        <w:rPr>
          <w:rStyle w:val="Strong"/>
          <w:b w:val="0"/>
          <w:bCs w:val="0"/>
        </w:rPr>
        <w:t>SWOC and Competitor Analysis framework</w:t>
      </w:r>
      <w:r w:rsidRPr="007C0853">
        <w:t xml:space="preserve"> provides a systematic approach to assess such ideas—identifying internal </w:t>
      </w:r>
      <w:r w:rsidRPr="007C0853">
        <w:rPr>
          <w:rStyle w:val="Strong"/>
          <w:b w:val="0"/>
          <w:bCs w:val="0"/>
        </w:rPr>
        <w:t>Strengths and Weaknesses</w:t>
      </w:r>
      <w:r w:rsidRPr="007C0853">
        <w:rPr>
          <w:b/>
          <w:bCs/>
        </w:rPr>
        <w:t>,</w:t>
      </w:r>
      <w:r w:rsidRPr="007C0853">
        <w:t xml:space="preserve"> and external </w:t>
      </w:r>
      <w:r w:rsidRPr="007C0853">
        <w:rPr>
          <w:rStyle w:val="Strong"/>
          <w:b w:val="0"/>
          <w:bCs w:val="0"/>
        </w:rPr>
        <w:t>Opportunities and Challenges</w:t>
      </w:r>
      <w:r w:rsidRPr="007C0853">
        <w:t xml:space="preserve">. Applying this analysis early helps entrepreneurs refine strategies, anticipate risks, and enhance market readiness. It is widely used in </w:t>
      </w:r>
      <w:r w:rsidRPr="007C0853">
        <w:rPr>
          <w:rStyle w:val="Strong"/>
          <w:b w:val="0"/>
          <w:bCs w:val="0"/>
        </w:rPr>
        <w:t>AI-based start-ups, data analytics, cybersecurity, and cloud computing</w:t>
      </w:r>
      <w:r w:rsidRPr="007C0853">
        <w:t xml:space="preserve">, enabling professionals to evaluate both internal capabilities and external competition. The emphasis on </w:t>
      </w:r>
      <w:r w:rsidRPr="007C0853">
        <w:rPr>
          <w:rStyle w:val="Strong"/>
          <w:b w:val="0"/>
          <w:bCs w:val="0"/>
        </w:rPr>
        <w:t>Challenges</w:t>
      </w:r>
      <w:r w:rsidRPr="007C0853">
        <w:t xml:space="preserve"> highlights limitations in data, compliance, or skill resources crucial to the success of </w:t>
      </w:r>
      <w:r w:rsidRPr="007C0853">
        <w:rPr>
          <w:rStyle w:val="Strong"/>
          <w:b w:val="0"/>
          <w:bCs w:val="0"/>
        </w:rPr>
        <w:t>CSE, AIML, DSCS, and DS</w:t>
      </w:r>
      <w:r w:rsidRPr="007C0853">
        <w:t xml:space="preserve"> ventures.</w:t>
      </w:r>
    </w:p>
    <w:p w14:paraId="0A276DAE" w14:textId="77777777" w:rsidR="007C0853" w:rsidRPr="007C0853" w:rsidRDefault="007C0853" w:rsidP="007C0853">
      <w:pPr>
        <w:pStyle w:val="NormalWeb"/>
        <w:spacing w:before="0" w:beforeAutospacing="0" w:after="0" w:afterAutospacing="0" w:line="14" w:lineRule="atLeast"/>
        <w:ind w:left="567"/>
        <w:jc w:val="both"/>
      </w:pPr>
      <w:r w:rsidRPr="007C0853">
        <w:rPr>
          <w:color w:val="000000"/>
        </w:rPr>
        <w:lastRenderedPageBreak/>
        <w:t>Professionals</w:t>
      </w:r>
      <w:r w:rsidRPr="007C0853">
        <w:t xml:space="preserve"> such as </w:t>
      </w:r>
      <w:r w:rsidRPr="007C0853">
        <w:rPr>
          <w:rStyle w:val="Strong"/>
          <w:b w:val="0"/>
          <w:bCs w:val="0"/>
        </w:rPr>
        <w:t>Data Scientists, AI Engineers, Product Managers, and Innovation Consultants</w:t>
      </w:r>
      <w:r w:rsidRPr="007C0853">
        <w:t xml:space="preserve"> employ this framework during ideation and validation in organizations like </w:t>
      </w:r>
      <w:r w:rsidRPr="007C0853">
        <w:rPr>
          <w:rStyle w:val="Strong"/>
          <w:b w:val="0"/>
          <w:bCs w:val="0"/>
        </w:rPr>
        <w:t>Infosys Innovation Hub, Zoho, Google X, Y Combinator Startups, and Freshworks</w:t>
      </w:r>
      <w:r w:rsidRPr="007C0853">
        <w:t xml:space="preserve">. They integrate digital tools such as </w:t>
      </w:r>
      <w:r w:rsidRPr="007C0853">
        <w:rPr>
          <w:rStyle w:val="Strong"/>
          <w:b w:val="0"/>
          <w:bCs w:val="0"/>
        </w:rPr>
        <w:t>Miro</w:t>
      </w:r>
      <w:r w:rsidRPr="007C0853">
        <w:rPr>
          <w:b/>
          <w:bCs/>
        </w:rPr>
        <w:t xml:space="preserve">, </w:t>
      </w:r>
      <w:r w:rsidRPr="007C0853">
        <w:rPr>
          <w:rStyle w:val="Strong"/>
          <w:b w:val="0"/>
          <w:bCs w:val="0"/>
        </w:rPr>
        <w:t>Lucidchart</w:t>
      </w:r>
      <w:r w:rsidRPr="007C0853">
        <w:t>, and</w:t>
      </w:r>
      <w:r w:rsidRPr="007C0853">
        <w:rPr>
          <w:b/>
          <w:bCs/>
        </w:rPr>
        <w:t xml:space="preserve"> </w:t>
      </w:r>
      <w:r w:rsidRPr="007C0853">
        <w:rPr>
          <w:rStyle w:val="Strong"/>
          <w:b w:val="0"/>
          <w:bCs w:val="0"/>
        </w:rPr>
        <w:t>Strategyzer</w:t>
      </w:r>
      <w:r w:rsidRPr="007C0853">
        <w:t xml:space="preserve">, along with </w:t>
      </w:r>
      <w:r w:rsidRPr="007C0853">
        <w:rPr>
          <w:rStyle w:val="Strong"/>
          <w:b w:val="0"/>
          <w:bCs w:val="0"/>
        </w:rPr>
        <w:t>AI tools</w:t>
      </w:r>
      <w:r w:rsidRPr="007C0853">
        <w:t xml:space="preserve"> like </w:t>
      </w:r>
      <w:r w:rsidRPr="007C0853">
        <w:rPr>
          <w:rStyle w:val="Strong"/>
          <w:b w:val="0"/>
          <w:bCs w:val="0"/>
        </w:rPr>
        <w:t>ChatGPT</w:t>
      </w:r>
      <w:r w:rsidRPr="007C0853">
        <w:t xml:space="preserve"> and </w:t>
      </w:r>
      <w:r w:rsidRPr="007C0853">
        <w:rPr>
          <w:rStyle w:val="Strong"/>
          <w:b w:val="0"/>
          <w:bCs w:val="0"/>
        </w:rPr>
        <w:t>Gemini AI</w:t>
      </w:r>
      <w:r w:rsidRPr="007C0853">
        <w:t xml:space="preserve">, for idea visualization and competitor evaluation. Mastering </w:t>
      </w:r>
      <w:r w:rsidRPr="007C0853">
        <w:rPr>
          <w:rStyle w:val="Strong"/>
          <w:b w:val="0"/>
          <w:bCs w:val="0"/>
        </w:rPr>
        <w:t>SWOC and Competitor Analysis</w:t>
      </w:r>
      <w:r w:rsidRPr="007C0853">
        <w:t xml:space="preserve"> strengthens students’ strategic and analytical skills while preparing them to create </w:t>
      </w:r>
      <w:r w:rsidRPr="007C0853">
        <w:rPr>
          <w:rStyle w:val="Strong"/>
          <w:b w:val="0"/>
          <w:bCs w:val="0"/>
        </w:rPr>
        <w:t>data-driven, market-ready start-up solutions</w:t>
      </w:r>
      <w:r w:rsidRPr="007C0853">
        <w:t xml:space="preserve"> aligned with emerging industry standards and expectations.</w:t>
      </w:r>
    </w:p>
    <w:p w14:paraId="503622B3" w14:textId="77777777" w:rsidR="002D23F3" w:rsidRDefault="002D23F3" w:rsidP="002D23F3">
      <w:pP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47DE0358" w14:textId="77777777" w:rsidR="002D23F3" w:rsidRDefault="002D23F3" w:rsidP="00D705D2">
      <w:pPr>
        <w:numPr>
          <w:ilvl w:val="0"/>
          <w:numId w:val="59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Practicum Set-up/Circuit Diagram/Algorithm/Flowchart </w:t>
      </w:r>
    </w:p>
    <w:p w14:paraId="2B332A66" w14:textId="77777777" w:rsidR="002D23F3" w:rsidRDefault="002D23F3" w:rsidP="002D23F3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64EE6651" w14:textId="77777777" w:rsidR="002D23F3" w:rsidRDefault="002D23F3" w:rsidP="002D23F3">
      <w:pPr>
        <w:pStyle w:val="NormalWeb"/>
        <w:spacing w:before="0" w:beforeAutospacing="0" w:after="0" w:afterAutospacing="0" w:line="14" w:lineRule="atLeast"/>
        <w:ind w:firstLine="720"/>
      </w:pPr>
      <w:r>
        <w:t>No special lab setup required; group or individual activity in class/computer lab</w:t>
      </w:r>
    </w:p>
    <w:p w14:paraId="28D81468" w14:textId="77777777" w:rsidR="002D23F3" w:rsidRDefault="002D23F3" w:rsidP="002D23F3">
      <w:pPr>
        <w:tabs>
          <w:tab w:val="left" w:pos="-7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17E4FD" wp14:editId="05B8949B">
                <wp:simplePos x="0" y="0"/>
                <wp:positionH relativeFrom="column">
                  <wp:posOffset>5901055</wp:posOffset>
                </wp:positionH>
                <wp:positionV relativeFrom="paragraph">
                  <wp:posOffset>667385</wp:posOffset>
                </wp:positionV>
                <wp:extent cx="0" cy="729615"/>
                <wp:effectExtent l="4445" t="0" r="10795" b="1905"/>
                <wp:wrapNone/>
                <wp:docPr id="1839357472" name="Straight Arrow Connector 1839357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15193"/>
                          <a:ext cx="0" cy="72961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20BD57" id="Straight Arrow Connector 1839357472" o:spid="_x0000_s1026" type="#_x0000_t32" style="position:absolute;margin-left:464.65pt;margin-top:52.55pt;width:0;height:57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0493B19A" w14:textId="77777777" w:rsidR="002D23F3" w:rsidRDefault="002D23F3" w:rsidP="00D705D2">
      <w:pPr>
        <w:numPr>
          <w:ilvl w:val="0"/>
          <w:numId w:val="59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Resources Required </w:t>
      </w:r>
    </w:p>
    <w:tbl>
      <w:tblPr>
        <w:tblStyle w:val="Style53"/>
        <w:tblpPr w:leftFromText="180" w:rightFromText="180" w:vertAnchor="text" w:tblpY="344"/>
        <w:tblW w:w="93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2"/>
        <w:gridCol w:w="2884"/>
        <w:gridCol w:w="4389"/>
        <w:gridCol w:w="1353"/>
      </w:tblGrid>
      <w:tr w:rsidR="002D23F3" w14:paraId="644DD4AC" w14:textId="77777777" w:rsidTr="008F4E9F">
        <w:trPr>
          <w:trHeight w:val="399"/>
          <w:tblHeader/>
        </w:trPr>
        <w:tc>
          <w:tcPr>
            <w:tcW w:w="722" w:type="dxa"/>
            <w:shd w:val="clear" w:color="auto" w:fill="DEEBF6"/>
            <w:vAlign w:val="center"/>
          </w:tcPr>
          <w:p w14:paraId="31110FED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No.</w:t>
            </w:r>
          </w:p>
        </w:tc>
        <w:tc>
          <w:tcPr>
            <w:tcW w:w="2884" w:type="dxa"/>
            <w:shd w:val="clear" w:color="auto" w:fill="DEEBF6"/>
            <w:vAlign w:val="center"/>
          </w:tcPr>
          <w:p w14:paraId="769CCCAA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Resource</w:t>
            </w:r>
          </w:p>
        </w:tc>
        <w:tc>
          <w:tcPr>
            <w:tcW w:w="4389" w:type="dxa"/>
            <w:shd w:val="clear" w:color="auto" w:fill="DEEBF6"/>
            <w:vAlign w:val="center"/>
          </w:tcPr>
          <w:p w14:paraId="7864803A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Suggested Broad Specification</w:t>
            </w:r>
          </w:p>
        </w:tc>
        <w:tc>
          <w:tcPr>
            <w:tcW w:w="1353" w:type="dxa"/>
            <w:shd w:val="clear" w:color="auto" w:fill="DEEBF6"/>
            <w:vAlign w:val="center"/>
          </w:tcPr>
          <w:p w14:paraId="4298359E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Quantity </w:t>
            </w:r>
          </w:p>
        </w:tc>
      </w:tr>
      <w:tr w:rsidR="002D23F3" w14:paraId="613083F2" w14:textId="77777777" w:rsidTr="008F4E9F">
        <w:trPr>
          <w:trHeight w:val="399"/>
        </w:trPr>
        <w:tc>
          <w:tcPr>
            <w:tcW w:w="722" w:type="dxa"/>
            <w:vAlign w:val="center"/>
          </w:tcPr>
          <w:p w14:paraId="18E4C85E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84" w:type="dxa"/>
          </w:tcPr>
          <w:p w14:paraId="1BE7779F" w14:textId="77777777" w:rsidR="002D23F3" w:rsidRDefault="002D23F3" w:rsidP="008F4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Laptop/PC </w:t>
            </w:r>
          </w:p>
        </w:tc>
        <w:tc>
          <w:tcPr>
            <w:tcW w:w="4389" w:type="dxa"/>
          </w:tcPr>
          <w:p w14:paraId="19E4CE74" w14:textId="77777777" w:rsidR="002D23F3" w:rsidRDefault="002D23F3" w:rsidP="008F4E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</w:rPr>
              <w:t>For research and documentation</w:t>
            </w:r>
          </w:p>
        </w:tc>
        <w:tc>
          <w:tcPr>
            <w:tcW w:w="1353" w:type="dxa"/>
          </w:tcPr>
          <w:p w14:paraId="79D0FAC0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 per team</w:t>
            </w:r>
          </w:p>
        </w:tc>
      </w:tr>
      <w:tr w:rsidR="002D23F3" w14:paraId="402009E0" w14:textId="77777777" w:rsidTr="008F4E9F">
        <w:trPr>
          <w:trHeight w:val="399"/>
        </w:trPr>
        <w:tc>
          <w:tcPr>
            <w:tcW w:w="722" w:type="dxa"/>
            <w:vAlign w:val="center"/>
          </w:tcPr>
          <w:p w14:paraId="1D42BFD8" w14:textId="77777777" w:rsidR="002D23F3" w:rsidRDefault="002D23F3" w:rsidP="008F4E9F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884" w:type="dxa"/>
          </w:tcPr>
          <w:p w14:paraId="24C68EA6" w14:textId="77777777" w:rsidR="002D23F3" w:rsidRDefault="002D23F3" w:rsidP="008F4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Internet access</w:t>
            </w:r>
          </w:p>
        </w:tc>
        <w:tc>
          <w:tcPr>
            <w:tcW w:w="4389" w:type="dxa"/>
          </w:tcPr>
          <w:p w14:paraId="705B2D39" w14:textId="77777777" w:rsidR="002D23F3" w:rsidRDefault="002D23F3" w:rsidP="008F4E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</w:rPr>
              <w:t>For identifying trends and problems</w:t>
            </w:r>
          </w:p>
        </w:tc>
        <w:tc>
          <w:tcPr>
            <w:tcW w:w="1353" w:type="dxa"/>
          </w:tcPr>
          <w:p w14:paraId="74E2E960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As required</w:t>
            </w:r>
          </w:p>
        </w:tc>
      </w:tr>
      <w:tr w:rsidR="002D23F3" w14:paraId="22C13CA5" w14:textId="77777777" w:rsidTr="008F4E9F">
        <w:trPr>
          <w:trHeight w:val="260"/>
        </w:trPr>
        <w:tc>
          <w:tcPr>
            <w:tcW w:w="722" w:type="dxa"/>
            <w:vAlign w:val="center"/>
          </w:tcPr>
          <w:p w14:paraId="2827B5E9" w14:textId="77777777" w:rsidR="002D23F3" w:rsidRDefault="002D23F3" w:rsidP="008F4E9F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84" w:type="dxa"/>
          </w:tcPr>
          <w:p w14:paraId="167A75D4" w14:textId="076235FD" w:rsidR="002D23F3" w:rsidRDefault="0061227A" w:rsidP="008F4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227A">
              <w:rPr>
                <w:rFonts w:ascii="Times New Roman" w:hAnsi="Times New Roman" w:cs="Times New Roman"/>
                <w:color w:val="000000"/>
              </w:rPr>
              <w:t>Reference Materials</w:t>
            </w:r>
          </w:p>
        </w:tc>
        <w:tc>
          <w:tcPr>
            <w:tcW w:w="4389" w:type="dxa"/>
          </w:tcPr>
          <w:p w14:paraId="7306F2BF" w14:textId="0D23E720" w:rsidR="002D23F3" w:rsidRDefault="0061227A" w:rsidP="008F4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227A">
              <w:rPr>
                <w:rFonts w:ascii="Times New Roman" w:hAnsi="Times New Roman" w:cs="Times New Roman"/>
                <w:color w:val="000000"/>
              </w:rPr>
              <w:t>Competitor reports, product data</w:t>
            </w:r>
          </w:p>
        </w:tc>
        <w:tc>
          <w:tcPr>
            <w:tcW w:w="1353" w:type="dxa"/>
          </w:tcPr>
          <w:p w14:paraId="6C9B7415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87FEA">
              <w:rPr>
                <w:rFonts w:ascii="Times New Roman" w:eastAsia="Times New Roman" w:hAnsi="Times New Roman" w:cs="Times New Roman"/>
              </w:rPr>
              <w:t>1 set</w:t>
            </w:r>
          </w:p>
        </w:tc>
      </w:tr>
      <w:tr w:rsidR="002D23F3" w14:paraId="009E9309" w14:textId="77777777" w:rsidTr="008F4E9F">
        <w:trPr>
          <w:trHeight w:val="75"/>
        </w:trPr>
        <w:tc>
          <w:tcPr>
            <w:tcW w:w="722" w:type="dxa"/>
            <w:vAlign w:val="center"/>
          </w:tcPr>
          <w:p w14:paraId="6A4058E3" w14:textId="77777777" w:rsidR="002D23F3" w:rsidRDefault="002D23F3" w:rsidP="008F4E9F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884" w:type="dxa"/>
          </w:tcPr>
          <w:p w14:paraId="419ED93A" w14:textId="62F439A2" w:rsidR="002D23F3" w:rsidRDefault="0061227A" w:rsidP="008F4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227A">
              <w:rPr>
                <w:rFonts w:ascii="Times New Roman" w:eastAsia="Times New Roman" w:hAnsi="Times New Roman" w:cs="Times New Roman"/>
                <w:sz w:val="20"/>
                <w:szCs w:val="20"/>
              </w:rPr>
              <w:t>Documentation Tools</w:t>
            </w:r>
          </w:p>
        </w:tc>
        <w:tc>
          <w:tcPr>
            <w:tcW w:w="4389" w:type="dxa"/>
          </w:tcPr>
          <w:p w14:paraId="06005AF8" w14:textId="4AD95506" w:rsidR="002D23F3" w:rsidRDefault="001F275A" w:rsidP="008F4E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F275A">
              <w:rPr>
                <w:rFonts w:ascii="Times New Roman" w:hAnsi="Times New Roman" w:cs="Times New Roman"/>
                <w:color w:val="000000"/>
              </w:rPr>
              <w:t>MS Word</w:t>
            </w:r>
          </w:p>
        </w:tc>
        <w:tc>
          <w:tcPr>
            <w:tcW w:w="1353" w:type="dxa"/>
          </w:tcPr>
          <w:p w14:paraId="56AE87DA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87FEA">
              <w:rPr>
                <w:rFonts w:ascii="Times New Roman" w:eastAsia="Times New Roman" w:hAnsi="Times New Roman" w:cs="Times New Roman"/>
              </w:rPr>
              <w:t>1 set</w:t>
            </w:r>
          </w:p>
        </w:tc>
      </w:tr>
    </w:tbl>
    <w:p w14:paraId="5E7B75C4" w14:textId="77777777" w:rsidR="002D23F3" w:rsidRDefault="002D23F3" w:rsidP="002D23F3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4161D491" w14:textId="77777777" w:rsidR="002D23F3" w:rsidRDefault="002D23F3" w:rsidP="002D23F3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6124A759" w14:textId="77777777" w:rsidR="002D23F3" w:rsidRDefault="002D23F3" w:rsidP="00D705D2">
      <w:pPr>
        <w:numPr>
          <w:ilvl w:val="0"/>
          <w:numId w:val="59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Safety Precautions </w:t>
      </w:r>
    </w:p>
    <w:p w14:paraId="5634F804" w14:textId="77777777" w:rsidR="002D23F3" w:rsidRDefault="002D23F3" w:rsidP="002D23F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11212B03" w14:textId="77777777" w:rsidR="002D23F3" w:rsidRPr="00BF2D40" w:rsidRDefault="002D23F3" w:rsidP="00D705D2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C402A">
        <w:rPr>
          <w:rFonts w:ascii="Times New Roman" w:hAnsi="Times New Roman" w:cs="Times New Roman"/>
          <w:b/>
          <w:i/>
          <w:u w:val="single"/>
        </w:rPr>
        <w:t>Follow</w:t>
      </w:r>
      <w:r w:rsidRPr="00AC402A">
        <w:t xml:space="preserve"> ethical norms of transparency and voluntary participation.</w:t>
      </w:r>
    </w:p>
    <w:p w14:paraId="5DA85B1C" w14:textId="77777777" w:rsidR="00BF2D40" w:rsidRPr="00BF2D40" w:rsidRDefault="00BF2D40" w:rsidP="00D705D2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F2D40">
        <w:rPr>
          <w:rFonts w:ascii="Times New Roman" w:hAnsi="Times New Roman" w:cs="Times New Roman"/>
          <w:b/>
          <w:i/>
          <w:u w:val="single"/>
        </w:rPr>
        <w:t>Use</w:t>
      </w:r>
      <w:r w:rsidRPr="00BF2D40">
        <w:rPr>
          <w:rFonts w:ascii="Times New Roman" w:eastAsia="Times New Roman" w:hAnsi="Times New Roman" w:cs="Times New Roman"/>
        </w:rPr>
        <w:t xml:space="preserve"> only publicly available and ethical sources.</w:t>
      </w:r>
    </w:p>
    <w:p w14:paraId="3305E103" w14:textId="77777777" w:rsidR="00BF2D40" w:rsidRPr="00BF2D40" w:rsidRDefault="00BF2D40" w:rsidP="00D705D2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F2D40">
        <w:rPr>
          <w:rFonts w:ascii="Times New Roman" w:hAnsi="Times New Roman" w:cs="Times New Roman"/>
          <w:b/>
          <w:i/>
          <w:u w:val="single"/>
        </w:rPr>
        <w:t>Avoid</w:t>
      </w:r>
      <w:r w:rsidRPr="00BF2D40">
        <w:rPr>
          <w:rFonts w:ascii="Times New Roman" w:eastAsia="Times New Roman" w:hAnsi="Times New Roman" w:cs="Times New Roman"/>
        </w:rPr>
        <w:t xml:space="preserve"> sharing sensitive internal organizational information.</w:t>
      </w:r>
    </w:p>
    <w:p w14:paraId="2AA68810" w14:textId="77777777" w:rsidR="00BF2D40" w:rsidRPr="00BF2D40" w:rsidRDefault="00BF2D40" w:rsidP="00D705D2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F2D40">
        <w:rPr>
          <w:rFonts w:ascii="Times New Roman" w:hAnsi="Times New Roman" w:cs="Times New Roman"/>
          <w:b/>
          <w:i/>
          <w:u w:val="single"/>
        </w:rPr>
        <w:t>Maintain</w:t>
      </w:r>
      <w:r w:rsidRPr="00BF2D40">
        <w:rPr>
          <w:rFonts w:ascii="Times New Roman" w:eastAsia="Times New Roman" w:hAnsi="Times New Roman" w:cs="Times New Roman"/>
        </w:rPr>
        <w:t xml:space="preserve"> originality and avoid bias in evaluation.</w:t>
      </w:r>
    </w:p>
    <w:p w14:paraId="7D0515BF" w14:textId="164D1038" w:rsidR="00BF2D40" w:rsidRPr="00AC402A" w:rsidRDefault="00BF2D40" w:rsidP="00D705D2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F2D40">
        <w:rPr>
          <w:rFonts w:ascii="Times New Roman" w:hAnsi="Times New Roman" w:cs="Times New Roman"/>
          <w:b/>
          <w:i/>
          <w:u w:val="single"/>
        </w:rPr>
        <w:t>Ensure</w:t>
      </w:r>
      <w:r w:rsidRPr="00BF2D40">
        <w:rPr>
          <w:rFonts w:ascii="Times New Roman" w:eastAsia="Times New Roman" w:hAnsi="Times New Roman" w:cs="Times New Roman"/>
        </w:rPr>
        <w:t xml:space="preserve"> accuracy while referencing market data.</w:t>
      </w:r>
    </w:p>
    <w:p w14:paraId="407BCB6A" w14:textId="77777777" w:rsidR="002D23F3" w:rsidRDefault="002D23F3" w:rsidP="00D705D2">
      <w:pPr>
        <w:numPr>
          <w:ilvl w:val="0"/>
          <w:numId w:val="59"/>
        </w:numPr>
        <w:spacing w:before="240"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Procedure </w:t>
      </w:r>
    </w:p>
    <w:p w14:paraId="1BD85D78" w14:textId="77777777" w:rsidR="001E436A" w:rsidRDefault="001E436A" w:rsidP="00D705D2">
      <w:pPr>
        <w:pStyle w:val="ListParagraph"/>
        <w:widowControl w:val="0"/>
        <w:numPr>
          <w:ilvl w:val="0"/>
          <w:numId w:val="62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  <w:u w:val="single"/>
        </w:rPr>
        <w:t>Open</w:t>
      </w:r>
      <w:r>
        <w:rPr>
          <w:rFonts w:ascii="Times New Roman" w:hAnsi="Times New Roman" w:cs="Times New Roman"/>
        </w:rPr>
        <w:t xml:space="preserve"> MS word document </w:t>
      </w:r>
      <w:r w:rsidRPr="00361DC3">
        <w:rPr>
          <w:rFonts w:ascii="Times New Roman" w:hAnsi="Times New Roman" w:cs="Times New Roman"/>
        </w:rPr>
        <w:t>titled “SWO</w:t>
      </w:r>
      <w:r>
        <w:rPr>
          <w:rFonts w:ascii="Times New Roman" w:hAnsi="Times New Roman" w:cs="Times New Roman"/>
        </w:rPr>
        <w:t>C</w:t>
      </w:r>
      <w:r w:rsidRPr="00361DC3">
        <w:rPr>
          <w:rFonts w:ascii="Times New Roman" w:hAnsi="Times New Roman" w:cs="Times New Roman"/>
        </w:rPr>
        <w:t xml:space="preserve"> and Competitor Analysis for the Identified CSE/AIML/DSC</w:t>
      </w:r>
      <w:r>
        <w:rPr>
          <w:rFonts w:ascii="Times New Roman" w:hAnsi="Times New Roman" w:cs="Times New Roman"/>
        </w:rPr>
        <w:t>S</w:t>
      </w:r>
      <w:r w:rsidRPr="00361DC3">
        <w:rPr>
          <w:rFonts w:ascii="Times New Roman" w:hAnsi="Times New Roman" w:cs="Times New Roman"/>
        </w:rPr>
        <w:t>/DS Product or Service.”</w:t>
      </w:r>
    </w:p>
    <w:p w14:paraId="56868C4D" w14:textId="77777777" w:rsidR="001E436A" w:rsidRDefault="001E436A" w:rsidP="00D705D2">
      <w:pPr>
        <w:pStyle w:val="ListParagraph"/>
        <w:widowControl w:val="0"/>
        <w:numPr>
          <w:ilvl w:val="0"/>
          <w:numId w:val="62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DD1C3C">
        <w:rPr>
          <w:rFonts w:ascii="Times New Roman" w:hAnsi="Times New Roman" w:cs="Times New Roman"/>
          <w:b/>
          <w:bCs/>
          <w:i/>
          <w:iCs/>
          <w:u w:val="single"/>
        </w:rPr>
        <w:t>Recall</w:t>
      </w:r>
      <w:r w:rsidRPr="00DD1C3C">
        <w:rPr>
          <w:rFonts w:ascii="Times New Roman" w:hAnsi="Times New Roman" w:cs="Times New Roman"/>
        </w:rPr>
        <w:t xml:space="preserve"> or </w:t>
      </w:r>
      <w:r w:rsidRPr="00DD1C3C">
        <w:rPr>
          <w:rFonts w:ascii="Times New Roman" w:hAnsi="Times New Roman" w:cs="Times New Roman"/>
          <w:b/>
          <w:bCs/>
          <w:i/>
          <w:iCs/>
          <w:u w:val="single"/>
        </w:rPr>
        <w:t>refer</w:t>
      </w:r>
      <w:r w:rsidRPr="00DD1C3C">
        <w:rPr>
          <w:rFonts w:ascii="Times New Roman" w:hAnsi="Times New Roman" w:cs="Times New Roman"/>
        </w:rPr>
        <w:t xml:space="preserve"> to the business ideas identified during previous brainstorming or problem-identification sessions.</w:t>
      </w:r>
    </w:p>
    <w:p w14:paraId="02C1394C" w14:textId="77777777" w:rsidR="001E436A" w:rsidRPr="0089654E" w:rsidRDefault="001E436A" w:rsidP="00D705D2">
      <w:pPr>
        <w:pStyle w:val="ListParagraph"/>
        <w:widowControl w:val="0"/>
        <w:numPr>
          <w:ilvl w:val="0"/>
          <w:numId w:val="62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5B7939">
        <w:rPr>
          <w:rFonts w:ascii="Times New Roman" w:hAnsi="Times New Roman" w:cs="Times New Roman"/>
          <w:b/>
          <w:bCs/>
          <w:i/>
          <w:iCs/>
          <w:u w:val="single"/>
        </w:rPr>
        <w:t>List</w:t>
      </w:r>
      <w:r w:rsidRPr="005B7939">
        <w:rPr>
          <w:rFonts w:ascii="Times New Roman" w:hAnsi="Times New Roman" w:cs="Times New Roman"/>
        </w:rPr>
        <w:t xml:space="preserve"> at least two potential startup product or service ideas relevant to your specialization (CSE, AIML, DSCE, or DS).</w:t>
      </w:r>
    </w:p>
    <w:p w14:paraId="49BFCB7C" w14:textId="77777777" w:rsidR="001E436A" w:rsidRDefault="001E436A" w:rsidP="00D705D2">
      <w:pPr>
        <w:pStyle w:val="ListParagraph"/>
        <w:widowControl w:val="0"/>
        <w:numPr>
          <w:ilvl w:val="0"/>
          <w:numId w:val="62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8E33E9">
        <w:rPr>
          <w:rFonts w:ascii="Times New Roman" w:hAnsi="Times New Roman" w:cs="Times New Roman"/>
          <w:b/>
          <w:bCs/>
          <w:i/>
          <w:iCs/>
          <w:u w:val="single"/>
        </w:rPr>
        <w:t>Select</w:t>
      </w:r>
      <w:r w:rsidRPr="008E33E9">
        <w:rPr>
          <w:rFonts w:ascii="Times New Roman" w:hAnsi="Times New Roman" w:cs="Times New Roman"/>
        </w:rPr>
        <w:t xml:space="preserve"> one startup product/service idea that aligns with your team’s interest and potential.</w:t>
      </w:r>
    </w:p>
    <w:p w14:paraId="5DEE3AB3" w14:textId="77777777" w:rsidR="001E436A" w:rsidRDefault="001E436A" w:rsidP="00D705D2">
      <w:pPr>
        <w:pStyle w:val="ListParagraph"/>
        <w:widowControl w:val="0"/>
        <w:numPr>
          <w:ilvl w:val="0"/>
          <w:numId w:val="62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9B55B2">
        <w:rPr>
          <w:rFonts w:ascii="Times New Roman" w:hAnsi="Times New Roman" w:cs="Times New Roman"/>
          <w:b/>
          <w:bCs/>
          <w:i/>
          <w:iCs/>
          <w:u w:val="single"/>
        </w:rPr>
        <w:t>Prepare</w:t>
      </w:r>
      <w:r w:rsidRPr="009B55B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</w:t>
      </w:r>
      <w:r w:rsidRPr="009B55B2">
        <w:rPr>
          <w:rFonts w:ascii="Times New Roman" w:hAnsi="Times New Roman" w:cs="Times New Roman"/>
        </w:rPr>
        <w:t xml:space="preserve"> </w:t>
      </w:r>
      <w:r w:rsidRPr="009B55B2">
        <w:rPr>
          <w:rFonts w:ascii="Times New Roman" w:hAnsi="Times New Roman" w:cs="Times New Roman"/>
          <w:b/>
          <w:bCs/>
        </w:rPr>
        <w:t>SWO</w:t>
      </w:r>
      <w:r>
        <w:rPr>
          <w:rFonts w:ascii="Times New Roman" w:hAnsi="Times New Roman" w:cs="Times New Roman"/>
          <w:b/>
          <w:bCs/>
        </w:rPr>
        <w:t>C</w:t>
      </w:r>
      <w:r w:rsidRPr="009B55B2">
        <w:rPr>
          <w:rFonts w:ascii="Times New Roman" w:hAnsi="Times New Roman" w:cs="Times New Roman"/>
          <w:b/>
          <w:bCs/>
        </w:rPr>
        <w:t xml:space="preserve"> Analysis </w:t>
      </w:r>
      <w:r w:rsidRPr="009B55B2">
        <w:rPr>
          <w:rFonts w:ascii="Times New Roman" w:hAnsi="Times New Roman" w:cs="Times New Roman"/>
        </w:rPr>
        <w:t>for structured evaluation.</w:t>
      </w:r>
    </w:p>
    <w:p w14:paraId="174ED007" w14:textId="77777777" w:rsidR="001E436A" w:rsidRDefault="001E436A" w:rsidP="00D705D2">
      <w:pPr>
        <w:pStyle w:val="ListParagraph"/>
        <w:widowControl w:val="0"/>
        <w:numPr>
          <w:ilvl w:val="0"/>
          <w:numId w:val="62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2540B8">
        <w:rPr>
          <w:rFonts w:ascii="Times New Roman" w:hAnsi="Times New Roman" w:cs="Times New Roman"/>
          <w:b/>
          <w:bCs/>
          <w:i/>
          <w:iCs/>
          <w:u w:val="single"/>
        </w:rPr>
        <w:t>Conduct</w:t>
      </w:r>
      <w:r w:rsidRPr="002540B8">
        <w:rPr>
          <w:rFonts w:ascii="Times New Roman" w:hAnsi="Times New Roman" w:cs="Times New Roman"/>
        </w:rPr>
        <w:t xml:space="preserve"> the </w:t>
      </w:r>
      <w:r w:rsidRPr="002540B8">
        <w:rPr>
          <w:rFonts w:ascii="Times New Roman" w:hAnsi="Times New Roman" w:cs="Times New Roman"/>
          <w:b/>
          <w:bCs/>
        </w:rPr>
        <w:t>SWOC analysis</w:t>
      </w:r>
      <w:r w:rsidRPr="002540B8">
        <w:rPr>
          <w:rFonts w:ascii="Times New Roman" w:hAnsi="Times New Roman" w:cs="Times New Roman"/>
        </w:rPr>
        <w:t xml:space="preserve"> by identifying the following:</w:t>
      </w:r>
    </w:p>
    <w:p w14:paraId="458F5EB4" w14:textId="77777777" w:rsidR="001E436A" w:rsidRPr="00D87491" w:rsidRDefault="001E436A" w:rsidP="00D705D2">
      <w:pPr>
        <w:pStyle w:val="ListParagraph"/>
        <w:widowControl w:val="0"/>
        <w:numPr>
          <w:ilvl w:val="1"/>
          <w:numId w:val="62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CE1C2D">
        <w:rPr>
          <w:rFonts w:ascii="Times New Roman" w:hAnsi="Times New Roman" w:cs="Times New Roman"/>
          <w:b/>
          <w:bCs/>
        </w:rPr>
        <w:t>Strengths:</w:t>
      </w:r>
      <w:r w:rsidRPr="00D87491">
        <w:rPr>
          <w:rFonts w:ascii="Times New Roman" w:hAnsi="Times New Roman" w:cs="Times New Roman"/>
        </w:rPr>
        <w:t xml:space="preserve"> Internal advantages such as technical skills, innovative algorithms, or access to datasets.</w:t>
      </w:r>
    </w:p>
    <w:p w14:paraId="28310824" w14:textId="77777777" w:rsidR="001E436A" w:rsidRPr="00D87491" w:rsidRDefault="001E436A" w:rsidP="00D705D2">
      <w:pPr>
        <w:pStyle w:val="ListParagraph"/>
        <w:widowControl w:val="0"/>
        <w:numPr>
          <w:ilvl w:val="1"/>
          <w:numId w:val="62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CE1C2D">
        <w:rPr>
          <w:rFonts w:ascii="Times New Roman" w:hAnsi="Times New Roman" w:cs="Times New Roman"/>
          <w:b/>
          <w:bCs/>
        </w:rPr>
        <w:t>Weaknesses:</w:t>
      </w:r>
      <w:r w:rsidRPr="00D87491">
        <w:rPr>
          <w:rFonts w:ascii="Times New Roman" w:hAnsi="Times New Roman" w:cs="Times New Roman"/>
        </w:rPr>
        <w:t xml:space="preserve"> Internal limitations such as resource gaps, lack of domain expertise, or limited computing infrastructure.</w:t>
      </w:r>
    </w:p>
    <w:p w14:paraId="7C12245E" w14:textId="77777777" w:rsidR="001E436A" w:rsidRPr="00D87491" w:rsidRDefault="001E436A" w:rsidP="00D705D2">
      <w:pPr>
        <w:pStyle w:val="ListParagraph"/>
        <w:widowControl w:val="0"/>
        <w:numPr>
          <w:ilvl w:val="1"/>
          <w:numId w:val="62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CE1C2D">
        <w:rPr>
          <w:rFonts w:ascii="Times New Roman" w:hAnsi="Times New Roman" w:cs="Times New Roman"/>
          <w:b/>
          <w:bCs/>
        </w:rPr>
        <w:t>Opportunities:</w:t>
      </w:r>
      <w:r w:rsidRPr="00D87491">
        <w:rPr>
          <w:rFonts w:ascii="Times New Roman" w:hAnsi="Times New Roman" w:cs="Times New Roman"/>
        </w:rPr>
        <w:t xml:space="preserve"> External factors like emerging technologies, funding programs, or industry collaborations.</w:t>
      </w:r>
    </w:p>
    <w:p w14:paraId="5F0A1B70" w14:textId="77777777" w:rsidR="001E436A" w:rsidRDefault="001E436A" w:rsidP="00D705D2">
      <w:pPr>
        <w:pStyle w:val="ListParagraph"/>
        <w:widowControl w:val="0"/>
        <w:numPr>
          <w:ilvl w:val="1"/>
          <w:numId w:val="62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CE1C2D"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hallenges</w:t>
      </w:r>
      <w:r w:rsidRPr="00CE1C2D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D87491">
        <w:rPr>
          <w:rFonts w:ascii="Times New Roman" w:hAnsi="Times New Roman" w:cs="Times New Roman"/>
        </w:rPr>
        <w:t>Practical barriers including financial limitations, data privacy laws, or technical feasibility issues.</w:t>
      </w:r>
    </w:p>
    <w:p w14:paraId="21CB8A1B" w14:textId="77777777" w:rsidR="001E436A" w:rsidRPr="00D10655" w:rsidRDefault="001E436A" w:rsidP="00D705D2">
      <w:pPr>
        <w:pStyle w:val="ListParagraph"/>
        <w:widowControl w:val="0"/>
        <w:numPr>
          <w:ilvl w:val="0"/>
          <w:numId w:val="62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D10655">
        <w:rPr>
          <w:rFonts w:ascii="Times New Roman" w:hAnsi="Times New Roman" w:cs="Times New Roman"/>
          <w:b/>
          <w:bCs/>
          <w:i/>
          <w:iCs/>
          <w:u w:val="single"/>
        </w:rPr>
        <w:t>Carry out</w:t>
      </w:r>
      <w:r w:rsidRPr="00D10655">
        <w:rPr>
          <w:rFonts w:ascii="Times New Roman" w:hAnsi="Times New Roman" w:cs="Times New Roman"/>
        </w:rPr>
        <w:t xml:space="preserve"> a Competitor Analysis by comparing similar existing products/services in the market. Identify key competitors, their unique selling propositions (USPs), and areas where your idea offers differentiation or improvement.</w:t>
      </w:r>
    </w:p>
    <w:p w14:paraId="187DEF4C" w14:textId="77777777" w:rsidR="001E436A" w:rsidRPr="00D10655" w:rsidRDefault="001E436A" w:rsidP="00D705D2">
      <w:pPr>
        <w:pStyle w:val="ListParagraph"/>
        <w:widowControl w:val="0"/>
        <w:numPr>
          <w:ilvl w:val="0"/>
          <w:numId w:val="62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D10655">
        <w:rPr>
          <w:rFonts w:ascii="Times New Roman" w:hAnsi="Times New Roman" w:cs="Times New Roman"/>
          <w:b/>
          <w:bCs/>
          <w:i/>
          <w:iCs/>
          <w:u w:val="single"/>
        </w:rPr>
        <w:t>Support</w:t>
      </w:r>
      <w:r w:rsidRPr="00D10655">
        <w:rPr>
          <w:rFonts w:ascii="Times New Roman" w:hAnsi="Times New Roman" w:cs="Times New Roman"/>
        </w:rPr>
        <w:t xml:space="preserve"> findings with evidence gathered from reliable online and offline sources such as market research reports, startup databases, and technology blogs.</w:t>
      </w:r>
    </w:p>
    <w:p w14:paraId="32520702" w14:textId="77777777" w:rsidR="001E436A" w:rsidRPr="00D10655" w:rsidRDefault="001E436A" w:rsidP="00D705D2">
      <w:pPr>
        <w:pStyle w:val="ListParagraph"/>
        <w:widowControl w:val="0"/>
        <w:numPr>
          <w:ilvl w:val="0"/>
          <w:numId w:val="62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D10655">
        <w:rPr>
          <w:rFonts w:ascii="Times New Roman" w:hAnsi="Times New Roman" w:cs="Times New Roman"/>
          <w:b/>
          <w:bCs/>
          <w:i/>
          <w:iCs/>
          <w:u w:val="single"/>
        </w:rPr>
        <w:t>Review</w:t>
      </w:r>
      <w:r w:rsidRPr="00D10655">
        <w:rPr>
          <w:rFonts w:ascii="Times New Roman" w:hAnsi="Times New Roman" w:cs="Times New Roman"/>
        </w:rPr>
        <w:t xml:space="preserve"> and </w:t>
      </w:r>
      <w:r w:rsidRPr="00D10655">
        <w:rPr>
          <w:rFonts w:ascii="Times New Roman" w:hAnsi="Times New Roman" w:cs="Times New Roman"/>
          <w:b/>
          <w:bCs/>
          <w:i/>
          <w:iCs/>
          <w:u w:val="single"/>
        </w:rPr>
        <w:t>validate</w:t>
      </w:r>
      <w:r w:rsidRPr="00D10655">
        <w:rPr>
          <w:rFonts w:ascii="Times New Roman" w:hAnsi="Times New Roman" w:cs="Times New Roman"/>
        </w:rPr>
        <w:t xml:space="preserve"> your analysis in consultation with peers or the instructor, making logical </w:t>
      </w:r>
      <w:r w:rsidRPr="00D10655">
        <w:rPr>
          <w:rFonts w:ascii="Times New Roman" w:hAnsi="Times New Roman" w:cs="Times New Roman"/>
        </w:rPr>
        <w:lastRenderedPageBreak/>
        <w:t>revisions as needed.</w:t>
      </w:r>
    </w:p>
    <w:p w14:paraId="0FE3ADBF" w14:textId="77777777" w:rsidR="001E436A" w:rsidRPr="00D10655" w:rsidRDefault="001E436A" w:rsidP="00D705D2">
      <w:pPr>
        <w:pStyle w:val="ListParagraph"/>
        <w:widowControl w:val="0"/>
        <w:numPr>
          <w:ilvl w:val="0"/>
          <w:numId w:val="62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D10655">
        <w:rPr>
          <w:rFonts w:ascii="Times New Roman" w:hAnsi="Times New Roman" w:cs="Times New Roman"/>
          <w:b/>
          <w:bCs/>
          <w:i/>
          <w:iCs/>
          <w:u w:val="single"/>
        </w:rPr>
        <w:t>Refine</w:t>
      </w:r>
      <w:r w:rsidRPr="00D10655">
        <w:rPr>
          <w:rFonts w:ascii="Times New Roman" w:hAnsi="Times New Roman" w:cs="Times New Roman"/>
        </w:rPr>
        <w:t xml:space="preserve"> business idea based on insights drawn from both SWOT/C and Competitor Analysis — either by improving features, changing focus areas, or adjusting the business model.</w:t>
      </w:r>
    </w:p>
    <w:p w14:paraId="2C8D3FF2" w14:textId="77777777" w:rsidR="001E436A" w:rsidRPr="00D10655" w:rsidRDefault="001E436A" w:rsidP="00D705D2">
      <w:pPr>
        <w:pStyle w:val="ListParagraph"/>
        <w:widowControl w:val="0"/>
        <w:numPr>
          <w:ilvl w:val="0"/>
          <w:numId w:val="62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D10655">
        <w:rPr>
          <w:rFonts w:ascii="Times New Roman" w:hAnsi="Times New Roman" w:cs="Times New Roman"/>
          <w:b/>
          <w:bCs/>
          <w:i/>
          <w:iCs/>
          <w:u w:val="single"/>
        </w:rPr>
        <w:t>Summarize</w:t>
      </w:r>
      <w:r w:rsidRPr="00D10655">
        <w:rPr>
          <w:rFonts w:ascii="Times New Roman" w:hAnsi="Times New Roman" w:cs="Times New Roman"/>
        </w:rPr>
        <w:t xml:space="preserve"> the refined product/service concept, highlighting identified improvements, constraints addressed, and new opportunities.</w:t>
      </w:r>
    </w:p>
    <w:p w14:paraId="41DAEC4C" w14:textId="77777777" w:rsidR="001E436A" w:rsidRPr="00D10655" w:rsidRDefault="001E436A" w:rsidP="00D705D2">
      <w:pPr>
        <w:pStyle w:val="ListParagraph"/>
        <w:widowControl w:val="0"/>
        <w:numPr>
          <w:ilvl w:val="0"/>
          <w:numId w:val="62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D10655">
        <w:rPr>
          <w:rFonts w:ascii="Times New Roman" w:hAnsi="Times New Roman" w:cs="Times New Roman"/>
          <w:b/>
          <w:bCs/>
          <w:i/>
          <w:iCs/>
          <w:u w:val="single"/>
        </w:rPr>
        <w:t>Compile</w:t>
      </w:r>
      <w:r w:rsidRPr="00D10655">
        <w:rPr>
          <w:rFonts w:ascii="Times New Roman" w:hAnsi="Times New Roman" w:cs="Times New Roman"/>
        </w:rPr>
        <w:t xml:space="preserve"> the completed SWOT/C and Competitor Analysis tables, along with a brief summary of the refinements made.</w:t>
      </w:r>
    </w:p>
    <w:p w14:paraId="06A80118" w14:textId="77777777" w:rsidR="001E436A" w:rsidRPr="00D10655" w:rsidRDefault="001E436A" w:rsidP="00D705D2">
      <w:pPr>
        <w:pStyle w:val="ListParagraph"/>
        <w:widowControl w:val="0"/>
        <w:numPr>
          <w:ilvl w:val="0"/>
          <w:numId w:val="62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D10655">
        <w:rPr>
          <w:rFonts w:ascii="Times New Roman" w:hAnsi="Times New Roman" w:cs="Times New Roman"/>
          <w:b/>
          <w:bCs/>
          <w:i/>
          <w:iCs/>
          <w:u w:val="single"/>
        </w:rPr>
        <w:t>Save</w:t>
      </w:r>
      <w:r w:rsidRPr="00D10655">
        <w:rPr>
          <w:rFonts w:ascii="Times New Roman" w:hAnsi="Times New Roman" w:cs="Times New Roman"/>
        </w:rPr>
        <w:t xml:space="preserve"> the finalized MS Word document in the prescribed format.</w:t>
      </w:r>
    </w:p>
    <w:p w14:paraId="763EB541" w14:textId="77777777" w:rsidR="001E436A" w:rsidRPr="00D10655" w:rsidRDefault="001E436A" w:rsidP="00D705D2">
      <w:pPr>
        <w:pStyle w:val="ListParagraph"/>
        <w:widowControl w:val="0"/>
        <w:numPr>
          <w:ilvl w:val="0"/>
          <w:numId w:val="62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D10655">
        <w:rPr>
          <w:rFonts w:ascii="Times New Roman" w:hAnsi="Times New Roman" w:cs="Times New Roman"/>
          <w:b/>
          <w:bCs/>
          <w:i/>
          <w:iCs/>
          <w:u w:val="single"/>
        </w:rPr>
        <w:t>Close</w:t>
      </w:r>
      <w:r w:rsidRPr="00D10655">
        <w:rPr>
          <w:rFonts w:ascii="Times New Roman" w:hAnsi="Times New Roman" w:cs="Times New Roman"/>
        </w:rPr>
        <w:t xml:space="preserve"> the file and ensure all research materials are properly cited or stored.</w:t>
      </w:r>
    </w:p>
    <w:p w14:paraId="5EBC8003" w14:textId="77777777" w:rsidR="001E436A" w:rsidRDefault="001E436A" w:rsidP="00D705D2">
      <w:pPr>
        <w:pStyle w:val="ListParagraph"/>
        <w:widowControl w:val="0"/>
        <w:numPr>
          <w:ilvl w:val="0"/>
          <w:numId w:val="62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</w:rPr>
      </w:pPr>
      <w:r w:rsidRPr="00D10655">
        <w:rPr>
          <w:rFonts w:ascii="Times New Roman" w:hAnsi="Times New Roman" w:cs="Times New Roman"/>
          <w:b/>
          <w:bCs/>
          <w:i/>
          <w:iCs/>
          <w:u w:val="single"/>
        </w:rPr>
        <w:t>Submit</w:t>
      </w:r>
      <w:r w:rsidRPr="00D10655">
        <w:rPr>
          <w:rFonts w:ascii="Times New Roman" w:hAnsi="Times New Roman" w:cs="Times New Roman"/>
        </w:rPr>
        <w:t xml:space="preserve"> the </w:t>
      </w:r>
      <w:r>
        <w:rPr>
          <w:rFonts w:ascii="Times New Roman" w:hAnsi="Times New Roman" w:cs="Times New Roman"/>
        </w:rPr>
        <w:t xml:space="preserve">soft copy of the </w:t>
      </w:r>
      <w:r w:rsidRPr="00D10655">
        <w:rPr>
          <w:rFonts w:ascii="Times New Roman" w:hAnsi="Times New Roman" w:cs="Times New Roman"/>
        </w:rPr>
        <w:t>completed practicum report as per the instructor’s guidelines</w:t>
      </w:r>
      <w:r>
        <w:rPr>
          <w:rFonts w:ascii="Times New Roman" w:hAnsi="Times New Roman" w:cs="Times New Roman"/>
        </w:rPr>
        <w:t>.</w:t>
      </w:r>
    </w:p>
    <w:p w14:paraId="3F36C57E" w14:textId="77777777" w:rsidR="002D23F3" w:rsidRDefault="002D23F3" w:rsidP="002D23F3">
      <w:pPr>
        <w:spacing w:after="0" w:line="240" w:lineRule="auto"/>
        <w:ind w:left="629"/>
        <w:rPr>
          <w:rFonts w:ascii="Times New Roman" w:eastAsia="Times New Roman" w:hAnsi="Times New Roman" w:cs="Times New Roman"/>
          <w:color w:val="000000"/>
        </w:rPr>
      </w:pPr>
    </w:p>
    <w:p w14:paraId="33434ABE" w14:textId="77777777" w:rsidR="002D23F3" w:rsidRDefault="002D23F3" w:rsidP="00D705D2">
      <w:pPr>
        <w:numPr>
          <w:ilvl w:val="0"/>
          <w:numId w:val="59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Actual Resources Used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</w:t>
      </w:r>
      <w:r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  <w:t>To be filled by the students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)</w:t>
      </w:r>
      <w:r>
        <w:rPr>
          <w:rFonts w:ascii="Calibri" w:eastAsia="Calibri" w:hAnsi="Calibri" w:cs="Calibri"/>
          <w:color w:val="000000"/>
        </w:rPr>
        <w:tab/>
      </w:r>
    </w:p>
    <w:tbl>
      <w:tblPr>
        <w:tblStyle w:val="Style54"/>
        <w:tblpPr w:leftFromText="180" w:rightFromText="180" w:vertAnchor="text" w:tblpY="347"/>
        <w:tblW w:w="93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8"/>
        <w:gridCol w:w="2083"/>
        <w:gridCol w:w="1417"/>
        <w:gridCol w:w="2126"/>
        <w:gridCol w:w="1155"/>
        <w:gridCol w:w="1819"/>
      </w:tblGrid>
      <w:tr w:rsidR="002D23F3" w14:paraId="72121D35" w14:textId="77777777" w:rsidTr="002C1CAD">
        <w:trPr>
          <w:trHeight w:val="185"/>
          <w:tblHeader/>
        </w:trPr>
        <w:tc>
          <w:tcPr>
            <w:tcW w:w="748" w:type="dxa"/>
            <w:vMerge w:val="restart"/>
            <w:shd w:val="clear" w:color="auto" w:fill="DEEBF6"/>
            <w:vAlign w:val="center"/>
          </w:tcPr>
          <w:p w14:paraId="379717F1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No.</w:t>
            </w:r>
          </w:p>
        </w:tc>
        <w:tc>
          <w:tcPr>
            <w:tcW w:w="2083" w:type="dxa"/>
            <w:vMerge w:val="restart"/>
            <w:shd w:val="clear" w:color="auto" w:fill="DEEBF6"/>
            <w:vAlign w:val="center"/>
          </w:tcPr>
          <w:p w14:paraId="3A7E45E1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Resource</w:t>
            </w:r>
          </w:p>
        </w:tc>
        <w:tc>
          <w:tcPr>
            <w:tcW w:w="3543" w:type="dxa"/>
            <w:gridSpan w:val="2"/>
            <w:shd w:val="clear" w:color="auto" w:fill="DEEBF6"/>
            <w:vAlign w:val="center"/>
          </w:tcPr>
          <w:p w14:paraId="194B8D9A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Broad Specifications</w:t>
            </w:r>
          </w:p>
        </w:tc>
        <w:tc>
          <w:tcPr>
            <w:tcW w:w="1155" w:type="dxa"/>
            <w:vMerge w:val="restart"/>
            <w:shd w:val="clear" w:color="auto" w:fill="DEEBF6"/>
            <w:vAlign w:val="center"/>
          </w:tcPr>
          <w:p w14:paraId="0283FDA7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1819" w:type="dxa"/>
            <w:vMerge w:val="restart"/>
            <w:shd w:val="clear" w:color="auto" w:fill="DEEBF6"/>
            <w:vAlign w:val="center"/>
          </w:tcPr>
          <w:p w14:paraId="1CA6A5B2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Remarks</w:t>
            </w:r>
          </w:p>
          <w:p w14:paraId="402F4FB8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If any)</w:t>
            </w:r>
          </w:p>
        </w:tc>
      </w:tr>
      <w:tr w:rsidR="002D23F3" w14:paraId="4714C048" w14:textId="77777777" w:rsidTr="002C1CAD">
        <w:trPr>
          <w:trHeight w:val="185"/>
          <w:tblHeader/>
        </w:trPr>
        <w:tc>
          <w:tcPr>
            <w:tcW w:w="748" w:type="dxa"/>
            <w:vMerge/>
            <w:shd w:val="clear" w:color="auto" w:fill="DEEBF6"/>
            <w:vAlign w:val="center"/>
          </w:tcPr>
          <w:p w14:paraId="3BF77284" w14:textId="77777777" w:rsidR="002D23F3" w:rsidRDefault="002D23F3" w:rsidP="008F4E9F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083" w:type="dxa"/>
            <w:vMerge/>
            <w:shd w:val="clear" w:color="auto" w:fill="DEEBF6"/>
            <w:vAlign w:val="center"/>
          </w:tcPr>
          <w:p w14:paraId="1EF0F9F6" w14:textId="77777777" w:rsidR="002D23F3" w:rsidRDefault="002D23F3" w:rsidP="008F4E9F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DB21B33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Make</w:t>
            </w:r>
          </w:p>
        </w:tc>
        <w:tc>
          <w:tcPr>
            <w:tcW w:w="2126" w:type="dxa"/>
            <w:vAlign w:val="center"/>
          </w:tcPr>
          <w:p w14:paraId="54CA3C48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Details</w:t>
            </w:r>
          </w:p>
        </w:tc>
        <w:tc>
          <w:tcPr>
            <w:tcW w:w="1155" w:type="dxa"/>
            <w:vMerge/>
            <w:shd w:val="clear" w:color="auto" w:fill="DEEBF6"/>
            <w:vAlign w:val="center"/>
          </w:tcPr>
          <w:p w14:paraId="6D777E4E" w14:textId="77777777" w:rsidR="002D23F3" w:rsidRDefault="002D23F3" w:rsidP="008F4E9F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19" w:type="dxa"/>
            <w:vMerge/>
            <w:shd w:val="clear" w:color="auto" w:fill="DEEBF6"/>
            <w:vAlign w:val="center"/>
          </w:tcPr>
          <w:p w14:paraId="1C35629C" w14:textId="77777777" w:rsidR="002D23F3" w:rsidRDefault="002D23F3" w:rsidP="008F4E9F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04E7A" w14:paraId="22B5D62A" w14:textId="77777777" w:rsidTr="002C1CAD">
        <w:trPr>
          <w:trHeight w:val="283"/>
        </w:trPr>
        <w:tc>
          <w:tcPr>
            <w:tcW w:w="748" w:type="dxa"/>
          </w:tcPr>
          <w:p w14:paraId="02215A2F" w14:textId="77777777" w:rsidR="00004E7A" w:rsidRPr="00004E7A" w:rsidRDefault="00004E7A" w:rsidP="00004E7A">
            <w:pPr>
              <w:numPr>
                <w:ilvl w:val="0"/>
                <w:numId w:val="10"/>
              </w:num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83" w:type="dxa"/>
          </w:tcPr>
          <w:p w14:paraId="548D7040" w14:textId="4FA24474" w:rsidR="00004E7A" w:rsidRPr="00004E7A" w:rsidRDefault="00004E7A" w:rsidP="002C1CAD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576A">
              <w:rPr>
                <w:rFonts w:ascii="Times New Roman" w:hAnsi="Times New Roman" w:cs="Times New Roman"/>
              </w:rPr>
              <w:t>Laptop</w:t>
            </w:r>
          </w:p>
        </w:tc>
        <w:tc>
          <w:tcPr>
            <w:tcW w:w="1417" w:type="dxa"/>
          </w:tcPr>
          <w:p w14:paraId="5118236A" w14:textId="1F28F560" w:rsidR="00004E7A" w:rsidRPr="00004E7A" w:rsidRDefault="00004E7A" w:rsidP="002C1CAD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576A">
              <w:rPr>
                <w:rFonts w:ascii="Times New Roman" w:hAnsi="Times New Roman" w:cs="Times New Roman"/>
              </w:rPr>
              <w:t>HP</w:t>
            </w:r>
          </w:p>
        </w:tc>
        <w:tc>
          <w:tcPr>
            <w:tcW w:w="2126" w:type="dxa"/>
          </w:tcPr>
          <w:p w14:paraId="26137406" w14:textId="015A388C" w:rsidR="00004E7A" w:rsidRPr="00004E7A" w:rsidRDefault="00004E7A" w:rsidP="002C1CAD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576A">
              <w:rPr>
                <w:rFonts w:ascii="Times New Roman" w:hAnsi="Times New Roman" w:cs="Times New Roman"/>
              </w:rPr>
              <w:t>Used for research and preparing the SWOC analysis document</w:t>
            </w:r>
          </w:p>
        </w:tc>
        <w:tc>
          <w:tcPr>
            <w:tcW w:w="1155" w:type="dxa"/>
          </w:tcPr>
          <w:p w14:paraId="5356CDD7" w14:textId="7D381013" w:rsidR="00004E7A" w:rsidRPr="00004E7A" w:rsidRDefault="00004E7A" w:rsidP="002C1CAD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57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19" w:type="dxa"/>
          </w:tcPr>
          <w:p w14:paraId="44238BC5" w14:textId="6ACD921A" w:rsidR="00004E7A" w:rsidRPr="00004E7A" w:rsidRDefault="00004E7A" w:rsidP="002C1CAD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576A">
              <w:rPr>
                <w:rFonts w:ascii="Times New Roman" w:hAnsi="Times New Roman" w:cs="Times New Roman"/>
              </w:rPr>
              <w:t>Personal device</w:t>
            </w:r>
          </w:p>
        </w:tc>
      </w:tr>
      <w:tr w:rsidR="00004E7A" w14:paraId="5D2A85D7" w14:textId="77777777" w:rsidTr="002C1CAD">
        <w:trPr>
          <w:trHeight w:val="283"/>
        </w:trPr>
        <w:tc>
          <w:tcPr>
            <w:tcW w:w="748" w:type="dxa"/>
          </w:tcPr>
          <w:p w14:paraId="468FCF88" w14:textId="77777777" w:rsidR="00004E7A" w:rsidRPr="00004E7A" w:rsidRDefault="00004E7A" w:rsidP="00004E7A">
            <w:pPr>
              <w:numPr>
                <w:ilvl w:val="0"/>
                <w:numId w:val="10"/>
              </w:num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83" w:type="dxa"/>
          </w:tcPr>
          <w:p w14:paraId="16197EA8" w14:textId="6B6AD5B8" w:rsidR="00004E7A" w:rsidRPr="00004E7A" w:rsidRDefault="00004E7A" w:rsidP="002C1CAD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576A">
              <w:rPr>
                <w:rFonts w:ascii="Times New Roman" w:hAnsi="Times New Roman" w:cs="Times New Roman"/>
              </w:rPr>
              <w:t>Internet Connection</w:t>
            </w:r>
          </w:p>
        </w:tc>
        <w:tc>
          <w:tcPr>
            <w:tcW w:w="1417" w:type="dxa"/>
          </w:tcPr>
          <w:p w14:paraId="6B1CBC3C" w14:textId="2A30280F" w:rsidR="00004E7A" w:rsidRPr="00004E7A" w:rsidRDefault="00004E7A" w:rsidP="002C1CAD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576A">
              <w:rPr>
                <w:rFonts w:ascii="Times New Roman" w:hAnsi="Times New Roman" w:cs="Times New Roman"/>
              </w:rPr>
              <w:t>WiFi</w:t>
            </w:r>
          </w:p>
        </w:tc>
        <w:tc>
          <w:tcPr>
            <w:tcW w:w="2126" w:type="dxa"/>
          </w:tcPr>
          <w:p w14:paraId="486E3565" w14:textId="1F6A05FD" w:rsidR="00004E7A" w:rsidRPr="00004E7A" w:rsidRDefault="00004E7A" w:rsidP="002C1CAD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576A">
              <w:rPr>
                <w:rFonts w:ascii="Times New Roman" w:hAnsi="Times New Roman" w:cs="Times New Roman"/>
              </w:rPr>
              <w:t>Used to study similar smart parking solutions and collect information</w:t>
            </w:r>
          </w:p>
        </w:tc>
        <w:tc>
          <w:tcPr>
            <w:tcW w:w="1155" w:type="dxa"/>
          </w:tcPr>
          <w:p w14:paraId="4703373D" w14:textId="41747D86" w:rsidR="00004E7A" w:rsidRPr="00004E7A" w:rsidRDefault="00004E7A" w:rsidP="002C1CAD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57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19" w:type="dxa"/>
          </w:tcPr>
          <w:p w14:paraId="616AE6F1" w14:textId="2D004384" w:rsidR="00004E7A" w:rsidRPr="00004E7A" w:rsidRDefault="00004E7A" w:rsidP="002C1CAD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576A">
              <w:rPr>
                <w:rFonts w:ascii="Times New Roman" w:hAnsi="Times New Roman" w:cs="Times New Roman"/>
              </w:rPr>
              <w:t>Required for research</w:t>
            </w:r>
          </w:p>
        </w:tc>
      </w:tr>
      <w:tr w:rsidR="00004E7A" w14:paraId="30EB531D" w14:textId="77777777" w:rsidTr="002C1CAD">
        <w:trPr>
          <w:trHeight w:val="283"/>
        </w:trPr>
        <w:tc>
          <w:tcPr>
            <w:tcW w:w="748" w:type="dxa"/>
          </w:tcPr>
          <w:p w14:paraId="1C8DA88E" w14:textId="77777777" w:rsidR="00004E7A" w:rsidRPr="00004E7A" w:rsidRDefault="00004E7A" w:rsidP="00004E7A">
            <w:pPr>
              <w:numPr>
                <w:ilvl w:val="0"/>
                <w:numId w:val="10"/>
              </w:num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83" w:type="dxa"/>
          </w:tcPr>
          <w:p w14:paraId="018819D8" w14:textId="7E2ADD84" w:rsidR="00004E7A" w:rsidRPr="00004E7A" w:rsidRDefault="00004E7A" w:rsidP="002C1CAD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576A">
              <w:rPr>
                <w:rFonts w:ascii="Times New Roman" w:hAnsi="Times New Roman" w:cs="Times New Roman"/>
              </w:rPr>
              <w:t>Reference Materials</w:t>
            </w:r>
          </w:p>
        </w:tc>
        <w:tc>
          <w:tcPr>
            <w:tcW w:w="1417" w:type="dxa"/>
          </w:tcPr>
          <w:p w14:paraId="5D54272B" w14:textId="4D81047E" w:rsidR="00004E7A" w:rsidRPr="00004E7A" w:rsidRDefault="00004E7A" w:rsidP="002C1CAD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576A">
              <w:rPr>
                <w:rFonts w:ascii="Times New Roman" w:hAnsi="Times New Roman" w:cs="Times New Roman"/>
              </w:rPr>
              <w:t>Online articles and tech blogs</w:t>
            </w:r>
          </w:p>
        </w:tc>
        <w:tc>
          <w:tcPr>
            <w:tcW w:w="2126" w:type="dxa"/>
          </w:tcPr>
          <w:p w14:paraId="006F8334" w14:textId="69963335" w:rsidR="00004E7A" w:rsidRPr="00004E7A" w:rsidRDefault="00004E7A" w:rsidP="002C1CAD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576A">
              <w:rPr>
                <w:rFonts w:ascii="Times New Roman" w:hAnsi="Times New Roman" w:cs="Times New Roman"/>
              </w:rPr>
              <w:t>Used to understand IoT based parking systems</w:t>
            </w:r>
          </w:p>
        </w:tc>
        <w:tc>
          <w:tcPr>
            <w:tcW w:w="1155" w:type="dxa"/>
          </w:tcPr>
          <w:p w14:paraId="51091404" w14:textId="42376580" w:rsidR="00004E7A" w:rsidRPr="00004E7A" w:rsidRDefault="00004E7A" w:rsidP="002C1CAD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576A">
              <w:rPr>
                <w:rFonts w:ascii="Times New Roman" w:hAnsi="Times New Roman" w:cs="Times New Roman"/>
              </w:rPr>
              <w:t>1 set</w:t>
            </w:r>
          </w:p>
        </w:tc>
        <w:tc>
          <w:tcPr>
            <w:tcW w:w="1819" w:type="dxa"/>
          </w:tcPr>
          <w:p w14:paraId="6451CB26" w14:textId="623DB2E5" w:rsidR="00004E7A" w:rsidRPr="00004E7A" w:rsidRDefault="00004E7A" w:rsidP="002C1CAD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576A">
              <w:rPr>
                <w:rFonts w:ascii="Times New Roman" w:hAnsi="Times New Roman" w:cs="Times New Roman"/>
              </w:rPr>
              <w:t>For background study</w:t>
            </w:r>
          </w:p>
        </w:tc>
      </w:tr>
      <w:tr w:rsidR="00004E7A" w14:paraId="5896EDFE" w14:textId="77777777" w:rsidTr="002C1CAD">
        <w:trPr>
          <w:trHeight w:val="283"/>
        </w:trPr>
        <w:tc>
          <w:tcPr>
            <w:tcW w:w="748" w:type="dxa"/>
          </w:tcPr>
          <w:p w14:paraId="5AB18C40" w14:textId="77777777" w:rsidR="00004E7A" w:rsidRPr="00004E7A" w:rsidRDefault="00004E7A" w:rsidP="00004E7A">
            <w:pPr>
              <w:numPr>
                <w:ilvl w:val="0"/>
                <w:numId w:val="10"/>
              </w:num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83" w:type="dxa"/>
          </w:tcPr>
          <w:p w14:paraId="685E5D59" w14:textId="7404DB65" w:rsidR="00004E7A" w:rsidRPr="00004E7A" w:rsidRDefault="00004E7A" w:rsidP="002C1CAD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576A">
              <w:rPr>
                <w:rFonts w:ascii="Times New Roman" w:hAnsi="Times New Roman" w:cs="Times New Roman"/>
              </w:rPr>
              <w:t>Documentation Tool</w:t>
            </w:r>
          </w:p>
        </w:tc>
        <w:tc>
          <w:tcPr>
            <w:tcW w:w="1417" w:type="dxa"/>
          </w:tcPr>
          <w:p w14:paraId="073000F8" w14:textId="7961BA95" w:rsidR="00004E7A" w:rsidRPr="00004E7A" w:rsidRDefault="00004E7A" w:rsidP="002C1CAD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576A">
              <w:rPr>
                <w:rFonts w:ascii="Times New Roman" w:hAnsi="Times New Roman" w:cs="Times New Roman"/>
              </w:rPr>
              <w:t>Microsoft Word</w:t>
            </w:r>
          </w:p>
        </w:tc>
        <w:tc>
          <w:tcPr>
            <w:tcW w:w="2126" w:type="dxa"/>
          </w:tcPr>
          <w:p w14:paraId="57A1D135" w14:textId="353FE0F0" w:rsidR="00004E7A" w:rsidRPr="00004E7A" w:rsidRDefault="00004E7A" w:rsidP="002C1CAD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576A">
              <w:rPr>
                <w:rFonts w:ascii="Times New Roman" w:hAnsi="Times New Roman" w:cs="Times New Roman"/>
              </w:rPr>
              <w:t>Used to prepare the practicum report</w:t>
            </w:r>
          </w:p>
        </w:tc>
        <w:tc>
          <w:tcPr>
            <w:tcW w:w="1155" w:type="dxa"/>
          </w:tcPr>
          <w:p w14:paraId="75E3B10C" w14:textId="6EA525EF" w:rsidR="00004E7A" w:rsidRPr="00004E7A" w:rsidRDefault="00004E7A" w:rsidP="002C1CAD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57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19" w:type="dxa"/>
          </w:tcPr>
          <w:p w14:paraId="3B0C0E8C" w14:textId="50AD3E5B" w:rsidR="00004E7A" w:rsidRPr="00004E7A" w:rsidRDefault="00004E7A" w:rsidP="002C1CAD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576A">
              <w:rPr>
                <w:rFonts w:ascii="Times New Roman" w:hAnsi="Times New Roman" w:cs="Times New Roman"/>
              </w:rPr>
              <w:t>For report writing</w:t>
            </w:r>
          </w:p>
        </w:tc>
      </w:tr>
    </w:tbl>
    <w:p w14:paraId="34E5DBAE" w14:textId="77777777" w:rsidR="002D23F3" w:rsidRPr="002C1CAD" w:rsidRDefault="002D23F3" w:rsidP="002D23F3">
      <w:pPr>
        <w:spacing w:before="280" w:after="280" w:line="240" w:lineRule="auto"/>
        <w:rPr>
          <w:sz w:val="18"/>
          <w:szCs w:val="18"/>
        </w:rPr>
      </w:pPr>
    </w:p>
    <w:p w14:paraId="67150EA9" w14:textId="4F519A03" w:rsidR="002C1CAD" w:rsidRPr="004F63E9" w:rsidRDefault="002D23F3" w:rsidP="004F63E9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Actual Procedure Followed </w:t>
      </w:r>
    </w:p>
    <w:p w14:paraId="5BDE435B" w14:textId="77777777" w:rsidR="004F63E9" w:rsidRPr="004F63E9" w:rsidRDefault="004F63E9" w:rsidP="004F63E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F63E9">
        <w:rPr>
          <w:rFonts w:ascii="Times New Roman" w:eastAsia="Times New Roman" w:hAnsi="Times New Roman" w:cs="Times New Roman"/>
          <w:lang w:eastAsia="en-IN"/>
        </w:rPr>
        <w:t xml:space="preserve">First, we selected </w:t>
      </w:r>
      <w:r w:rsidRPr="004F63E9">
        <w:rPr>
          <w:rFonts w:ascii="Times New Roman" w:eastAsia="Times New Roman" w:hAnsi="Times New Roman" w:cs="Times New Roman"/>
          <w:b/>
          <w:bCs/>
          <w:lang w:eastAsia="en-IN"/>
        </w:rPr>
        <w:t>Digital Attendance and Productivity Tracker</w:t>
      </w:r>
      <w:r w:rsidRPr="004F63E9">
        <w:rPr>
          <w:rFonts w:ascii="Times New Roman" w:eastAsia="Times New Roman" w:hAnsi="Times New Roman" w:cs="Times New Roman"/>
          <w:lang w:eastAsia="en-IN"/>
        </w:rPr>
        <w:t xml:space="preserve"> as the startup product idea for this practicum. </w:t>
      </w:r>
    </w:p>
    <w:p w14:paraId="78CADD7C" w14:textId="77777777" w:rsidR="004F63E9" w:rsidRPr="004F63E9" w:rsidRDefault="004F63E9" w:rsidP="004F63E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F63E9">
        <w:rPr>
          <w:rFonts w:ascii="Times New Roman" w:eastAsia="Times New Roman" w:hAnsi="Times New Roman" w:cs="Times New Roman"/>
          <w:lang w:eastAsia="en-IN"/>
        </w:rPr>
        <w:t xml:space="preserve">Then we clearly defined the idea as a </w:t>
      </w:r>
      <w:r w:rsidRPr="004F63E9">
        <w:rPr>
          <w:rFonts w:ascii="Times New Roman" w:eastAsia="Times New Roman" w:hAnsi="Times New Roman" w:cs="Times New Roman"/>
          <w:b/>
          <w:bCs/>
          <w:lang w:eastAsia="en-IN"/>
        </w:rPr>
        <w:t>digital system that automatically records attendance and monitors student productivity using a web or mobile application</w:t>
      </w:r>
      <w:r w:rsidRPr="004F63E9">
        <w:rPr>
          <w:rFonts w:ascii="Times New Roman" w:eastAsia="Times New Roman" w:hAnsi="Times New Roman" w:cs="Times New Roman"/>
          <w:lang w:eastAsia="en-IN"/>
        </w:rPr>
        <w:t xml:space="preserve">. </w:t>
      </w:r>
    </w:p>
    <w:p w14:paraId="199FDFAD" w14:textId="77777777" w:rsidR="004F63E9" w:rsidRPr="004F63E9" w:rsidRDefault="004F63E9" w:rsidP="004F63E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F63E9">
        <w:rPr>
          <w:rFonts w:ascii="Times New Roman" w:eastAsia="Times New Roman" w:hAnsi="Times New Roman" w:cs="Times New Roman"/>
          <w:lang w:eastAsia="en-IN"/>
        </w:rPr>
        <w:t xml:space="preserve">After that, we used a </w:t>
      </w:r>
      <w:r w:rsidRPr="004F63E9">
        <w:rPr>
          <w:rFonts w:ascii="Times New Roman" w:eastAsia="Times New Roman" w:hAnsi="Times New Roman" w:cs="Times New Roman"/>
          <w:b/>
          <w:bCs/>
          <w:lang w:eastAsia="en-IN"/>
        </w:rPr>
        <w:t>SWOC analysis template to evaluate the strengths, weaknesses, opportunities, and challenges of the product idea</w:t>
      </w:r>
      <w:r w:rsidRPr="004F63E9">
        <w:rPr>
          <w:rFonts w:ascii="Times New Roman" w:eastAsia="Times New Roman" w:hAnsi="Times New Roman" w:cs="Times New Roman"/>
          <w:lang w:eastAsia="en-IN"/>
        </w:rPr>
        <w:t xml:space="preserve">. </w:t>
      </w:r>
    </w:p>
    <w:p w14:paraId="2554AC9E" w14:textId="77777777" w:rsidR="004F63E9" w:rsidRPr="004F63E9" w:rsidRDefault="004F63E9" w:rsidP="004F63E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F63E9">
        <w:rPr>
          <w:rFonts w:ascii="Times New Roman" w:eastAsia="Times New Roman" w:hAnsi="Times New Roman" w:cs="Times New Roman"/>
          <w:lang w:eastAsia="en-IN"/>
        </w:rPr>
        <w:t xml:space="preserve">We identified the </w:t>
      </w:r>
      <w:r w:rsidRPr="004F63E9">
        <w:rPr>
          <w:rFonts w:ascii="Times New Roman" w:eastAsia="Times New Roman" w:hAnsi="Times New Roman" w:cs="Times New Roman"/>
          <w:b/>
          <w:bCs/>
          <w:lang w:eastAsia="en-IN"/>
        </w:rPr>
        <w:t>internal strengths and weaknesses</w:t>
      </w:r>
      <w:r w:rsidRPr="004F63E9">
        <w:rPr>
          <w:rFonts w:ascii="Times New Roman" w:eastAsia="Times New Roman" w:hAnsi="Times New Roman" w:cs="Times New Roman"/>
          <w:lang w:eastAsia="en-IN"/>
        </w:rPr>
        <w:t xml:space="preserve"> of the proposed system based on its features and technical requirements. </w:t>
      </w:r>
    </w:p>
    <w:p w14:paraId="3C6EE8CA" w14:textId="77777777" w:rsidR="004F63E9" w:rsidRPr="004F63E9" w:rsidRDefault="004F63E9" w:rsidP="004F63E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F63E9">
        <w:rPr>
          <w:rFonts w:ascii="Times New Roman" w:eastAsia="Times New Roman" w:hAnsi="Times New Roman" w:cs="Times New Roman"/>
          <w:lang w:eastAsia="en-IN"/>
        </w:rPr>
        <w:t xml:space="preserve">Next, we analyzed </w:t>
      </w:r>
      <w:r w:rsidRPr="004F63E9">
        <w:rPr>
          <w:rFonts w:ascii="Times New Roman" w:eastAsia="Times New Roman" w:hAnsi="Times New Roman" w:cs="Times New Roman"/>
          <w:b/>
          <w:bCs/>
          <w:lang w:eastAsia="en-IN"/>
        </w:rPr>
        <w:t>external opportunities and challenges</w:t>
      </w:r>
      <w:r w:rsidRPr="004F63E9">
        <w:rPr>
          <w:rFonts w:ascii="Times New Roman" w:eastAsia="Times New Roman" w:hAnsi="Times New Roman" w:cs="Times New Roman"/>
          <w:lang w:eastAsia="en-IN"/>
        </w:rPr>
        <w:t xml:space="preserve"> such as increasing use of digital tools in education and possible technical limitations. </w:t>
      </w:r>
    </w:p>
    <w:p w14:paraId="05E55A7D" w14:textId="77777777" w:rsidR="004F63E9" w:rsidRPr="004F63E9" w:rsidRDefault="004F63E9" w:rsidP="004F63E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F63E9">
        <w:rPr>
          <w:rFonts w:ascii="Times New Roman" w:eastAsia="Times New Roman" w:hAnsi="Times New Roman" w:cs="Times New Roman"/>
          <w:lang w:eastAsia="en-IN"/>
        </w:rPr>
        <w:t xml:space="preserve">We also performed a </w:t>
      </w:r>
      <w:r w:rsidRPr="004F63E9">
        <w:rPr>
          <w:rFonts w:ascii="Times New Roman" w:eastAsia="Times New Roman" w:hAnsi="Times New Roman" w:cs="Times New Roman"/>
          <w:b/>
          <w:bCs/>
          <w:lang w:eastAsia="en-IN"/>
        </w:rPr>
        <w:t>competitor analysis by studying existing attendance management tools and productivity tracking systems available online</w:t>
      </w:r>
      <w:r w:rsidRPr="004F63E9">
        <w:rPr>
          <w:rFonts w:ascii="Times New Roman" w:eastAsia="Times New Roman" w:hAnsi="Times New Roman" w:cs="Times New Roman"/>
          <w:lang w:eastAsia="en-IN"/>
        </w:rPr>
        <w:t xml:space="preserve">. </w:t>
      </w:r>
    </w:p>
    <w:p w14:paraId="79271260" w14:textId="1EE12D78" w:rsidR="002C1CAD" w:rsidRPr="004F63E9" w:rsidRDefault="004F63E9" w:rsidP="004F63E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F63E9">
        <w:rPr>
          <w:rFonts w:ascii="Times New Roman" w:eastAsia="Times New Roman" w:hAnsi="Times New Roman" w:cs="Times New Roman"/>
          <w:lang w:eastAsia="en-IN"/>
        </w:rPr>
        <w:t xml:space="preserve">Based on the findings, the product idea was refined by </w:t>
      </w:r>
      <w:r w:rsidRPr="004F63E9">
        <w:rPr>
          <w:rFonts w:ascii="Times New Roman" w:eastAsia="Times New Roman" w:hAnsi="Times New Roman" w:cs="Times New Roman"/>
          <w:b/>
          <w:bCs/>
          <w:lang w:eastAsia="en-IN"/>
        </w:rPr>
        <w:t>improving features and addressing possible challenges before documenting the final analysis in the report</w:t>
      </w:r>
    </w:p>
    <w:p w14:paraId="359254CF" w14:textId="4C61234A" w:rsidR="002D23F3" w:rsidRDefault="002D23F3" w:rsidP="002D23F3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Observations and Data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</w:p>
    <w:p w14:paraId="49CC570D" w14:textId="77777777" w:rsidR="002D23F3" w:rsidRDefault="002D23F3" w:rsidP="002D23F3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3F345CFF" w14:textId="77777777" w:rsidR="002D23F3" w:rsidRDefault="002D23F3" w:rsidP="002D23F3">
      <w:pPr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tbl>
      <w:tblPr>
        <w:tblStyle w:val="Style55"/>
        <w:tblW w:w="919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0"/>
        <w:gridCol w:w="3954"/>
        <w:gridCol w:w="4374"/>
      </w:tblGrid>
      <w:tr w:rsidR="00C705D2" w14:paraId="38DC2E57" w14:textId="77777777" w:rsidTr="002C1CAD">
        <w:trPr>
          <w:trHeight w:val="291"/>
          <w:tblHeader/>
          <w:jc w:val="center"/>
        </w:trPr>
        <w:tc>
          <w:tcPr>
            <w:tcW w:w="870" w:type="dxa"/>
          </w:tcPr>
          <w:p w14:paraId="56E08338" w14:textId="77777777" w:rsidR="00C705D2" w:rsidRDefault="00C705D2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No.</w:t>
            </w:r>
          </w:p>
        </w:tc>
        <w:tc>
          <w:tcPr>
            <w:tcW w:w="3954" w:type="dxa"/>
          </w:tcPr>
          <w:p w14:paraId="7E16DA59" w14:textId="0E481946" w:rsidR="00C705D2" w:rsidRDefault="00C705D2" w:rsidP="00C705D2">
            <w:pPr>
              <w:spacing w:after="0" w:line="240" w:lineRule="auto"/>
              <w:ind w:left="34" w:right="15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705D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SWOC Factor Identified (S/W/O/C)</w:t>
            </w:r>
          </w:p>
        </w:tc>
        <w:tc>
          <w:tcPr>
            <w:tcW w:w="4374" w:type="dxa"/>
          </w:tcPr>
          <w:p w14:paraId="1DBEB96C" w14:textId="7A1D9EC1" w:rsidR="00C705D2" w:rsidRDefault="00C705D2" w:rsidP="008F4E9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Data/ Remarks</w:t>
            </w:r>
          </w:p>
        </w:tc>
      </w:tr>
      <w:tr w:rsidR="004F63E9" w14:paraId="1BEA37DF" w14:textId="77777777" w:rsidTr="00377836">
        <w:trPr>
          <w:trHeight w:val="308"/>
          <w:jc w:val="center"/>
        </w:trPr>
        <w:tc>
          <w:tcPr>
            <w:tcW w:w="870" w:type="dxa"/>
          </w:tcPr>
          <w:p w14:paraId="71EA8BBB" w14:textId="77777777" w:rsidR="004F63E9" w:rsidRDefault="004F63E9" w:rsidP="004F63E9">
            <w:pPr>
              <w:numPr>
                <w:ilvl w:val="0"/>
                <w:numId w:val="66"/>
              </w:numPr>
              <w:spacing w:after="0" w:line="240" w:lineRule="auto"/>
              <w:ind w:left="307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954" w:type="dxa"/>
            <w:vAlign w:val="center"/>
          </w:tcPr>
          <w:p w14:paraId="4DFF73C1" w14:textId="71034F2C" w:rsidR="004F63E9" w:rsidRDefault="004F63E9" w:rsidP="004F63E9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4F63E9">
              <w:rPr>
                <w:rFonts w:ascii="Times New Roman" w:eastAsia="Times New Roman" w:hAnsi="Times New Roman" w:cs="Times New Roman"/>
              </w:rPr>
              <w:t>Strength</w:t>
            </w:r>
          </w:p>
        </w:tc>
        <w:tc>
          <w:tcPr>
            <w:tcW w:w="4374" w:type="dxa"/>
            <w:vAlign w:val="center"/>
          </w:tcPr>
          <w:p w14:paraId="4D24E822" w14:textId="733075E9" w:rsidR="004F63E9" w:rsidRDefault="004F63E9" w:rsidP="004F63E9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4F63E9">
              <w:rPr>
                <w:rFonts w:ascii="Times New Roman" w:eastAsia="Times New Roman" w:hAnsi="Times New Roman" w:cs="Times New Roman"/>
              </w:rPr>
              <w:t>Automates attendance tracking and reduces manual record keeping</w:t>
            </w:r>
          </w:p>
        </w:tc>
      </w:tr>
      <w:tr w:rsidR="004F63E9" w14:paraId="14EC423F" w14:textId="77777777" w:rsidTr="00377836">
        <w:trPr>
          <w:trHeight w:val="281"/>
          <w:jc w:val="center"/>
        </w:trPr>
        <w:tc>
          <w:tcPr>
            <w:tcW w:w="870" w:type="dxa"/>
          </w:tcPr>
          <w:p w14:paraId="036E1F7C" w14:textId="77777777" w:rsidR="004F63E9" w:rsidRDefault="004F63E9" w:rsidP="004F63E9">
            <w:pPr>
              <w:numPr>
                <w:ilvl w:val="0"/>
                <w:numId w:val="66"/>
              </w:numPr>
              <w:spacing w:after="0" w:line="240" w:lineRule="auto"/>
              <w:ind w:left="307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954" w:type="dxa"/>
            <w:vAlign w:val="center"/>
          </w:tcPr>
          <w:p w14:paraId="32BA97BD" w14:textId="1B8A4C79" w:rsidR="004F63E9" w:rsidRDefault="004F63E9" w:rsidP="004F63E9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4F63E9">
              <w:rPr>
                <w:rFonts w:ascii="Times New Roman" w:eastAsia="Times New Roman" w:hAnsi="Times New Roman" w:cs="Times New Roman"/>
              </w:rPr>
              <w:t>Weakness</w:t>
            </w:r>
          </w:p>
        </w:tc>
        <w:tc>
          <w:tcPr>
            <w:tcW w:w="4374" w:type="dxa"/>
            <w:vAlign w:val="center"/>
          </w:tcPr>
          <w:p w14:paraId="71DBB644" w14:textId="7ACAF103" w:rsidR="004F63E9" w:rsidRDefault="004F63E9" w:rsidP="004F63E9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4F63E9">
              <w:rPr>
                <w:rFonts w:ascii="Times New Roman" w:eastAsia="Times New Roman" w:hAnsi="Times New Roman" w:cs="Times New Roman"/>
              </w:rPr>
              <w:t>Requires reliable internet and proper system integration</w:t>
            </w:r>
          </w:p>
        </w:tc>
      </w:tr>
      <w:tr w:rsidR="004F63E9" w14:paraId="65A4E89C" w14:textId="77777777" w:rsidTr="00377836">
        <w:trPr>
          <w:trHeight w:val="263"/>
          <w:jc w:val="center"/>
        </w:trPr>
        <w:tc>
          <w:tcPr>
            <w:tcW w:w="870" w:type="dxa"/>
          </w:tcPr>
          <w:p w14:paraId="46B621F5" w14:textId="77777777" w:rsidR="004F63E9" w:rsidRDefault="004F63E9" w:rsidP="004F63E9">
            <w:pPr>
              <w:numPr>
                <w:ilvl w:val="0"/>
                <w:numId w:val="66"/>
              </w:numPr>
              <w:spacing w:after="0" w:line="240" w:lineRule="auto"/>
              <w:ind w:left="307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954" w:type="dxa"/>
            <w:vAlign w:val="center"/>
          </w:tcPr>
          <w:p w14:paraId="5441A140" w14:textId="7B1765FE" w:rsidR="004F63E9" w:rsidRDefault="004F63E9" w:rsidP="004F63E9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4F63E9">
              <w:rPr>
                <w:rFonts w:ascii="Times New Roman" w:eastAsia="Times New Roman" w:hAnsi="Times New Roman" w:cs="Times New Roman"/>
              </w:rPr>
              <w:t>Opportunity</w:t>
            </w:r>
          </w:p>
        </w:tc>
        <w:tc>
          <w:tcPr>
            <w:tcW w:w="4374" w:type="dxa"/>
            <w:vAlign w:val="center"/>
          </w:tcPr>
          <w:p w14:paraId="1182E557" w14:textId="548B7334" w:rsidR="004F63E9" w:rsidRDefault="004F63E9" w:rsidP="004F63E9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4F63E9">
              <w:rPr>
                <w:rFonts w:ascii="Times New Roman" w:eastAsia="Times New Roman" w:hAnsi="Times New Roman" w:cs="Times New Roman"/>
              </w:rPr>
              <w:t>Increasing adoption of digital learning and smart classroom technologies</w:t>
            </w:r>
          </w:p>
        </w:tc>
      </w:tr>
      <w:tr w:rsidR="004F63E9" w14:paraId="128BDAA3" w14:textId="77777777" w:rsidTr="00377836">
        <w:trPr>
          <w:trHeight w:val="263"/>
          <w:jc w:val="center"/>
        </w:trPr>
        <w:tc>
          <w:tcPr>
            <w:tcW w:w="870" w:type="dxa"/>
          </w:tcPr>
          <w:p w14:paraId="027CA23F" w14:textId="77777777" w:rsidR="004F63E9" w:rsidRDefault="004F63E9" w:rsidP="004F63E9">
            <w:pPr>
              <w:numPr>
                <w:ilvl w:val="0"/>
                <w:numId w:val="66"/>
              </w:numPr>
              <w:spacing w:after="0" w:line="240" w:lineRule="auto"/>
              <w:ind w:left="307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954" w:type="dxa"/>
            <w:vAlign w:val="center"/>
          </w:tcPr>
          <w:p w14:paraId="02690689" w14:textId="28332AC4" w:rsidR="004F63E9" w:rsidRDefault="004F63E9" w:rsidP="004F63E9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4F63E9">
              <w:rPr>
                <w:rFonts w:ascii="Times New Roman" w:eastAsia="Times New Roman" w:hAnsi="Times New Roman" w:cs="Times New Roman"/>
              </w:rPr>
              <w:t>Challenge</w:t>
            </w:r>
          </w:p>
        </w:tc>
        <w:tc>
          <w:tcPr>
            <w:tcW w:w="4374" w:type="dxa"/>
            <w:vAlign w:val="center"/>
          </w:tcPr>
          <w:p w14:paraId="568A4BD4" w14:textId="6793A2FD" w:rsidR="004F63E9" w:rsidRDefault="004F63E9" w:rsidP="004F63E9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4F63E9">
              <w:rPr>
                <w:rFonts w:ascii="Times New Roman" w:eastAsia="Times New Roman" w:hAnsi="Times New Roman" w:cs="Times New Roman"/>
              </w:rPr>
              <w:t>Competition from existing attendance management applications</w:t>
            </w:r>
          </w:p>
        </w:tc>
      </w:tr>
    </w:tbl>
    <w:p w14:paraId="187CD10E" w14:textId="77777777" w:rsidR="004F63E9" w:rsidRDefault="004F63E9" w:rsidP="004F63E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05E3117" w14:textId="4205F9A6" w:rsidR="002D23F3" w:rsidRPr="002C1CAD" w:rsidRDefault="002D23F3" w:rsidP="002D23F3">
      <w:pPr>
        <w:numPr>
          <w:ilvl w:val="0"/>
          <w:numId w:val="12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Results/Observations </w:t>
      </w:r>
    </w:p>
    <w:p w14:paraId="40ECF4A4" w14:textId="77777777" w:rsidR="002C1CAD" w:rsidRDefault="002C1CAD" w:rsidP="002C1CAD">
      <w:pPr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4C2BB79E" w14:textId="77777777" w:rsidR="004F63E9" w:rsidRPr="004F63E9" w:rsidRDefault="004F63E9" w:rsidP="004F63E9">
      <w:pPr>
        <w:pStyle w:val="ListParagraph"/>
        <w:numPr>
          <w:ilvl w:val="0"/>
          <w:numId w:val="15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F63E9">
        <w:rPr>
          <w:rFonts w:ascii="Times New Roman" w:hAnsi="Times New Roman" w:cs="Times New Roman"/>
        </w:rPr>
        <w:t>The SWOC analysis shows that the Digital Attendance and Productivity Tracker can simplify attendance management and provide useful productivity insights.</w:t>
      </w:r>
    </w:p>
    <w:p w14:paraId="442FF9EC" w14:textId="77777777" w:rsidR="004F63E9" w:rsidRPr="004F63E9" w:rsidRDefault="004F63E9" w:rsidP="004F63E9">
      <w:pPr>
        <w:pStyle w:val="ListParagraph"/>
        <w:numPr>
          <w:ilvl w:val="0"/>
          <w:numId w:val="15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F63E9">
        <w:rPr>
          <w:rFonts w:ascii="Times New Roman" w:hAnsi="Times New Roman" w:cs="Times New Roman"/>
        </w:rPr>
        <w:t>The competitor analysis revealed that while some platforms provide attendance features, many do not include productivity tracking and detailed analytics.</w:t>
      </w:r>
    </w:p>
    <w:p w14:paraId="0A460341" w14:textId="7F939E2F" w:rsidR="002C1CAD" w:rsidRPr="004F63E9" w:rsidRDefault="004F63E9" w:rsidP="004F63E9">
      <w:pPr>
        <w:pStyle w:val="ListParagraph"/>
        <w:numPr>
          <w:ilvl w:val="0"/>
          <w:numId w:val="151"/>
        </w:numPr>
        <w:spacing w:after="0" w:line="276" w:lineRule="auto"/>
        <w:jc w:val="both"/>
      </w:pPr>
      <w:r w:rsidRPr="004F63E9">
        <w:rPr>
          <w:rFonts w:ascii="Times New Roman" w:hAnsi="Times New Roman" w:cs="Times New Roman"/>
        </w:rPr>
        <w:t>This creates an opportunity to design a system that combines attendance management with productivity monitoring.</w:t>
      </w:r>
    </w:p>
    <w:p w14:paraId="5CB451DD" w14:textId="77777777" w:rsidR="004F63E9" w:rsidRPr="002C1CAD" w:rsidRDefault="004F63E9" w:rsidP="004F63E9">
      <w:pPr>
        <w:pStyle w:val="ListParagraph"/>
        <w:spacing w:after="0" w:line="276" w:lineRule="auto"/>
        <w:ind w:left="786"/>
        <w:jc w:val="both"/>
      </w:pPr>
    </w:p>
    <w:p w14:paraId="6A97646F" w14:textId="54AE1BCC" w:rsidR="002D23F3" w:rsidRPr="004F63E9" w:rsidRDefault="002D23F3" w:rsidP="002D23F3">
      <w:pPr>
        <w:numPr>
          <w:ilvl w:val="0"/>
          <w:numId w:val="12"/>
        </w:numPr>
        <w:spacing w:after="0" w:line="240" w:lineRule="auto"/>
        <w:ind w:left="567" w:hanging="540"/>
        <w:rPr>
          <w:rFonts w:ascii="Times New Roman" w:eastAsia="Times New Roman" w:hAnsi="Times New Roman" w:cs="Times New Roman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</w:rPr>
        <w:t>Interpretation of Results</w:t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 xml:space="preserve"> </w:t>
      </w:r>
    </w:p>
    <w:p w14:paraId="065DB007" w14:textId="77777777" w:rsidR="004F63E9" w:rsidRPr="002C1CAD" w:rsidRDefault="004F63E9" w:rsidP="004F63E9">
      <w:pPr>
        <w:spacing w:after="0" w:line="240" w:lineRule="auto"/>
        <w:ind w:left="567"/>
        <w:rPr>
          <w:rFonts w:ascii="Times New Roman" w:eastAsia="Times New Roman" w:hAnsi="Times New Roman" w:cs="Times New Roman"/>
          <w:sz w:val="10"/>
          <w:szCs w:val="10"/>
        </w:rPr>
      </w:pPr>
    </w:p>
    <w:p w14:paraId="3F2DEC33" w14:textId="77777777" w:rsidR="002C1CAD" w:rsidRDefault="002C1CAD" w:rsidP="002C1CAD">
      <w:pPr>
        <w:spacing w:after="0" w:line="240" w:lineRule="auto"/>
        <w:ind w:left="567"/>
        <w:rPr>
          <w:rFonts w:ascii="Times New Roman" w:eastAsia="Times New Roman" w:hAnsi="Times New Roman" w:cs="Times New Roman"/>
          <w:sz w:val="10"/>
          <w:szCs w:val="10"/>
        </w:rPr>
      </w:pPr>
    </w:p>
    <w:p w14:paraId="7350E480" w14:textId="77777777" w:rsidR="004F63E9" w:rsidRPr="004F63E9" w:rsidRDefault="004F63E9" w:rsidP="004F63E9">
      <w:pPr>
        <w:pStyle w:val="ListParagraph"/>
        <w:numPr>
          <w:ilvl w:val="0"/>
          <w:numId w:val="15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F63E9">
        <w:rPr>
          <w:rFonts w:ascii="Times New Roman" w:hAnsi="Times New Roman" w:cs="Times New Roman"/>
        </w:rPr>
        <w:t xml:space="preserve">The analysis indicates that the proposed system has </w:t>
      </w:r>
      <w:r w:rsidRPr="004F63E9">
        <w:rPr>
          <w:rFonts w:ascii="Times New Roman" w:hAnsi="Times New Roman" w:cs="Times New Roman"/>
          <w:b/>
          <w:bCs/>
        </w:rPr>
        <w:t>strong potential because educational institutions are increasingly adopting digital tools for academic management</w:t>
      </w:r>
      <w:r w:rsidRPr="004F63E9">
        <w:rPr>
          <w:rFonts w:ascii="Times New Roman" w:hAnsi="Times New Roman" w:cs="Times New Roman"/>
        </w:rPr>
        <w:t xml:space="preserve">. </w:t>
      </w:r>
    </w:p>
    <w:p w14:paraId="015AEE7A" w14:textId="77777777" w:rsidR="004F63E9" w:rsidRPr="004F63E9" w:rsidRDefault="004F63E9" w:rsidP="004F63E9">
      <w:pPr>
        <w:pStyle w:val="ListParagraph"/>
        <w:numPr>
          <w:ilvl w:val="0"/>
          <w:numId w:val="15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F63E9">
        <w:rPr>
          <w:rFonts w:ascii="Times New Roman" w:hAnsi="Times New Roman" w:cs="Times New Roman"/>
        </w:rPr>
        <w:t xml:space="preserve">By integrating attendance tracking with productivity analysis, the system can offer </w:t>
      </w:r>
      <w:r w:rsidRPr="004F63E9">
        <w:rPr>
          <w:rFonts w:ascii="Times New Roman" w:hAnsi="Times New Roman" w:cs="Times New Roman"/>
          <w:b/>
          <w:bCs/>
        </w:rPr>
        <w:t>more value than traditional attendance systems</w:t>
      </w:r>
      <w:r w:rsidRPr="004F63E9">
        <w:rPr>
          <w:rFonts w:ascii="Times New Roman" w:hAnsi="Times New Roman" w:cs="Times New Roman"/>
        </w:rPr>
        <w:t xml:space="preserve">. </w:t>
      </w:r>
    </w:p>
    <w:p w14:paraId="675B677F" w14:textId="7022E72D" w:rsidR="002D23F3" w:rsidRPr="004F63E9" w:rsidRDefault="004F63E9" w:rsidP="004F63E9">
      <w:pPr>
        <w:pStyle w:val="ListParagraph"/>
        <w:numPr>
          <w:ilvl w:val="0"/>
          <w:numId w:val="15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F63E9">
        <w:rPr>
          <w:rFonts w:ascii="Times New Roman" w:hAnsi="Times New Roman" w:cs="Times New Roman"/>
        </w:rPr>
        <w:t xml:space="preserve">However, challenges such as </w:t>
      </w:r>
      <w:r w:rsidRPr="004F63E9">
        <w:rPr>
          <w:rFonts w:ascii="Times New Roman" w:hAnsi="Times New Roman" w:cs="Times New Roman"/>
          <w:b/>
          <w:bCs/>
        </w:rPr>
        <w:t>technical implementation, user adoption, and competition from existing tools must be addressed during development</w:t>
      </w:r>
      <w:r w:rsidRPr="004F63E9">
        <w:rPr>
          <w:rFonts w:ascii="Times New Roman" w:hAnsi="Times New Roman" w:cs="Times New Roman"/>
        </w:rPr>
        <w:t xml:space="preserve">. </w:t>
      </w:r>
    </w:p>
    <w:p w14:paraId="38F1920D" w14:textId="77777777" w:rsidR="004F63E9" w:rsidRDefault="004F63E9" w:rsidP="004F63E9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01DFF917" w14:textId="4B9001B3" w:rsidR="002C1CAD" w:rsidRPr="004F63E9" w:rsidRDefault="002D23F3" w:rsidP="004F63E9">
      <w:pPr>
        <w:numPr>
          <w:ilvl w:val="0"/>
          <w:numId w:val="12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Conclusions</w:t>
      </w:r>
    </w:p>
    <w:p w14:paraId="3EA5AA10" w14:textId="77777777" w:rsidR="004F63E9" w:rsidRDefault="004F63E9" w:rsidP="004F63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60D10380" w14:textId="77777777" w:rsidR="004F63E9" w:rsidRPr="004F63E9" w:rsidRDefault="004F63E9" w:rsidP="004F63E9">
      <w:pPr>
        <w:spacing w:after="0" w:line="276" w:lineRule="auto"/>
        <w:ind w:left="426" w:firstLine="283"/>
        <w:jc w:val="both"/>
        <w:rPr>
          <w:rFonts w:ascii="Times New Roman" w:eastAsia="Times New Roman" w:hAnsi="Times New Roman" w:cs="Times New Roman"/>
        </w:rPr>
      </w:pPr>
      <w:r w:rsidRPr="004F63E9">
        <w:rPr>
          <w:rFonts w:ascii="Times New Roman" w:eastAsia="Times New Roman" w:hAnsi="Times New Roman" w:cs="Times New Roman"/>
        </w:rPr>
        <w:t xml:space="preserve">Based on the SWOC and competitor analysis, the Digital Attendance and Productivity Tracker </w:t>
      </w:r>
      <w:proofErr w:type="gramStart"/>
      <w:r w:rsidRPr="004F63E9">
        <w:rPr>
          <w:rFonts w:ascii="Times New Roman" w:eastAsia="Times New Roman" w:hAnsi="Times New Roman" w:cs="Times New Roman"/>
        </w:rPr>
        <w:t>is</w:t>
      </w:r>
      <w:proofErr w:type="gramEnd"/>
      <w:r w:rsidRPr="004F63E9">
        <w:rPr>
          <w:rFonts w:ascii="Times New Roman" w:eastAsia="Times New Roman" w:hAnsi="Times New Roman" w:cs="Times New Roman"/>
        </w:rPr>
        <w:t xml:space="preserve"> a feasible and useful product idea. The system has strong advantages in automating attendance management and providing productivity insights for students and teachers. </w:t>
      </w:r>
    </w:p>
    <w:p w14:paraId="2A4A13F0" w14:textId="18AA8585" w:rsidR="004F63E9" w:rsidRPr="004F63E9" w:rsidRDefault="004F63E9" w:rsidP="004F63E9">
      <w:pPr>
        <w:spacing w:after="0" w:line="276" w:lineRule="auto"/>
        <w:ind w:left="426" w:firstLine="283"/>
        <w:jc w:val="both"/>
        <w:rPr>
          <w:rFonts w:ascii="Times New Roman" w:eastAsia="Times New Roman" w:hAnsi="Times New Roman" w:cs="Times New Roman"/>
        </w:rPr>
      </w:pPr>
      <w:r w:rsidRPr="004F63E9">
        <w:rPr>
          <w:rFonts w:ascii="Times New Roman" w:eastAsia="Times New Roman" w:hAnsi="Times New Roman" w:cs="Times New Roman"/>
        </w:rPr>
        <w:t>By improving features and addressing technical challenges, the idea can become a practical solution for educational institutions.</w:t>
      </w:r>
    </w:p>
    <w:p w14:paraId="08F725D3" w14:textId="77777777" w:rsidR="004F63E9" w:rsidRPr="004F63E9" w:rsidRDefault="004F63E9" w:rsidP="004F63E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81702D5" w14:textId="77777777" w:rsidR="002D23F3" w:rsidRDefault="002D23F3" w:rsidP="002D23F3">
      <w:pPr>
        <w:numPr>
          <w:ilvl w:val="0"/>
          <w:numId w:val="12"/>
        </w:numPr>
        <w:spacing w:after="0" w:line="240" w:lineRule="auto"/>
        <w:ind w:left="432" w:hanging="432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Suggested Practicum Related Questions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E57AAB8" w14:textId="366FD828" w:rsidR="00A961E4" w:rsidRPr="00A961E4" w:rsidRDefault="00A961E4" w:rsidP="00D705D2">
      <w:pPr>
        <w:numPr>
          <w:ilvl w:val="0"/>
          <w:numId w:val="63"/>
        </w:numPr>
        <w:spacing w:after="0" w:line="240" w:lineRule="auto"/>
        <w:ind w:left="726" w:hanging="363"/>
        <w:jc w:val="both"/>
        <w:rPr>
          <w:rFonts w:ascii="Times New Roman" w:eastAsia="Times New Roman" w:hAnsi="Times New Roman" w:cs="Times New Roman"/>
          <w:color w:val="000000"/>
        </w:rPr>
      </w:pPr>
      <w:r w:rsidRPr="00A961E4"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Evaluate</w:t>
      </w:r>
      <w:r w:rsidRPr="00A961E4">
        <w:rPr>
          <w:rFonts w:ascii="Times New Roman" w:eastAsia="Times New Roman" w:hAnsi="Times New Roman" w:cs="Times New Roman"/>
          <w:color w:val="000000"/>
        </w:rPr>
        <w:t xml:space="preserve"> how internal capabilities influence the strategic position of a CSE/AIML/DSCS/DS product.</w:t>
      </w:r>
    </w:p>
    <w:p w14:paraId="473263E8" w14:textId="77777777" w:rsidR="00A961E4" w:rsidRPr="00A961E4" w:rsidRDefault="00A961E4" w:rsidP="00D705D2">
      <w:pPr>
        <w:numPr>
          <w:ilvl w:val="0"/>
          <w:numId w:val="63"/>
        </w:numPr>
        <w:spacing w:after="0" w:line="240" w:lineRule="auto"/>
        <w:ind w:left="726" w:hanging="363"/>
        <w:jc w:val="both"/>
        <w:rPr>
          <w:rFonts w:ascii="Times New Roman" w:eastAsia="Times New Roman" w:hAnsi="Times New Roman" w:cs="Times New Roman"/>
          <w:color w:val="000000"/>
        </w:rPr>
      </w:pPr>
      <w:r w:rsidRPr="00A961E4"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Evaluate</w:t>
      </w:r>
      <w:r w:rsidRPr="00A961E4">
        <w:rPr>
          <w:rFonts w:ascii="Times New Roman" w:eastAsia="Times New Roman" w:hAnsi="Times New Roman" w:cs="Times New Roman"/>
          <w:color w:val="000000"/>
        </w:rPr>
        <w:t xml:space="preserve"> the role of market trends in shaping external opportunities for computing startups.</w:t>
      </w:r>
    </w:p>
    <w:p w14:paraId="0230E6AE" w14:textId="77777777" w:rsidR="00A961E4" w:rsidRPr="00A961E4" w:rsidRDefault="00A961E4" w:rsidP="00D705D2">
      <w:pPr>
        <w:numPr>
          <w:ilvl w:val="0"/>
          <w:numId w:val="63"/>
        </w:numPr>
        <w:spacing w:after="0" w:line="240" w:lineRule="auto"/>
        <w:ind w:left="726" w:hanging="363"/>
        <w:jc w:val="both"/>
        <w:rPr>
          <w:rFonts w:ascii="Times New Roman" w:eastAsia="Times New Roman" w:hAnsi="Times New Roman" w:cs="Times New Roman"/>
          <w:color w:val="000000"/>
        </w:rPr>
      </w:pPr>
      <w:r w:rsidRPr="00A961E4"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Assess</w:t>
      </w:r>
      <w:r w:rsidRPr="00A961E4">
        <w:rPr>
          <w:rFonts w:ascii="Times New Roman" w:eastAsia="Times New Roman" w:hAnsi="Times New Roman" w:cs="Times New Roman"/>
          <w:color w:val="000000"/>
        </w:rPr>
        <w:t xml:space="preserve"> how operational limitations and data‑related constraints affect computing product viability.</w:t>
      </w:r>
    </w:p>
    <w:p w14:paraId="272CA618" w14:textId="77777777" w:rsidR="00A961E4" w:rsidRPr="00A961E4" w:rsidRDefault="00A961E4" w:rsidP="00D705D2">
      <w:pPr>
        <w:numPr>
          <w:ilvl w:val="0"/>
          <w:numId w:val="63"/>
        </w:numPr>
        <w:spacing w:after="0" w:line="240" w:lineRule="auto"/>
        <w:ind w:left="726" w:hanging="363"/>
        <w:jc w:val="both"/>
        <w:rPr>
          <w:rFonts w:ascii="Times New Roman" w:eastAsia="Times New Roman" w:hAnsi="Times New Roman" w:cs="Times New Roman"/>
          <w:color w:val="000000"/>
        </w:rPr>
      </w:pPr>
      <w:r w:rsidRPr="00A961E4"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Examine</w:t>
      </w:r>
      <w:r w:rsidRPr="00A961E4">
        <w:rPr>
          <w:rFonts w:ascii="Times New Roman" w:eastAsia="Times New Roman" w:hAnsi="Times New Roman" w:cs="Times New Roman"/>
          <w:color w:val="000000"/>
        </w:rPr>
        <w:t xml:space="preserve"> competitive threats for AI‑based, cybersecurity, or cloud‑native applications.</w:t>
      </w:r>
    </w:p>
    <w:p w14:paraId="035ECDAD" w14:textId="71E673AA" w:rsidR="00A961E4" w:rsidRDefault="00A961E4" w:rsidP="00D705D2">
      <w:pPr>
        <w:numPr>
          <w:ilvl w:val="0"/>
          <w:numId w:val="63"/>
        </w:numPr>
        <w:spacing w:after="0" w:line="240" w:lineRule="auto"/>
        <w:ind w:left="726" w:hanging="363"/>
        <w:jc w:val="both"/>
        <w:rPr>
          <w:rFonts w:ascii="Times New Roman" w:eastAsia="Times New Roman" w:hAnsi="Times New Roman" w:cs="Times New Roman"/>
          <w:color w:val="000000"/>
        </w:rPr>
      </w:pPr>
      <w:r w:rsidRPr="00A961E4"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Interpret</w:t>
      </w:r>
      <w:r w:rsidRPr="00A961E4">
        <w:rPr>
          <w:rFonts w:ascii="Times New Roman" w:eastAsia="Times New Roman" w:hAnsi="Times New Roman" w:cs="Times New Roman"/>
          <w:color w:val="000000"/>
        </w:rPr>
        <w:t xml:space="preserve"> how SWOC insights can guide MVP development and long‑term venture strategy.</w:t>
      </w:r>
    </w:p>
    <w:p w14:paraId="686943C7" w14:textId="77777777" w:rsidR="002D23F3" w:rsidRPr="009B556E" w:rsidRDefault="002D23F3" w:rsidP="002D23F3">
      <w:pPr>
        <w:spacing w:after="0" w:line="240" w:lineRule="auto"/>
        <w:ind w:left="726"/>
        <w:jc w:val="both"/>
        <w:rPr>
          <w:rFonts w:ascii="Times New Roman" w:eastAsia="Times New Roman" w:hAnsi="Times New Roman" w:cs="Times New Roman"/>
          <w:color w:val="000000"/>
        </w:rPr>
      </w:pPr>
    </w:p>
    <w:p w14:paraId="295A230E" w14:textId="77777777" w:rsidR="002D23F3" w:rsidRDefault="002D23F3" w:rsidP="002D23F3">
      <w:pPr>
        <w:numPr>
          <w:ilvl w:val="0"/>
          <w:numId w:val="15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References / Suggestions for further reading </w:t>
      </w:r>
      <w:r>
        <w:rPr>
          <w:rFonts w:ascii="Times New Roman" w:eastAsia="Times New Roman" w:hAnsi="Times New Roman" w:cs="Times New Roman"/>
          <w:b/>
          <w:bCs/>
          <w:highlight w:val="yellow"/>
        </w:rPr>
        <w:t>(keep as such)</w:t>
      </w:r>
    </w:p>
    <w:p w14:paraId="01FF89EF" w14:textId="77777777" w:rsidR="002D23F3" w:rsidRDefault="002D23F3" w:rsidP="002D23F3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435B51FE" w14:textId="77777777" w:rsidR="002D23F3" w:rsidRDefault="002D23F3" w:rsidP="00D705D2">
      <w:pPr>
        <w:numPr>
          <w:ilvl w:val="3"/>
          <w:numId w:val="6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Venture Meets Mission: Aligning People, Purpose, and Profit to Innovate and Transform Society, Arun Gupta, Gerard George, Thomas J. Fewer, Stanford University Press, Stanford, California, 2024, ISBN: 978-1503636283</w:t>
      </w:r>
    </w:p>
    <w:p w14:paraId="216551A6" w14:textId="77777777" w:rsidR="002D23F3" w:rsidRDefault="002D23F3" w:rsidP="00D705D2">
      <w:pPr>
        <w:numPr>
          <w:ilvl w:val="3"/>
          <w:numId w:val="6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So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You Want to Start a Business: Eight Steps to Startup Success, John B. Vinturella, Business Expert Press, New York, USA, 2024, ISBN: 978-1637425855</w:t>
      </w:r>
    </w:p>
    <w:p w14:paraId="46FA05A7" w14:textId="77777777" w:rsidR="002D23F3" w:rsidRDefault="002D23F3" w:rsidP="00D705D2">
      <w:pPr>
        <w:numPr>
          <w:ilvl w:val="3"/>
          <w:numId w:val="6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Business Planning, Franklin A. Gevurtz, Foundation Press (West Academic), St. Paul, Minnesota, 2024, ISBN: 978-1685612764</w:t>
      </w:r>
    </w:p>
    <w:p w14:paraId="00B7A1ED" w14:textId="77777777" w:rsidR="002D23F3" w:rsidRDefault="002D23F3" w:rsidP="002D23F3">
      <w:pPr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</w:p>
    <w:p w14:paraId="1FCBB4CD" w14:textId="77777777" w:rsidR="002D23F3" w:rsidRDefault="002D23F3" w:rsidP="002D23F3">
      <w:pPr>
        <w:numPr>
          <w:ilvl w:val="0"/>
          <w:numId w:val="15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Suggested Assessment Scheme</w:t>
      </w:r>
    </w:p>
    <w:p w14:paraId="64E3DCAF" w14:textId="77777777" w:rsidR="002D23F3" w:rsidRDefault="002D23F3" w:rsidP="002D23F3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14962478" w14:textId="77777777" w:rsidR="002D23F3" w:rsidRDefault="002D23F3" w:rsidP="002D23F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The given performance indicators should serve as a guideline for assessment regarding process and product-related marks.</w:t>
      </w:r>
    </w:p>
    <w:p w14:paraId="5F01C730" w14:textId="77777777" w:rsidR="002D23F3" w:rsidRDefault="002D23F3" w:rsidP="002D23F3">
      <w:pPr>
        <w:spacing w:after="0" w:line="240" w:lineRule="auto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p w14:paraId="62437419" w14:textId="77777777" w:rsidR="002D23F3" w:rsidRDefault="002D23F3" w:rsidP="002D23F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Note:</w:t>
      </w:r>
      <w:r>
        <w:rPr>
          <w:rFonts w:ascii="Times New Roman" w:eastAsia="Times New Roman" w:hAnsi="Times New Roman" w:cs="Times New Roman"/>
        </w:rPr>
        <w:t xml:space="preserve"> The weightage for the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u w:val="single"/>
        </w:rPr>
        <w:t>process-related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skills </w:t>
      </w:r>
      <w:r>
        <w:rPr>
          <w:rFonts w:ascii="Times New Roman" w:eastAsia="Times New Roman" w:hAnsi="Times New Roman" w:cs="Times New Roman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i/>
          <w:iCs/>
          <w:u w:val="single"/>
        </w:rPr>
        <w:t>product-related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skills </w:t>
      </w:r>
      <w:r>
        <w:rPr>
          <w:rFonts w:ascii="Times New Roman" w:eastAsia="Times New Roman" w:hAnsi="Times New Roman" w:cs="Times New Roman"/>
        </w:rPr>
        <w:t>will change depending on the PrO, COs, and the related competency of the concerned course.</w:t>
      </w:r>
    </w:p>
    <w:p w14:paraId="50C9BFFE" w14:textId="77777777" w:rsidR="002D23F3" w:rsidRDefault="002D23F3" w:rsidP="002D23F3">
      <w:pPr>
        <w:spacing w:after="0" w:line="240" w:lineRule="auto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Style56"/>
        <w:tblW w:w="93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6"/>
        <w:gridCol w:w="6570"/>
        <w:gridCol w:w="1195"/>
        <w:gridCol w:w="1107"/>
      </w:tblGrid>
      <w:tr w:rsidR="002D23F3" w14:paraId="034CFD94" w14:textId="77777777" w:rsidTr="008F4E9F">
        <w:trPr>
          <w:tblHeader/>
        </w:trPr>
        <w:tc>
          <w:tcPr>
            <w:tcW w:w="7046" w:type="dxa"/>
            <w:gridSpan w:val="2"/>
            <w:shd w:val="clear" w:color="auto" w:fill="DEEBF6"/>
            <w:vAlign w:val="center"/>
          </w:tcPr>
          <w:p w14:paraId="66D7561A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Performance Indicators</w:t>
            </w:r>
          </w:p>
        </w:tc>
        <w:tc>
          <w:tcPr>
            <w:tcW w:w="1195" w:type="dxa"/>
            <w:shd w:val="clear" w:color="auto" w:fill="DEEBF6"/>
            <w:vAlign w:val="center"/>
          </w:tcPr>
          <w:p w14:paraId="6E0F13AF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1107" w:type="dxa"/>
            <w:shd w:val="clear" w:color="auto" w:fill="DEEBF6"/>
            <w:vAlign w:val="center"/>
          </w:tcPr>
          <w:p w14:paraId="53732486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Marks Obtained</w:t>
            </w:r>
          </w:p>
        </w:tc>
      </w:tr>
      <w:tr w:rsidR="002D23F3" w14:paraId="069899D2" w14:textId="77777777" w:rsidTr="008F4E9F">
        <w:tc>
          <w:tcPr>
            <w:tcW w:w="7046" w:type="dxa"/>
            <w:gridSpan w:val="2"/>
          </w:tcPr>
          <w:p w14:paraId="3BA8C286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Process-related: 18 Marks - 60%</w:t>
            </w:r>
          </w:p>
        </w:tc>
        <w:tc>
          <w:tcPr>
            <w:tcW w:w="2302" w:type="dxa"/>
            <w:gridSpan w:val="2"/>
          </w:tcPr>
          <w:p w14:paraId="543B6B84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D23F3" w14:paraId="01858FB2" w14:textId="77777777" w:rsidTr="008F4E9F">
        <w:trPr>
          <w:trHeight w:val="319"/>
        </w:trPr>
        <w:tc>
          <w:tcPr>
            <w:tcW w:w="476" w:type="dxa"/>
          </w:tcPr>
          <w:p w14:paraId="2751D23A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570" w:type="dxa"/>
          </w:tcPr>
          <w:p w14:paraId="08FAB2BF" w14:textId="2FC7F74A" w:rsidR="002D23F3" w:rsidRDefault="008C1B73" w:rsidP="008F4E9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C1B73">
              <w:rPr>
                <w:rFonts w:ascii="Times New Roman" w:eastAsia="Times New Roman" w:hAnsi="Times New Roman" w:cs="Times New Roman"/>
              </w:rPr>
              <w:t>Data collection and background study</w:t>
            </w:r>
          </w:p>
        </w:tc>
        <w:tc>
          <w:tcPr>
            <w:tcW w:w="1195" w:type="dxa"/>
          </w:tcPr>
          <w:p w14:paraId="14A7FB4B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7" w:type="dxa"/>
          </w:tcPr>
          <w:p w14:paraId="0B601EAD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D23F3" w14:paraId="6452A24F" w14:textId="77777777" w:rsidTr="008F4E9F">
        <w:tc>
          <w:tcPr>
            <w:tcW w:w="476" w:type="dxa"/>
          </w:tcPr>
          <w:p w14:paraId="7BE63FA8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570" w:type="dxa"/>
          </w:tcPr>
          <w:p w14:paraId="4B24FF60" w14:textId="19CB1A3D" w:rsidR="002D23F3" w:rsidRDefault="008C1B73" w:rsidP="008F4E9F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C1B73">
              <w:rPr>
                <w:rFonts w:ascii="Times New Roman" w:eastAsia="Times New Roman" w:hAnsi="Times New Roman" w:cs="Times New Roman"/>
              </w:rPr>
              <w:t>Identification of SWOC factors</w:t>
            </w:r>
          </w:p>
        </w:tc>
        <w:tc>
          <w:tcPr>
            <w:tcW w:w="1195" w:type="dxa"/>
          </w:tcPr>
          <w:p w14:paraId="6565E81B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07" w:type="dxa"/>
          </w:tcPr>
          <w:p w14:paraId="118632AC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D23F3" w14:paraId="1CB0A7CF" w14:textId="77777777" w:rsidTr="008F4E9F">
        <w:tc>
          <w:tcPr>
            <w:tcW w:w="476" w:type="dxa"/>
          </w:tcPr>
          <w:p w14:paraId="5129A8E2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70" w:type="dxa"/>
          </w:tcPr>
          <w:p w14:paraId="4640CD6D" w14:textId="26A7B3D6" w:rsidR="002D23F3" w:rsidRDefault="008C1B73" w:rsidP="008F4E9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C1B73">
              <w:rPr>
                <w:rFonts w:ascii="Times New Roman" w:eastAsia="Times New Roman" w:hAnsi="Times New Roman" w:cs="Times New Roman"/>
              </w:rPr>
              <w:t>Logical and analytical reasoning</w:t>
            </w:r>
          </w:p>
        </w:tc>
        <w:tc>
          <w:tcPr>
            <w:tcW w:w="1195" w:type="dxa"/>
          </w:tcPr>
          <w:p w14:paraId="3F15BAF2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07" w:type="dxa"/>
          </w:tcPr>
          <w:p w14:paraId="3FB1A26B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D23F3" w14:paraId="49D17DAD" w14:textId="77777777" w:rsidTr="008F4E9F">
        <w:tc>
          <w:tcPr>
            <w:tcW w:w="476" w:type="dxa"/>
          </w:tcPr>
          <w:p w14:paraId="402267DF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570" w:type="dxa"/>
          </w:tcPr>
          <w:p w14:paraId="02F7AE48" w14:textId="79B091C4" w:rsidR="002D23F3" w:rsidRDefault="008C1B73" w:rsidP="008F4E9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C1B73">
              <w:rPr>
                <w:rFonts w:ascii="Times New Roman" w:eastAsia="Times New Roman" w:hAnsi="Times New Roman" w:cs="Times New Roman"/>
              </w:rPr>
              <w:t>Team discussion and collaboration</w:t>
            </w:r>
          </w:p>
        </w:tc>
        <w:tc>
          <w:tcPr>
            <w:tcW w:w="1195" w:type="dxa"/>
          </w:tcPr>
          <w:p w14:paraId="72E5B295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7" w:type="dxa"/>
          </w:tcPr>
          <w:p w14:paraId="7100E155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D23F3" w14:paraId="7304C952" w14:textId="77777777" w:rsidTr="008F4E9F">
        <w:tc>
          <w:tcPr>
            <w:tcW w:w="476" w:type="dxa"/>
          </w:tcPr>
          <w:p w14:paraId="04CF432C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70" w:type="dxa"/>
          </w:tcPr>
          <w:p w14:paraId="1E50A2FD" w14:textId="47E2DE9D" w:rsidR="002D23F3" w:rsidRDefault="008C1B73" w:rsidP="008F4E9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C1B73">
              <w:rPr>
                <w:rFonts w:ascii="Times New Roman" w:eastAsia="Times New Roman" w:hAnsi="Times New Roman" w:cs="Times New Roman"/>
              </w:rPr>
              <w:t>Ethical evaluation and accuracy</w:t>
            </w:r>
          </w:p>
        </w:tc>
        <w:tc>
          <w:tcPr>
            <w:tcW w:w="1195" w:type="dxa"/>
          </w:tcPr>
          <w:p w14:paraId="168979A3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07" w:type="dxa"/>
          </w:tcPr>
          <w:p w14:paraId="330C1EC2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D23F3" w14:paraId="7297C697" w14:textId="77777777" w:rsidTr="008F4E9F">
        <w:tc>
          <w:tcPr>
            <w:tcW w:w="7046" w:type="dxa"/>
            <w:gridSpan w:val="2"/>
          </w:tcPr>
          <w:p w14:paraId="19AC4E9F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Product-related Skills: 12 Marks - 40%</w:t>
            </w:r>
          </w:p>
        </w:tc>
        <w:tc>
          <w:tcPr>
            <w:tcW w:w="2302" w:type="dxa"/>
            <w:gridSpan w:val="2"/>
          </w:tcPr>
          <w:p w14:paraId="0250D8BF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D23F3" w14:paraId="41D817ED" w14:textId="77777777" w:rsidTr="008F4E9F">
        <w:trPr>
          <w:trHeight w:val="207"/>
        </w:trPr>
        <w:tc>
          <w:tcPr>
            <w:tcW w:w="476" w:type="dxa"/>
          </w:tcPr>
          <w:p w14:paraId="43AA7955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570" w:type="dxa"/>
          </w:tcPr>
          <w:p w14:paraId="7DFD80A0" w14:textId="515E22C7" w:rsidR="002D23F3" w:rsidRDefault="008C1B73" w:rsidP="008F4E9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C1B73">
              <w:rPr>
                <w:rFonts w:ascii="Times New Roman" w:eastAsia="Times New Roman" w:hAnsi="Times New Roman" w:cs="Times New Roman"/>
              </w:rPr>
              <w:t>Quality of SWOC matrix</w:t>
            </w:r>
          </w:p>
        </w:tc>
        <w:tc>
          <w:tcPr>
            <w:tcW w:w="1195" w:type="dxa"/>
          </w:tcPr>
          <w:p w14:paraId="013C76A9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7" w:type="dxa"/>
          </w:tcPr>
          <w:p w14:paraId="07A0E0AE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D23F3" w14:paraId="0EE6D49E" w14:textId="77777777" w:rsidTr="008F4E9F">
        <w:tc>
          <w:tcPr>
            <w:tcW w:w="476" w:type="dxa"/>
          </w:tcPr>
          <w:p w14:paraId="1A1AC497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ind w:firstLine="1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570" w:type="dxa"/>
          </w:tcPr>
          <w:p w14:paraId="0FF49CCA" w14:textId="399A6F39" w:rsidR="002D23F3" w:rsidRDefault="008C1B73" w:rsidP="008F4E9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C1B73">
              <w:rPr>
                <w:rFonts w:ascii="Times New Roman" w:eastAsia="Times New Roman" w:hAnsi="Times New Roman" w:cs="Times New Roman"/>
              </w:rPr>
              <w:t>Depth of strategic interpretation</w:t>
            </w:r>
          </w:p>
        </w:tc>
        <w:tc>
          <w:tcPr>
            <w:tcW w:w="1195" w:type="dxa"/>
          </w:tcPr>
          <w:p w14:paraId="362FB33F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7" w:type="dxa"/>
          </w:tcPr>
          <w:p w14:paraId="5EFC44C3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D23F3" w14:paraId="757A48B0" w14:textId="77777777" w:rsidTr="008F4E9F">
        <w:tc>
          <w:tcPr>
            <w:tcW w:w="476" w:type="dxa"/>
          </w:tcPr>
          <w:p w14:paraId="48777AD4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ind w:firstLine="1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70" w:type="dxa"/>
          </w:tcPr>
          <w:p w14:paraId="2AAFF128" w14:textId="787D49FB" w:rsidR="002D23F3" w:rsidRDefault="008C1B73" w:rsidP="008F4E9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C1B73">
              <w:rPr>
                <w:rFonts w:ascii="Times New Roman" w:eastAsia="Times New Roman" w:hAnsi="Times New Roman" w:cs="Times New Roman"/>
              </w:rPr>
              <w:t>Structure and presentation of report</w:t>
            </w:r>
          </w:p>
        </w:tc>
        <w:tc>
          <w:tcPr>
            <w:tcW w:w="1195" w:type="dxa"/>
          </w:tcPr>
          <w:p w14:paraId="3AC352B7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7" w:type="dxa"/>
          </w:tcPr>
          <w:p w14:paraId="7248FF62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D23F3" w14:paraId="4E135770" w14:textId="77777777" w:rsidTr="008F4E9F">
        <w:tc>
          <w:tcPr>
            <w:tcW w:w="476" w:type="dxa"/>
          </w:tcPr>
          <w:p w14:paraId="6F436BF7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570" w:type="dxa"/>
          </w:tcPr>
          <w:p w14:paraId="0891CF75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E1DD6">
              <w:rPr>
                <w:rFonts w:ascii="Times New Roman" w:eastAsia="Times New Roman" w:hAnsi="Times New Roman" w:cs="Times New Roman"/>
              </w:rPr>
              <w:t>Timely submission</w:t>
            </w:r>
          </w:p>
        </w:tc>
        <w:tc>
          <w:tcPr>
            <w:tcW w:w="1195" w:type="dxa"/>
          </w:tcPr>
          <w:p w14:paraId="5CD05E32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7" w:type="dxa"/>
          </w:tcPr>
          <w:p w14:paraId="40BA81D3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D23F3" w14:paraId="1098AC2A" w14:textId="77777777" w:rsidTr="008F4E9F">
        <w:trPr>
          <w:trHeight w:val="283"/>
        </w:trPr>
        <w:tc>
          <w:tcPr>
            <w:tcW w:w="7046" w:type="dxa"/>
            <w:gridSpan w:val="2"/>
            <w:vAlign w:val="center"/>
          </w:tcPr>
          <w:p w14:paraId="570E5115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ind w:left="34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195" w:type="dxa"/>
            <w:vAlign w:val="center"/>
          </w:tcPr>
          <w:p w14:paraId="5B4973F6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107" w:type="dxa"/>
            <w:vAlign w:val="center"/>
          </w:tcPr>
          <w:p w14:paraId="2BF27C56" w14:textId="77777777" w:rsidR="002D23F3" w:rsidRDefault="002D23F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4C116E38" w14:textId="77777777" w:rsidR="002D23F3" w:rsidRDefault="002D23F3" w:rsidP="002D23F3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</w:rPr>
      </w:pPr>
    </w:p>
    <w:p w14:paraId="53BE4591" w14:textId="77777777" w:rsidR="002D23F3" w:rsidRDefault="002D23F3" w:rsidP="002D23F3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To be filled by Student Team Leader:</w:t>
      </w:r>
    </w:p>
    <w:p w14:paraId="457FA2BE" w14:textId="77777777" w:rsidR="002D23F3" w:rsidRDefault="002D23F3" w:rsidP="002D23F3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Style57"/>
        <w:tblW w:w="93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8"/>
        <w:gridCol w:w="6084"/>
        <w:gridCol w:w="2546"/>
      </w:tblGrid>
      <w:tr w:rsidR="002D23F3" w14:paraId="16636AD0" w14:textId="77777777" w:rsidTr="008F4E9F">
        <w:trPr>
          <w:trHeight w:val="283"/>
        </w:trPr>
        <w:tc>
          <w:tcPr>
            <w:tcW w:w="718" w:type="dxa"/>
            <w:shd w:val="clear" w:color="auto" w:fill="DEEBF6"/>
          </w:tcPr>
          <w:p w14:paraId="4C932F69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S.No.</w:t>
            </w:r>
          </w:p>
        </w:tc>
        <w:tc>
          <w:tcPr>
            <w:tcW w:w="6084" w:type="dxa"/>
            <w:shd w:val="clear" w:color="auto" w:fill="DEEBF6"/>
          </w:tcPr>
          <w:p w14:paraId="458EA78F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the Student</w:t>
            </w:r>
          </w:p>
        </w:tc>
        <w:tc>
          <w:tcPr>
            <w:tcW w:w="2546" w:type="dxa"/>
            <w:shd w:val="clear" w:color="auto" w:fill="DEEBF6"/>
          </w:tcPr>
          <w:p w14:paraId="0CBEFFAE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Register No.</w:t>
            </w:r>
          </w:p>
        </w:tc>
      </w:tr>
      <w:tr w:rsidR="002D23F3" w14:paraId="587005EB" w14:textId="77777777" w:rsidTr="008F4E9F">
        <w:tc>
          <w:tcPr>
            <w:tcW w:w="718" w:type="dxa"/>
          </w:tcPr>
          <w:p w14:paraId="7F0574AA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084" w:type="dxa"/>
          </w:tcPr>
          <w:p w14:paraId="0F59AC6D" w14:textId="24BB1619" w:rsidR="002D23F3" w:rsidRDefault="002C1CAD" w:rsidP="008F4E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NEAVIS RISHVA.  J</w:t>
            </w:r>
          </w:p>
        </w:tc>
        <w:tc>
          <w:tcPr>
            <w:tcW w:w="2546" w:type="dxa"/>
          </w:tcPr>
          <w:p w14:paraId="7E387F13" w14:textId="29FA81BE" w:rsidR="002D23F3" w:rsidRDefault="002C1CAD" w:rsidP="008F4E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URK25CS1236</w:t>
            </w:r>
          </w:p>
        </w:tc>
      </w:tr>
    </w:tbl>
    <w:p w14:paraId="178D85D7" w14:textId="77777777" w:rsidR="002D23F3" w:rsidRDefault="002D23F3" w:rsidP="002D23F3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2B54419A" w14:textId="77777777" w:rsidR="002D23F3" w:rsidRDefault="002D23F3" w:rsidP="002D23F3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To be filled by the Faculty Member:</w:t>
      </w:r>
    </w:p>
    <w:tbl>
      <w:tblPr>
        <w:tblStyle w:val="Style58"/>
        <w:tblpPr w:leftFromText="180" w:rightFromText="180" w:vertAnchor="text" w:tblpX="6" w:tblpY="206"/>
        <w:tblW w:w="93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561"/>
        <w:gridCol w:w="849"/>
        <w:gridCol w:w="2690"/>
        <w:gridCol w:w="2688"/>
      </w:tblGrid>
      <w:tr w:rsidR="002D23F3" w14:paraId="75B21510" w14:textId="77777777" w:rsidTr="008F4E9F">
        <w:trPr>
          <w:trHeight w:val="270"/>
        </w:trPr>
        <w:tc>
          <w:tcPr>
            <w:tcW w:w="3970" w:type="dxa"/>
            <w:gridSpan w:val="3"/>
            <w:shd w:val="clear" w:color="auto" w:fill="DEEBF6"/>
            <w:vAlign w:val="center"/>
          </w:tcPr>
          <w:p w14:paraId="5A658922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Marks Obtained</w:t>
            </w:r>
          </w:p>
        </w:tc>
        <w:tc>
          <w:tcPr>
            <w:tcW w:w="2690" w:type="dxa"/>
            <w:shd w:val="clear" w:color="auto" w:fill="DEEBF6"/>
          </w:tcPr>
          <w:p w14:paraId="044AD58A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and Designation of the Faculty Member</w:t>
            </w:r>
          </w:p>
        </w:tc>
        <w:tc>
          <w:tcPr>
            <w:tcW w:w="2688" w:type="dxa"/>
            <w:shd w:val="clear" w:color="auto" w:fill="DEEBF6"/>
            <w:vAlign w:val="center"/>
          </w:tcPr>
          <w:p w14:paraId="45EED018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Signature with Date</w:t>
            </w:r>
          </w:p>
        </w:tc>
      </w:tr>
      <w:tr w:rsidR="002D23F3" w14:paraId="56976072" w14:textId="77777777" w:rsidTr="008F4E9F">
        <w:trPr>
          <w:trHeight w:val="277"/>
        </w:trPr>
        <w:tc>
          <w:tcPr>
            <w:tcW w:w="1560" w:type="dxa"/>
          </w:tcPr>
          <w:p w14:paraId="4BDEF9AD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Process-Related skills</w:t>
            </w:r>
          </w:p>
          <w:p w14:paraId="441D4D38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(18)</w:t>
            </w:r>
          </w:p>
        </w:tc>
        <w:tc>
          <w:tcPr>
            <w:tcW w:w="1561" w:type="dxa"/>
          </w:tcPr>
          <w:p w14:paraId="33284259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Product- Related skills (12)</w:t>
            </w:r>
          </w:p>
        </w:tc>
        <w:tc>
          <w:tcPr>
            <w:tcW w:w="849" w:type="dxa"/>
            <w:vAlign w:val="center"/>
          </w:tcPr>
          <w:p w14:paraId="2A86247A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  <w:p w14:paraId="7732357B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(30)</w:t>
            </w:r>
          </w:p>
        </w:tc>
        <w:tc>
          <w:tcPr>
            <w:tcW w:w="2690" w:type="dxa"/>
            <w:vMerge w:val="restart"/>
          </w:tcPr>
          <w:p w14:paraId="5C3AB5BB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688" w:type="dxa"/>
            <w:vMerge w:val="restart"/>
          </w:tcPr>
          <w:p w14:paraId="535A9F20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D23F3" w14:paraId="188B3166" w14:textId="77777777" w:rsidTr="008F4E9F">
        <w:trPr>
          <w:trHeight w:val="47"/>
        </w:trPr>
        <w:tc>
          <w:tcPr>
            <w:tcW w:w="1560" w:type="dxa"/>
          </w:tcPr>
          <w:p w14:paraId="085BDCBE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47302B02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</w:tcPr>
          <w:p w14:paraId="1DEEB83B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6A1E745E" w14:textId="77777777" w:rsidR="002D23F3" w:rsidRDefault="002D23F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690" w:type="dxa"/>
            <w:vMerge/>
          </w:tcPr>
          <w:p w14:paraId="2D63182F" w14:textId="77777777" w:rsidR="002D23F3" w:rsidRDefault="002D23F3" w:rsidP="008F4E9F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688" w:type="dxa"/>
            <w:vMerge/>
          </w:tcPr>
          <w:p w14:paraId="4DA39B57" w14:textId="77777777" w:rsidR="002D23F3" w:rsidRDefault="002D23F3" w:rsidP="008F4E9F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2EF2D2E6" w14:textId="77777777" w:rsidR="002D23F3" w:rsidRDefault="002D23F3" w:rsidP="002D23F3">
      <w:pPr>
        <w:pBdr>
          <w:bottom w:val="dotted" w:sz="24" w:space="0" w:color="auto"/>
        </w:pBdr>
        <w:spacing w:line="259" w:lineRule="auto"/>
        <w:rPr>
          <w:rFonts w:ascii="Times New Roman" w:eastAsia="Times New Roman" w:hAnsi="Times New Roman" w:cs="Times New Roman"/>
          <w:b/>
          <w:bCs/>
        </w:rPr>
      </w:pPr>
    </w:p>
    <w:p w14:paraId="5ED24D76" w14:textId="607DEFAC" w:rsidR="00FD428F" w:rsidRPr="00BF339D" w:rsidRDefault="00FD428F" w:rsidP="00FD428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D31BEC4" w14:textId="09F96796" w:rsidR="00FD428F" w:rsidRDefault="00FD428F" w:rsidP="00F36EC5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sectPr w:rsidR="00FD428F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134" w:right="1134" w:bottom="1134" w:left="1418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8FDC6" w14:textId="77777777" w:rsidR="009739C6" w:rsidRDefault="009739C6">
      <w:pPr>
        <w:spacing w:line="240" w:lineRule="auto"/>
      </w:pPr>
      <w:r>
        <w:separator/>
      </w:r>
    </w:p>
  </w:endnote>
  <w:endnote w:type="continuationSeparator" w:id="0">
    <w:p w14:paraId="4EFBEBC2" w14:textId="77777777" w:rsidR="009739C6" w:rsidRDefault="009739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8493510"/>
      <w:docPartObj>
        <w:docPartGallery w:val="AutoText"/>
      </w:docPartObj>
    </w:sdtPr>
    <w:sdtContent>
      <w:p w14:paraId="47DFBD7A" w14:textId="77777777" w:rsidR="009E176C" w:rsidRDefault="00000000">
        <w:pPr>
          <w:pStyle w:val="Footer"/>
          <w:jc w:val="right"/>
        </w:pPr>
      </w:p>
    </w:sdtContent>
  </w:sdt>
  <w:p w14:paraId="6D74C4DD" w14:textId="6950976D" w:rsidR="009E176C" w:rsidRDefault="009E176C">
    <w:pPr>
      <w:pStyle w:val="Footer"/>
      <w:tabs>
        <w:tab w:val="clear" w:pos="9026"/>
      </w:tabs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 xml:space="preserve">Karunya Institute of Technology and Sciences </w:t>
    </w:r>
    <w:r>
      <w:rPr>
        <w:rFonts w:ascii="Times New Roman" w:hAnsi="Times New Roman" w:cs="Times New Roman"/>
        <w:sz w:val="16"/>
        <w:szCs w:val="16"/>
      </w:rPr>
      <w:tab/>
    </w:r>
    <w:r>
      <w:rPr>
        <w:rFonts w:ascii="Times New Roman" w:hAnsi="Times New Roman" w:cs="Times New Roman"/>
        <w:sz w:val="16"/>
        <w:szCs w:val="16"/>
      </w:rPr>
      <w:tab/>
    </w:r>
    <w:sdt>
      <w:sdtPr>
        <w:rPr>
          <w:rFonts w:ascii="Times New Roman" w:hAnsi="Times New Roman" w:cs="Times New Roman"/>
          <w:sz w:val="16"/>
          <w:szCs w:val="16"/>
        </w:rPr>
        <w:id w:val="1525286932"/>
      </w:sdtPr>
      <w:sdtContent>
        <w:sdt>
          <w:sdtPr>
            <w:rPr>
              <w:rFonts w:ascii="Times New Roman" w:hAnsi="Times New Roman" w:cs="Times New Roman"/>
              <w:sz w:val="16"/>
              <w:szCs w:val="16"/>
            </w:rPr>
            <w:id w:val="-1769616900"/>
          </w:sdtPr>
          <w:sdtContent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 xml:space="preserve">Page 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instrText>PAGE</w:instrTex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separate"/>
            </w:r>
            <w:r w:rsidR="004D5825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t>73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instrText>NUMPAGES</w:instrTex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separate"/>
            </w:r>
            <w:r w:rsidR="004D5825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t>74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33B1406E" w14:textId="77777777" w:rsidR="009E176C" w:rsidRDefault="009E176C">
    <w:pPr>
      <w:pStyle w:val="Footer"/>
      <w:tabs>
        <w:tab w:val="clear" w:pos="9026"/>
      </w:tabs>
      <w:rPr>
        <w:rFonts w:ascii="Times New Roman" w:hAnsi="Times New Roman" w:cs="Times New Roman"/>
        <w:sz w:val="16"/>
        <w:szCs w:val="16"/>
      </w:rPr>
    </w:pPr>
  </w:p>
  <w:p w14:paraId="32019667" w14:textId="77777777" w:rsidR="009E176C" w:rsidRDefault="009E17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9B10D" w14:textId="77777777" w:rsidR="009739C6" w:rsidRDefault="009739C6">
      <w:pPr>
        <w:spacing w:after="0"/>
      </w:pPr>
      <w:r>
        <w:separator/>
      </w:r>
    </w:p>
  </w:footnote>
  <w:footnote w:type="continuationSeparator" w:id="0">
    <w:p w14:paraId="0529A24E" w14:textId="77777777" w:rsidR="009739C6" w:rsidRDefault="009739C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5529C" w14:textId="77777777" w:rsidR="009E176C" w:rsidRDefault="00000000">
    <w:pPr>
      <w:pStyle w:val="Header"/>
    </w:pPr>
    <w:r>
      <w:pict w14:anchorId="49C13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1792892" o:spid="_x0000_s1027" type="#_x0000_t75" alt="" style="position:absolute;margin-left:0;margin-top:0;width:467.55pt;height:425.45pt;z-index:-25165619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karuny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82C95" w14:textId="77777777" w:rsidR="009E176C" w:rsidRDefault="009E176C">
    <w:pPr>
      <w:pStyle w:val="Header"/>
    </w:pPr>
    <w:r>
      <w:rPr>
        <w:rFonts w:ascii="Times New Roman" w:hAnsi="Times New Roman" w:cs="Times New Roman"/>
        <w:sz w:val="16"/>
        <w:szCs w:val="16"/>
      </w:rPr>
      <w:t>OBCFC - Practicum Manual (2025-26)</w:t>
    </w:r>
    <w:r w:rsidR="00000000">
      <w:pict w14:anchorId="1F0C28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1792893" o:spid="_x0000_s1026" type="#_x0000_t75" alt="" style="position:absolute;margin-left:0;margin-top:0;width:467.55pt;height:425.45pt;z-index:-251655168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karunya logo" gain="19661f" blacklevel="22938f"/>
          <w10:wrap anchorx="margin" anchory="margin"/>
        </v:shape>
      </w:pict>
    </w:r>
    <w:r>
      <w:rPr>
        <w:rFonts w:ascii="Times New Roman" w:hAnsi="Times New Roman" w:cs="Times New Roman"/>
        <w:sz w:val="16"/>
        <w:szCs w:val="16"/>
      </w:rPr>
      <w:tab/>
    </w:r>
    <w:r>
      <w:rPr>
        <w:rFonts w:ascii="Times New Roman" w:hAnsi="Times New Roman" w:cs="Times New Roman"/>
        <w:sz w:val="16"/>
        <w:szCs w:val="16"/>
      </w:rPr>
      <w:tab/>
      <w:t>Division of CSE, AIML, DSCS &amp; DS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1D2F4" w14:textId="77777777" w:rsidR="009E176C" w:rsidRDefault="00000000">
    <w:pPr>
      <w:pStyle w:val="Header"/>
    </w:pPr>
    <w:r>
      <w:pict w14:anchorId="47C936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1792891" o:spid="_x0000_s1025" type="#_x0000_t75" alt="" style="position:absolute;margin-left:0;margin-top:0;width:467.55pt;height:425.45pt;z-index:-25165721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karunya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689843"/>
    <w:multiLevelType w:val="multilevel"/>
    <w:tmpl w:val="12EA1968"/>
    <w:lvl w:ilvl="0">
      <w:start w:val="1"/>
      <w:numFmt w:val="lowerLetter"/>
      <w:lvlText w:val="%1)"/>
      <w:lvlJc w:val="left"/>
      <w:pPr>
        <w:ind w:left="0" w:firstLine="360"/>
      </w:pPr>
      <w:rPr>
        <w:b w:val="0"/>
        <w:bCs w:val="0"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99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8B98A57D"/>
    <w:multiLevelType w:val="multilevel"/>
    <w:tmpl w:val="8B98A5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8C0A982B"/>
    <w:multiLevelType w:val="multilevel"/>
    <w:tmpl w:val="8C0A982B"/>
    <w:lvl w:ilvl="0">
      <w:start w:val="1"/>
      <w:numFmt w:val="decimal"/>
      <w:lvlText w:val="%1."/>
      <w:lvlJc w:val="left"/>
      <w:pPr>
        <w:ind w:left="12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983DBB9D"/>
    <w:multiLevelType w:val="multilevel"/>
    <w:tmpl w:val="983DBB9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99D5DDFB"/>
    <w:multiLevelType w:val="multilevel"/>
    <w:tmpl w:val="99D5DDFB"/>
    <w:lvl w:ilvl="0">
      <w:start w:val="18"/>
      <w:numFmt w:val="upperRoman"/>
      <w:lvlText w:val="%1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AAF8F09D"/>
    <w:multiLevelType w:val="singleLevel"/>
    <w:tmpl w:val="AAF8F09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B66FBD37"/>
    <w:multiLevelType w:val="multilevel"/>
    <w:tmpl w:val="B66FBD37"/>
    <w:lvl w:ilvl="0">
      <w:start w:val="1"/>
      <w:numFmt w:val="lowerLetter"/>
      <w:lvlText w:val="%1)"/>
      <w:lvlJc w:val="left"/>
      <w:pPr>
        <w:ind w:left="12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C0B0C4F6"/>
    <w:multiLevelType w:val="multilevel"/>
    <w:tmpl w:val="C0B0C4F6"/>
    <w:lvl w:ilvl="0">
      <w:start w:val="1"/>
      <w:numFmt w:val="lowerLetter"/>
      <w:lvlText w:val="%1)"/>
      <w:lvlJc w:val="left"/>
      <w:pPr>
        <w:ind w:left="1080" w:hanging="720"/>
      </w:pPr>
      <w:rPr>
        <w:rFonts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CECC04AD"/>
    <w:multiLevelType w:val="multilevel"/>
    <w:tmpl w:val="CECC04A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CF092B84"/>
    <w:multiLevelType w:val="multilevel"/>
    <w:tmpl w:val="CF092B84"/>
    <w:lvl w:ilvl="0">
      <w:start w:val="1"/>
      <w:numFmt w:val="lowerLetter"/>
      <w:lvlText w:val="%1)"/>
      <w:lvlJc w:val="left"/>
      <w:pPr>
        <w:ind w:left="1080" w:hanging="72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D062AD99"/>
    <w:multiLevelType w:val="multilevel"/>
    <w:tmpl w:val="2D8CA42E"/>
    <w:lvl w:ilvl="0">
      <w:start w:val="1"/>
      <w:numFmt w:val="upperRoman"/>
      <w:lvlText w:val="%1."/>
      <w:lvlJc w:val="right"/>
      <w:pPr>
        <w:ind w:left="360" w:hanging="360"/>
      </w:pPr>
      <w:rPr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D091E2D5"/>
    <w:multiLevelType w:val="multilevel"/>
    <w:tmpl w:val="D091E2D5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D0BB306C"/>
    <w:multiLevelType w:val="singleLevel"/>
    <w:tmpl w:val="D0BB306C"/>
    <w:lvl w:ilvl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14" w15:restartNumberingAfterBreak="0">
    <w:nsid w:val="D65A4A30"/>
    <w:multiLevelType w:val="multilevel"/>
    <w:tmpl w:val="D65A4A30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D6C55610"/>
    <w:multiLevelType w:val="multilevel"/>
    <w:tmpl w:val="D6C55610"/>
    <w:lvl w:ilvl="0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D7C66B7B"/>
    <w:multiLevelType w:val="multilevel"/>
    <w:tmpl w:val="D7C66B7B"/>
    <w:lvl w:ilvl="0">
      <w:start w:val="1"/>
      <w:numFmt w:val="lowerLetter"/>
      <w:lvlText w:val="%1)"/>
      <w:lvlJc w:val="left"/>
      <w:pPr>
        <w:ind w:left="990" w:hanging="360"/>
      </w:pPr>
      <w:rPr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7" w15:restartNumberingAfterBreak="0">
    <w:nsid w:val="DBA5097D"/>
    <w:multiLevelType w:val="multilevel"/>
    <w:tmpl w:val="DBA5097D"/>
    <w:lvl w:ilvl="0">
      <w:start w:val="1"/>
      <w:numFmt w:val="lowerLetter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E0F20C1A"/>
    <w:multiLevelType w:val="multilevel"/>
    <w:tmpl w:val="E0F20C1A"/>
    <w:lvl w:ilvl="0">
      <w:start w:val="18"/>
      <w:numFmt w:val="upperRoman"/>
      <w:lvlText w:val="%1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F1D68717"/>
    <w:multiLevelType w:val="multilevel"/>
    <w:tmpl w:val="F1D68717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F76A2A7A"/>
    <w:multiLevelType w:val="multilevel"/>
    <w:tmpl w:val="F76A2A7A"/>
    <w:lvl w:ilvl="0">
      <w:start w:val="1"/>
      <w:numFmt w:val="decimal"/>
      <w:lvlText w:val="%1."/>
      <w:lvlJc w:val="righ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875"/>
      </w:pPr>
      <w:rPr>
        <w:rFonts w:hint="default"/>
      </w:rPr>
    </w:lvl>
  </w:abstractNum>
  <w:abstractNum w:abstractNumId="21" w15:restartNumberingAfterBreak="0">
    <w:nsid w:val="001A09FA"/>
    <w:multiLevelType w:val="hybridMultilevel"/>
    <w:tmpl w:val="D8B42684"/>
    <w:lvl w:ilvl="0" w:tplc="4009000F">
      <w:start w:val="1"/>
      <w:numFmt w:val="decimal"/>
      <w:lvlText w:val="%1."/>
      <w:lvlJc w:val="left"/>
      <w:pPr>
        <w:ind w:left="1571" w:hanging="360"/>
      </w:p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0053208E"/>
    <w:multiLevelType w:val="multilevel"/>
    <w:tmpl w:val="0053208E"/>
    <w:lvl w:ilvl="0">
      <w:start w:val="1"/>
      <w:numFmt w:val="upperRoman"/>
      <w:lvlText w:val="%1."/>
      <w:lvlJc w:val="right"/>
      <w:pPr>
        <w:ind w:left="360" w:hanging="360"/>
      </w:pPr>
      <w:rPr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3283240"/>
    <w:multiLevelType w:val="multilevel"/>
    <w:tmpl w:val="B34C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255EA0"/>
    <w:multiLevelType w:val="multilevel"/>
    <w:tmpl w:val="DBA5097D"/>
    <w:lvl w:ilvl="0">
      <w:start w:val="1"/>
      <w:numFmt w:val="lowerLetter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6260163"/>
    <w:multiLevelType w:val="hybridMultilevel"/>
    <w:tmpl w:val="81D096D2"/>
    <w:lvl w:ilvl="0" w:tplc="40090017">
      <w:start w:val="1"/>
      <w:numFmt w:val="lowerLetter"/>
      <w:lvlText w:val="%1)"/>
      <w:lvlJc w:val="left"/>
      <w:pPr>
        <w:ind w:left="851" w:hanging="708"/>
      </w:pPr>
      <w:rPr>
        <w:rFonts w:hint="default"/>
        <w:b/>
        <w:i w:val="0"/>
        <w:spacing w:val="0"/>
        <w:w w:val="100"/>
        <w:sz w:val="22"/>
        <w:lang w:val="en-US" w:eastAsia="en-US" w:bidi="ar-SA"/>
      </w:rPr>
    </w:lvl>
    <w:lvl w:ilvl="1" w:tplc="FFFFFFFF">
      <w:start w:val="1"/>
      <w:numFmt w:val="lowerLetter"/>
      <w:lvlText w:val="%2)"/>
      <w:lvlJc w:val="left"/>
      <w:pPr>
        <w:ind w:left="503" w:hanging="360"/>
      </w:pPr>
      <w:rPr>
        <w:rFonts w:hint="default"/>
        <w:spacing w:val="-1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86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068E23C7"/>
    <w:multiLevelType w:val="multilevel"/>
    <w:tmpl w:val="A2CCFEEE"/>
    <w:lvl w:ilvl="0">
      <w:start w:val="1"/>
      <w:numFmt w:val="upperRoman"/>
      <w:lvlText w:val="%1."/>
      <w:lvlJc w:val="left"/>
      <w:pPr>
        <w:ind w:left="360" w:hanging="360"/>
      </w:pPr>
      <w:rPr>
        <w:b/>
        <w:i w:val="0"/>
        <w:color w:val="000000"/>
        <w:sz w:val="22"/>
        <w:szCs w:val="2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340" w:hanging="360"/>
      </w:pPr>
      <w:rPr>
        <w:b/>
      </w:rPr>
    </w:lvl>
    <w:lvl w:ilvl="3">
      <w:start w:val="1"/>
      <w:numFmt w:val="upperRoman"/>
      <w:lvlText w:val="%4."/>
      <w:lvlJc w:val="left"/>
      <w:pPr>
        <w:ind w:left="3240" w:hanging="72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6A10F5F"/>
    <w:multiLevelType w:val="hybridMultilevel"/>
    <w:tmpl w:val="7384F88A"/>
    <w:lvl w:ilvl="0" w:tplc="8E40B184">
      <w:start w:val="1"/>
      <w:numFmt w:val="lowerLetter"/>
      <w:lvlText w:val="%1)"/>
      <w:lvlJc w:val="left"/>
      <w:pPr>
        <w:ind w:left="851" w:hanging="708"/>
      </w:pPr>
      <w:rPr>
        <w:rFonts w:hint="default"/>
        <w:b w:val="0"/>
        <w:i w:val="0"/>
        <w:spacing w:val="0"/>
        <w:w w:val="100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%2)"/>
      <w:lvlJc w:val="left"/>
      <w:pPr>
        <w:ind w:left="503" w:hanging="360"/>
      </w:pPr>
      <w:rPr>
        <w:rFonts w:hint="default"/>
        <w:spacing w:val="-1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86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07EA56F3"/>
    <w:multiLevelType w:val="hybridMultilevel"/>
    <w:tmpl w:val="59A2F452"/>
    <w:lvl w:ilvl="0" w:tplc="946ED06A">
      <w:start w:val="1"/>
      <w:numFmt w:val="lowerLetter"/>
      <w:lvlText w:val="%1)"/>
      <w:lvlJc w:val="left"/>
      <w:pPr>
        <w:ind w:left="324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9" w15:restartNumberingAfterBreak="0">
    <w:nsid w:val="0919406B"/>
    <w:multiLevelType w:val="multilevel"/>
    <w:tmpl w:val="DD5A8768"/>
    <w:lvl w:ilvl="0">
      <w:start w:val="18"/>
      <w:numFmt w:val="upperRoman"/>
      <w:lvlText w:val="%1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09F81C2D"/>
    <w:multiLevelType w:val="multilevel"/>
    <w:tmpl w:val="F76A2A7A"/>
    <w:lvl w:ilvl="0">
      <w:start w:val="1"/>
      <w:numFmt w:val="decimal"/>
      <w:lvlText w:val="%1."/>
      <w:lvlJc w:val="right"/>
      <w:pPr>
        <w:tabs>
          <w:tab w:val="left" w:pos="620"/>
        </w:tabs>
        <w:ind w:left="620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620"/>
        </w:tabs>
        <w:ind w:left="620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620"/>
        </w:tabs>
        <w:ind w:left="620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620"/>
        </w:tabs>
        <w:ind w:left="620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620"/>
        </w:tabs>
        <w:ind w:left="620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620"/>
        </w:tabs>
        <w:ind w:left="620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620"/>
        </w:tabs>
        <w:ind w:left="620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620"/>
        </w:tabs>
        <w:ind w:left="620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620"/>
        </w:tabs>
        <w:ind w:left="620" w:firstLine="5875"/>
      </w:pPr>
      <w:rPr>
        <w:rFonts w:hint="default"/>
      </w:rPr>
    </w:lvl>
  </w:abstractNum>
  <w:abstractNum w:abstractNumId="31" w15:restartNumberingAfterBreak="0">
    <w:nsid w:val="0C1A7B71"/>
    <w:multiLevelType w:val="multilevel"/>
    <w:tmpl w:val="05A6EE02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C7E7A94"/>
    <w:multiLevelType w:val="multilevel"/>
    <w:tmpl w:val="A748F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E2263F2"/>
    <w:multiLevelType w:val="hybridMultilevel"/>
    <w:tmpl w:val="2486797C"/>
    <w:lvl w:ilvl="0" w:tplc="29224F1A">
      <w:start w:val="18"/>
      <w:numFmt w:val="upperRoman"/>
      <w:lvlText w:val="%1"/>
      <w:lvlJc w:val="left"/>
      <w:pPr>
        <w:ind w:left="360" w:hanging="360"/>
      </w:pPr>
      <w:rPr>
        <w:rFonts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E82F360"/>
    <w:multiLevelType w:val="multilevel"/>
    <w:tmpl w:val="02A23C16"/>
    <w:lvl w:ilvl="0">
      <w:start w:val="12"/>
      <w:numFmt w:val="upperRoman"/>
      <w:lvlText w:val="%1."/>
      <w:lvlJc w:val="righ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F782D3A"/>
    <w:multiLevelType w:val="hybridMultilevel"/>
    <w:tmpl w:val="8AB00112"/>
    <w:lvl w:ilvl="0" w:tplc="1AEAC9CA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0594C88"/>
    <w:multiLevelType w:val="multilevel"/>
    <w:tmpl w:val="12EA1968"/>
    <w:lvl w:ilvl="0">
      <w:start w:val="1"/>
      <w:numFmt w:val="lowerLetter"/>
      <w:lvlText w:val="%1)"/>
      <w:lvlJc w:val="left"/>
      <w:pPr>
        <w:ind w:left="0" w:firstLine="360"/>
      </w:pPr>
      <w:rPr>
        <w:b w:val="0"/>
        <w:bCs w:val="0"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99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0BF14A6"/>
    <w:multiLevelType w:val="multilevel"/>
    <w:tmpl w:val="BFAEF15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23234BD"/>
    <w:multiLevelType w:val="multilevel"/>
    <w:tmpl w:val="D65A4A30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3E86E7A"/>
    <w:multiLevelType w:val="multilevel"/>
    <w:tmpl w:val="C0368308"/>
    <w:lvl w:ilvl="0">
      <w:start w:val="18"/>
      <w:numFmt w:val="upperRoman"/>
      <w:lvlText w:val="%1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15E47632"/>
    <w:multiLevelType w:val="hybridMultilevel"/>
    <w:tmpl w:val="67DC02C8"/>
    <w:lvl w:ilvl="0" w:tplc="9EFCB93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663171E"/>
    <w:multiLevelType w:val="multilevel"/>
    <w:tmpl w:val="40AA3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7942C31"/>
    <w:multiLevelType w:val="multilevel"/>
    <w:tmpl w:val="0D62EBE4"/>
    <w:lvl w:ilvl="0">
      <w:start w:val="18"/>
      <w:numFmt w:val="upperRoman"/>
      <w:lvlText w:val="%1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7CF2390"/>
    <w:multiLevelType w:val="multilevel"/>
    <w:tmpl w:val="0B3EBD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80FE45B"/>
    <w:multiLevelType w:val="multilevel"/>
    <w:tmpl w:val="180FE45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 w15:restartNumberingAfterBreak="0">
    <w:nsid w:val="18CA2C05"/>
    <w:multiLevelType w:val="multilevel"/>
    <w:tmpl w:val="0A82A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97B3985"/>
    <w:multiLevelType w:val="hybridMultilevel"/>
    <w:tmpl w:val="C3A053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9C972DE"/>
    <w:multiLevelType w:val="hybridMultilevel"/>
    <w:tmpl w:val="167AADC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1A544CF6"/>
    <w:multiLevelType w:val="multilevel"/>
    <w:tmpl w:val="7A384E4E"/>
    <w:lvl w:ilvl="0">
      <w:start w:val="1"/>
      <w:numFmt w:val="decimal"/>
      <w:lvlText w:val="%1.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49" w15:restartNumberingAfterBreak="0">
    <w:nsid w:val="1AEA3C80"/>
    <w:multiLevelType w:val="hybridMultilevel"/>
    <w:tmpl w:val="33A4A54A"/>
    <w:lvl w:ilvl="0" w:tplc="BD68D6B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bCs/>
        <w:i w:val="0"/>
        <w:iCs w:val="0"/>
        <w:color w:val="auto"/>
        <w:w w:val="100"/>
        <w:sz w:val="22"/>
        <w:szCs w:val="24"/>
      </w:rPr>
    </w:lvl>
    <w:lvl w:ilvl="1" w:tplc="AD7AC510">
      <w:start w:val="1"/>
      <w:numFmt w:val="lowerRoman"/>
      <w:lvlText w:val="%2."/>
      <w:lvlJc w:val="left"/>
      <w:pPr>
        <w:ind w:left="2509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1AF02D94"/>
    <w:multiLevelType w:val="multilevel"/>
    <w:tmpl w:val="7A384E4E"/>
    <w:lvl w:ilvl="0">
      <w:start w:val="1"/>
      <w:numFmt w:val="decimal"/>
      <w:lvlText w:val="%1.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51" w15:restartNumberingAfterBreak="0">
    <w:nsid w:val="1C4713D0"/>
    <w:multiLevelType w:val="multilevel"/>
    <w:tmpl w:val="3280BA6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1D7415E0"/>
    <w:multiLevelType w:val="multilevel"/>
    <w:tmpl w:val="D6C55610"/>
    <w:lvl w:ilvl="0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D851B8B"/>
    <w:multiLevelType w:val="hybridMultilevel"/>
    <w:tmpl w:val="E82809EE"/>
    <w:lvl w:ilvl="0" w:tplc="428C4690">
      <w:start w:val="1"/>
      <w:numFmt w:val="lowerLetter"/>
      <w:lvlText w:val="%1)"/>
      <w:lvlJc w:val="left"/>
      <w:pPr>
        <w:ind w:left="1200" w:hanging="360"/>
      </w:pPr>
      <w:rPr>
        <w:sz w:val="22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54" w15:restartNumberingAfterBreak="0">
    <w:nsid w:val="1F9D716F"/>
    <w:multiLevelType w:val="multilevel"/>
    <w:tmpl w:val="16AAFBE6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5" w15:restartNumberingAfterBreak="0">
    <w:nsid w:val="22A66AFB"/>
    <w:multiLevelType w:val="hybridMultilevel"/>
    <w:tmpl w:val="390A7DE2"/>
    <w:lvl w:ilvl="0" w:tplc="FFFFFFFF">
      <w:start w:val="1"/>
      <w:numFmt w:val="lowerLetter"/>
      <w:lvlText w:val="%1)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6" w15:restartNumberingAfterBreak="0">
    <w:nsid w:val="22F67F01"/>
    <w:multiLevelType w:val="multilevel"/>
    <w:tmpl w:val="5E705D4E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232B5710"/>
    <w:multiLevelType w:val="multilevel"/>
    <w:tmpl w:val="8B7E0156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color w:val="000000"/>
        <w:sz w:val="22"/>
        <w:szCs w:val="22"/>
      </w:rPr>
    </w:lvl>
    <w:lvl w:ilvl="1">
      <w:start w:val="1"/>
      <w:numFmt w:val="lowerRoman"/>
      <w:lvlText w:val="%2."/>
      <w:lvlJc w:val="left"/>
      <w:pPr>
        <w:ind w:left="2509" w:hanging="72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25740B01"/>
    <w:multiLevelType w:val="multilevel"/>
    <w:tmpl w:val="934A1458"/>
    <w:lvl w:ilvl="0">
      <w:start w:val="12"/>
      <w:numFmt w:val="upperRoman"/>
      <w:lvlText w:val="%1."/>
      <w:lvlJc w:val="left"/>
      <w:pPr>
        <w:ind w:left="720" w:hanging="720"/>
      </w:pPr>
      <w:rPr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25D35465"/>
    <w:multiLevelType w:val="multilevel"/>
    <w:tmpl w:val="D79026B0"/>
    <w:lvl w:ilvl="0">
      <w:start w:val="18"/>
      <w:numFmt w:val="upperRoman"/>
      <w:lvlText w:val="%1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0" w15:restartNumberingAfterBreak="0">
    <w:nsid w:val="26677F07"/>
    <w:multiLevelType w:val="hybridMultilevel"/>
    <w:tmpl w:val="155011FC"/>
    <w:lvl w:ilvl="0" w:tplc="057CBB06">
      <w:start w:val="2"/>
      <w:numFmt w:val="upperRoman"/>
      <w:lvlText w:val="%1."/>
      <w:lvlJc w:val="left"/>
      <w:pPr>
        <w:ind w:left="851" w:hanging="708"/>
      </w:pPr>
      <w:rPr>
        <w:rFonts w:ascii="Times New Roman" w:hAnsi="Times New Roman" w:hint="default"/>
        <w:b/>
        <w:i w:val="0"/>
        <w:spacing w:val="0"/>
        <w:w w:val="10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74E283E"/>
    <w:multiLevelType w:val="multilevel"/>
    <w:tmpl w:val="7A384E4E"/>
    <w:lvl w:ilvl="0">
      <w:start w:val="1"/>
      <w:numFmt w:val="decimal"/>
      <w:lvlText w:val="%1.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62" w15:restartNumberingAfterBreak="0">
    <w:nsid w:val="278310D4"/>
    <w:multiLevelType w:val="hybridMultilevel"/>
    <w:tmpl w:val="2D86DC9E"/>
    <w:lvl w:ilvl="0" w:tplc="6F14B05C">
      <w:start w:val="1"/>
      <w:numFmt w:val="upperRoman"/>
      <w:lvlText w:val="%1."/>
      <w:lvlJc w:val="left"/>
      <w:pPr>
        <w:ind w:left="720" w:hanging="360"/>
      </w:pPr>
      <w:rPr>
        <w:rFonts w:hint="default"/>
        <w:b/>
        <w:i w:val="0"/>
        <w:color w:val="auto"/>
        <w:sz w:val="22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82F3EDA"/>
    <w:multiLevelType w:val="hybridMultilevel"/>
    <w:tmpl w:val="74E61BA0"/>
    <w:lvl w:ilvl="0" w:tplc="DA465EB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A7A33BC"/>
    <w:multiLevelType w:val="multilevel"/>
    <w:tmpl w:val="D2EC49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sz w:val="20"/>
        <w:szCs w:val="20"/>
      </w:rPr>
    </w:lvl>
    <w:lvl w:ilvl="2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5" w15:restartNumberingAfterBreak="0">
    <w:nsid w:val="2C5D1817"/>
    <w:multiLevelType w:val="hybridMultilevel"/>
    <w:tmpl w:val="B4303B9A"/>
    <w:lvl w:ilvl="0" w:tplc="9D184598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D91E52B"/>
    <w:multiLevelType w:val="singleLevel"/>
    <w:tmpl w:val="2D91E52B"/>
    <w:lvl w:ilvl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67" w15:restartNumberingAfterBreak="0">
    <w:nsid w:val="2E064A80"/>
    <w:multiLevelType w:val="hybridMultilevel"/>
    <w:tmpl w:val="CBAC0110"/>
    <w:lvl w:ilvl="0" w:tplc="40090001">
      <w:start w:val="1"/>
      <w:numFmt w:val="bullet"/>
      <w:lvlText w:val=""/>
      <w:lvlJc w:val="left"/>
      <w:pPr>
        <w:ind w:left="1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5" w:hanging="360"/>
      </w:pPr>
      <w:rPr>
        <w:rFonts w:ascii="Wingdings" w:hAnsi="Wingdings" w:hint="default"/>
      </w:rPr>
    </w:lvl>
  </w:abstractNum>
  <w:abstractNum w:abstractNumId="68" w15:restartNumberingAfterBreak="0">
    <w:nsid w:val="2EBC20FF"/>
    <w:multiLevelType w:val="multilevel"/>
    <w:tmpl w:val="6F86DDE4"/>
    <w:lvl w:ilvl="0">
      <w:start w:val="13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927" w:hanging="360"/>
      </w:pPr>
      <w:rPr>
        <w:rFonts w:ascii="Times New Roman" w:hAnsi="Times New Roman" w:cs="Times New Roman" w:hint="default"/>
        <w:b/>
        <w:bCs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2F272415"/>
    <w:multiLevelType w:val="multilevel"/>
    <w:tmpl w:val="0984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FAA5041"/>
    <w:multiLevelType w:val="hybridMultilevel"/>
    <w:tmpl w:val="A7C265C4"/>
    <w:lvl w:ilvl="0" w:tplc="6F14B05C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bCs/>
        <w:i w:val="0"/>
        <w:color w:val="auto"/>
        <w:sz w:val="22"/>
      </w:rPr>
    </w:lvl>
    <w:lvl w:ilvl="1" w:tplc="A8E28CC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B35EBC9A">
      <w:start w:val="1"/>
      <w:numFmt w:val="lowerLetter"/>
      <w:lvlText w:val="(%3)"/>
      <w:lvlJc w:val="left"/>
      <w:pPr>
        <w:ind w:left="2340" w:hanging="360"/>
      </w:pPr>
      <w:rPr>
        <w:rFonts w:hint="default"/>
        <w:b/>
      </w:rPr>
    </w:lvl>
    <w:lvl w:ilvl="3" w:tplc="88EC7070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10E2057"/>
    <w:multiLevelType w:val="multilevel"/>
    <w:tmpl w:val="B3D0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E83F23"/>
    <w:multiLevelType w:val="hybridMultilevel"/>
    <w:tmpl w:val="EA7E83C2"/>
    <w:lvl w:ilvl="0" w:tplc="47B0A47A">
      <w:start w:val="1"/>
      <w:numFmt w:val="lowerLetter"/>
      <w:lvlText w:val="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280BA67"/>
    <w:multiLevelType w:val="multilevel"/>
    <w:tmpl w:val="3280BA6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4" w15:restartNumberingAfterBreak="0">
    <w:nsid w:val="32B87345"/>
    <w:multiLevelType w:val="hybridMultilevel"/>
    <w:tmpl w:val="C9147E30"/>
    <w:lvl w:ilvl="0" w:tplc="32D8FE24">
      <w:start w:val="1"/>
      <w:numFmt w:val="lowerLetter"/>
      <w:lvlText w:val="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56C27A3"/>
    <w:multiLevelType w:val="hybridMultilevel"/>
    <w:tmpl w:val="7B06F4E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6" w15:restartNumberingAfterBreak="0">
    <w:nsid w:val="35762FF1"/>
    <w:multiLevelType w:val="hybridMultilevel"/>
    <w:tmpl w:val="ECE6EC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36510382"/>
    <w:multiLevelType w:val="multilevel"/>
    <w:tmpl w:val="9DAC4578"/>
    <w:lvl w:ilvl="0">
      <w:start w:val="12"/>
      <w:numFmt w:val="upperRoman"/>
      <w:lvlText w:val="%1."/>
      <w:lvlJc w:val="left"/>
      <w:pPr>
        <w:ind w:left="720" w:hanging="720"/>
      </w:pPr>
      <w:rPr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387D633F"/>
    <w:multiLevelType w:val="multilevel"/>
    <w:tmpl w:val="3962F626"/>
    <w:lvl w:ilvl="0">
      <w:start w:val="1"/>
      <w:numFmt w:val="lowerLetter"/>
      <w:lvlText w:val="%1)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79" w15:restartNumberingAfterBreak="0">
    <w:nsid w:val="38BBDC32"/>
    <w:multiLevelType w:val="multilevel"/>
    <w:tmpl w:val="38BBDC32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962F626"/>
    <w:multiLevelType w:val="multilevel"/>
    <w:tmpl w:val="3962F626"/>
    <w:lvl w:ilvl="0">
      <w:start w:val="1"/>
      <w:numFmt w:val="lowerLetter"/>
      <w:lvlText w:val="%1)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81" w15:restartNumberingAfterBreak="0">
    <w:nsid w:val="3EC42619"/>
    <w:multiLevelType w:val="multilevel"/>
    <w:tmpl w:val="AA52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FDCB26"/>
    <w:multiLevelType w:val="singleLevel"/>
    <w:tmpl w:val="3EFDCB26"/>
    <w:lvl w:ilvl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83" w15:restartNumberingAfterBreak="0">
    <w:nsid w:val="40082516"/>
    <w:multiLevelType w:val="multilevel"/>
    <w:tmpl w:val="DB26D8C6"/>
    <w:lvl w:ilvl="0">
      <w:start w:val="18"/>
      <w:numFmt w:val="upperRoman"/>
      <w:lvlText w:val="%1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009F4A6"/>
    <w:multiLevelType w:val="multilevel"/>
    <w:tmpl w:val="4009F4A6"/>
    <w:lvl w:ilvl="0">
      <w:start w:val="1"/>
      <w:numFmt w:val="decimal"/>
      <w:lvlText w:val="%1."/>
      <w:lvlJc w:val="left"/>
      <w:pPr>
        <w:ind w:left="12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85" w15:restartNumberingAfterBreak="0">
    <w:nsid w:val="412B5A0B"/>
    <w:multiLevelType w:val="hybridMultilevel"/>
    <w:tmpl w:val="8FE49AA0"/>
    <w:lvl w:ilvl="0" w:tplc="9EFCB93C">
      <w:start w:val="1"/>
      <w:numFmt w:val="decimal"/>
      <w:lvlText w:val="%1."/>
      <w:lvlJc w:val="left"/>
      <w:pPr>
        <w:ind w:left="786" w:hanging="360"/>
      </w:pPr>
      <w:rPr>
        <w:b/>
        <w:bCs/>
      </w:rPr>
    </w:lvl>
    <w:lvl w:ilvl="1" w:tplc="93221884">
      <w:numFmt w:val="bullet"/>
      <w:lvlText w:val=""/>
      <w:lvlJc w:val="left"/>
      <w:pPr>
        <w:ind w:left="1506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6" w15:restartNumberingAfterBreak="0">
    <w:nsid w:val="41F222BA"/>
    <w:multiLevelType w:val="multilevel"/>
    <w:tmpl w:val="C7E8C968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71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43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5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7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9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1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3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50" w:hanging="180"/>
      </w:pPr>
      <w:rPr>
        <w:rFonts w:hint="default"/>
      </w:rPr>
    </w:lvl>
  </w:abstractNum>
  <w:abstractNum w:abstractNumId="87" w15:restartNumberingAfterBreak="0">
    <w:nsid w:val="425201D2"/>
    <w:multiLevelType w:val="multilevel"/>
    <w:tmpl w:val="183E8B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A72C3C"/>
    <w:multiLevelType w:val="multilevel"/>
    <w:tmpl w:val="7908CCF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47B6BC9"/>
    <w:multiLevelType w:val="multilevel"/>
    <w:tmpl w:val="BCDA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BE7722"/>
    <w:multiLevelType w:val="hybridMultilevel"/>
    <w:tmpl w:val="ABB865D0"/>
    <w:lvl w:ilvl="0" w:tplc="A37EB08A">
      <w:start w:val="1"/>
      <w:numFmt w:val="decimal"/>
      <w:lvlText w:val="%1."/>
      <w:lvlJc w:val="right"/>
      <w:pPr>
        <w:ind w:left="720" w:hanging="360"/>
      </w:pPr>
      <w:rPr>
        <w:rFonts w:hint="default"/>
        <w:bCs w:val="0"/>
        <w:iCs w:val="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5FF1397"/>
    <w:multiLevelType w:val="hybridMultilevel"/>
    <w:tmpl w:val="79A2C550"/>
    <w:lvl w:ilvl="0" w:tplc="83A4980C">
      <w:start w:val="2"/>
      <w:numFmt w:val="upperRoman"/>
      <w:lvlText w:val="%1."/>
      <w:lvlJc w:val="left"/>
      <w:pPr>
        <w:ind w:left="851" w:hanging="708"/>
      </w:pPr>
      <w:rPr>
        <w:rFonts w:ascii="Times New Roman" w:hAnsi="Times New Roman" w:hint="default"/>
        <w:b/>
        <w:i w:val="0"/>
        <w:spacing w:val="0"/>
        <w:w w:val="10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67415EB"/>
    <w:multiLevelType w:val="hybridMultilevel"/>
    <w:tmpl w:val="0186AD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7B40F2A"/>
    <w:multiLevelType w:val="multilevel"/>
    <w:tmpl w:val="E78A5A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4" w15:restartNumberingAfterBreak="0">
    <w:nsid w:val="480649C9"/>
    <w:multiLevelType w:val="multilevel"/>
    <w:tmpl w:val="3280BA6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5" w15:restartNumberingAfterBreak="0">
    <w:nsid w:val="4960191F"/>
    <w:multiLevelType w:val="multilevel"/>
    <w:tmpl w:val="EBDC1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98D5B51"/>
    <w:multiLevelType w:val="multilevel"/>
    <w:tmpl w:val="53EA953C"/>
    <w:lvl w:ilvl="0">
      <w:start w:val="13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7" w15:restartNumberingAfterBreak="0">
    <w:nsid w:val="4C244D6B"/>
    <w:multiLevelType w:val="hybridMultilevel"/>
    <w:tmpl w:val="1DEC5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D627299"/>
    <w:multiLevelType w:val="hybridMultilevel"/>
    <w:tmpl w:val="C69007E2"/>
    <w:lvl w:ilvl="0" w:tplc="B9D240C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color w:val="auto"/>
        <w:w w:val="100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D753AD7"/>
    <w:multiLevelType w:val="multilevel"/>
    <w:tmpl w:val="1BB8BF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0" w15:restartNumberingAfterBreak="0">
    <w:nsid w:val="4DAA25BB"/>
    <w:multiLevelType w:val="multilevel"/>
    <w:tmpl w:val="7EEA5F52"/>
    <w:lvl w:ilvl="0">
      <w:start w:val="1"/>
      <w:numFmt w:val="upperRoman"/>
      <w:lvlText w:val="%1."/>
      <w:lvlJc w:val="left"/>
      <w:pPr>
        <w:ind w:left="4950" w:hanging="360"/>
      </w:pPr>
      <w:rPr>
        <w:b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4F013172"/>
    <w:multiLevelType w:val="multilevel"/>
    <w:tmpl w:val="B5D436D4"/>
    <w:lvl w:ilvl="0">
      <w:start w:val="1"/>
      <w:numFmt w:val="lowerLetter"/>
      <w:lvlText w:val="%1)"/>
      <w:lvlJc w:val="left"/>
      <w:pPr>
        <w:ind w:left="0" w:firstLine="360"/>
      </w:pPr>
      <w:rPr>
        <w:b w:val="0"/>
        <w:bCs w:val="0"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99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4F0B125A"/>
    <w:multiLevelType w:val="multilevel"/>
    <w:tmpl w:val="D65A4A30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06F054F"/>
    <w:multiLevelType w:val="hybridMultilevel"/>
    <w:tmpl w:val="F5D6CB04"/>
    <w:lvl w:ilvl="0" w:tplc="057491E2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09A63DA"/>
    <w:multiLevelType w:val="hybridMultilevel"/>
    <w:tmpl w:val="D61A42C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05" w15:restartNumberingAfterBreak="0">
    <w:nsid w:val="52FE1DA8"/>
    <w:multiLevelType w:val="hybridMultilevel"/>
    <w:tmpl w:val="F1504AB0"/>
    <w:lvl w:ilvl="0" w:tplc="F0465BA0">
      <w:start w:val="3"/>
      <w:numFmt w:val="upperRoman"/>
      <w:lvlText w:val="%1."/>
      <w:lvlJc w:val="left"/>
      <w:pPr>
        <w:ind w:left="851" w:hanging="708"/>
      </w:pPr>
      <w:rPr>
        <w:rFonts w:ascii="Times New Roman" w:hAnsi="Times New Roman" w:hint="default"/>
        <w:b/>
        <w:i w:val="0"/>
        <w:spacing w:val="0"/>
        <w:w w:val="10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30531DE"/>
    <w:multiLevelType w:val="hybridMultilevel"/>
    <w:tmpl w:val="5C14FB3E"/>
    <w:lvl w:ilvl="0" w:tplc="BD68D6B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iCs w:val="0"/>
        <w:color w:val="auto"/>
        <w:w w:val="100"/>
        <w:sz w:val="22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850477F"/>
    <w:multiLevelType w:val="multilevel"/>
    <w:tmpl w:val="DBA5097D"/>
    <w:lvl w:ilvl="0">
      <w:start w:val="1"/>
      <w:numFmt w:val="lowerLetter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95B3017"/>
    <w:multiLevelType w:val="multilevel"/>
    <w:tmpl w:val="A40AA828"/>
    <w:lvl w:ilvl="0">
      <w:start w:val="1"/>
      <w:numFmt w:val="lowerLetter"/>
      <w:lvlText w:val="%1)"/>
      <w:lvlJc w:val="left"/>
      <w:pPr>
        <w:ind w:left="0" w:firstLine="360"/>
      </w:pPr>
      <w:rPr>
        <w:b w:val="0"/>
        <w:bCs w:val="0"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99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95C9AF5"/>
    <w:multiLevelType w:val="multilevel"/>
    <w:tmpl w:val="595C9AF5"/>
    <w:lvl w:ilvl="0">
      <w:start w:val="1"/>
      <w:numFmt w:val="bullet"/>
      <w:lvlText w:val="●"/>
      <w:lvlJc w:val="left"/>
      <w:pPr>
        <w:ind w:left="9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110" w15:restartNumberingAfterBreak="0">
    <w:nsid w:val="5975F406"/>
    <w:multiLevelType w:val="multilevel"/>
    <w:tmpl w:val="5975F406"/>
    <w:lvl w:ilvl="0">
      <w:start w:val="12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9938698"/>
    <w:multiLevelType w:val="multilevel"/>
    <w:tmpl w:val="59938698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9ADCABA"/>
    <w:multiLevelType w:val="multilevel"/>
    <w:tmpl w:val="59ADCABA"/>
    <w:lvl w:ilvl="0">
      <w:start w:val="1"/>
      <w:numFmt w:val="lowerLetter"/>
      <w:lvlText w:val="%1)"/>
      <w:lvlJc w:val="left"/>
      <w:pPr>
        <w:ind w:left="990" w:hanging="360"/>
      </w:pPr>
      <w:rPr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13" w15:restartNumberingAfterBreak="0">
    <w:nsid w:val="5BAE6D33"/>
    <w:multiLevelType w:val="hybridMultilevel"/>
    <w:tmpl w:val="68E47222"/>
    <w:lvl w:ilvl="0" w:tplc="B9D240CC">
      <w:start w:val="1"/>
      <w:numFmt w:val="lowerLetter"/>
      <w:lvlText w:val="%1)"/>
      <w:lvlJc w:val="left"/>
      <w:pPr>
        <w:ind w:left="1287" w:hanging="360"/>
      </w:pPr>
      <w:rPr>
        <w:rFonts w:ascii="Times New Roman" w:hAnsi="Times New Roman" w:hint="default"/>
        <w:b w:val="0"/>
        <w:bCs/>
        <w:i w:val="0"/>
        <w:color w:val="auto"/>
        <w:w w:val="10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4" w15:restartNumberingAfterBreak="0">
    <w:nsid w:val="5D153C2C"/>
    <w:multiLevelType w:val="multilevel"/>
    <w:tmpl w:val="3962F626"/>
    <w:lvl w:ilvl="0">
      <w:start w:val="1"/>
      <w:numFmt w:val="lowerLetter"/>
      <w:lvlText w:val="%1)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15" w15:restartNumberingAfterBreak="0">
    <w:nsid w:val="5E31D43A"/>
    <w:multiLevelType w:val="multilevel"/>
    <w:tmpl w:val="5E31D43A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5E35745C"/>
    <w:multiLevelType w:val="multilevel"/>
    <w:tmpl w:val="942022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sz w:val="20"/>
        <w:szCs w:val="20"/>
      </w:rPr>
    </w:lvl>
    <w:lvl w:ilvl="2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7" w15:restartNumberingAfterBreak="0">
    <w:nsid w:val="5E3906C0"/>
    <w:multiLevelType w:val="multilevel"/>
    <w:tmpl w:val="45BCC700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8" w15:restartNumberingAfterBreak="0">
    <w:nsid w:val="5FBF787E"/>
    <w:multiLevelType w:val="multilevel"/>
    <w:tmpl w:val="3280BA6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9" w15:restartNumberingAfterBreak="0">
    <w:nsid w:val="62DD73B3"/>
    <w:multiLevelType w:val="multilevel"/>
    <w:tmpl w:val="221623DA"/>
    <w:lvl w:ilvl="0">
      <w:start w:val="12"/>
      <w:numFmt w:val="upperRoman"/>
      <w:lvlText w:val="%1."/>
      <w:lvlJc w:val="right"/>
      <w:pPr>
        <w:ind w:left="720" w:hanging="360"/>
      </w:pPr>
      <w:rPr>
        <w:rFonts w:hint="default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0" w15:restartNumberingAfterBreak="0">
    <w:nsid w:val="64CC3A8E"/>
    <w:multiLevelType w:val="multilevel"/>
    <w:tmpl w:val="34841B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1" w15:restartNumberingAfterBreak="0">
    <w:nsid w:val="666F6F67"/>
    <w:multiLevelType w:val="hybridMultilevel"/>
    <w:tmpl w:val="2A74009A"/>
    <w:lvl w:ilvl="0" w:tplc="FFFFFFFF">
      <w:start w:val="1"/>
      <w:numFmt w:val="upperRoman"/>
      <w:lvlText w:val="%1."/>
      <w:lvlJc w:val="left"/>
      <w:pPr>
        <w:ind w:left="851" w:hanging="708"/>
      </w:pPr>
      <w:rPr>
        <w:rFonts w:hint="default"/>
        <w:spacing w:val="0"/>
        <w:w w:val="100"/>
        <w:lang w:val="en-US" w:eastAsia="en-US" w:bidi="ar-SA"/>
      </w:rPr>
    </w:lvl>
    <w:lvl w:ilvl="1" w:tplc="FFFFFFFF">
      <w:start w:val="1"/>
      <w:numFmt w:val="lowerLetter"/>
      <w:lvlText w:val="%2)"/>
      <w:lvlJc w:val="left"/>
      <w:pPr>
        <w:ind w:left="503" w:hanging="360"/>
      </w:pPr>
      <w:rPr>
        <w:rFonts w:hint="default"/>
        <w:spacing w:val="-1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860" w:hanging="360"/>
      </w:pPr>
      <w:rPr>
        <w:rFonts w:hint="default"/>
        <w:lang w:val="en-US" w:eastAsia="en-US" w:bidi="ar-SA"/>
      </w:rPr>
    </w:lvl>
    <w:lvl w:ilvl="3" w:tplc="0A7C93A0">
      <w:start w:val="1"/>
      <w:numFmt w:val="lowerLetter"/>
      <w:lvlText w:val="%4)"/>
      <w:lvlJc w:val="left"/>
      <w:pPr>
        <w:ind w:left="1922" w:hanging="360"/>
      </w:pPr>
      <w:rPr>
        <w:rFonts w:hint="default"/>
        <w:spacing w:val="-1"/>
        <w:w w:val="100"/>
        <w:sz w:val="22"/>
      </w:rPr>
    </w:lvl>
    <w:lvl w:ilvl="4" w:tplc="FFFFFFFF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</w:abstractNum>
  <w:abstractNum w:abstractNumId="122" w15:restartNumberingAfterBreak="0">
    <w:nsid w:val="673F1A7E"/>
    <w:multiLevelType w:val="multilevel"/>
    <w:tmpl w:val="D6C55610"/>
    <w:lvl w:ilvl="0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928F392"/>
    <w:multiLevelType w:val="multilevel"/>
    <w:tmpl w:val="6928F392"/>
    <w:lvl w:ilvl="0">
      <w:start w:val="13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4" w15:restartNumberingAfterBreak="0">
    <w:nsid w:val="6A632536"/>
    <w:multiLevelType w:val="multilevel"/>
    <w:tmpl w:val="8048E35E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color w:val="000000"/>
        <w:sz w:val="22"/>
        <w:szCs w:val="22"/>
      </w:rPr>
    </w:lvl>
    <w:lvl w:ilvl="1">
      <w:start w:val="1"/>
      <w:numFmt w:val="lowerRoman"/>
      <w:lvlText w:val="%2."/>
      <w:lvlJc w:val="left"/>
      <w:pPr>
        <w:ind w:left="2509" w:hanging="72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25" w15:restartNumberingAfterBreak="0">
    <w:nsid w:val="6C361FF5"/>
    <w:multiLevelType w:val="multilevel"/>
    <w:tmpl w:val="4C5CE6FC"/>
    <w:lvl w:ilvl="0">
      <w:start w:val="1"/>
      <w:numFmt w:val="upperRoman"/>
      <w:lvlText w:val="%1."/>
      <w:lvlJc w:val="left"/>
      <w:pPr>
        <w:ind w:left="360" w:hanging="360"/>
      </w:pPr>
      <w:rPr>
        <w:b/>
        <w:i w:val="0"/>
        <w:color w:val="000000"/>
        <w:sz w:val="22"/>
        <w:szCs w:val="2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340" w:hanging="360"/>
      </w:pPr>
      <w:rPr>
        <w:b/>
      </w:rPr>
    </w:lvl>
    <w:lvl w:ilvl="3">
      <w:start w:val="1"/>
      <w:numFmt w:val="upperRoman"/>
      <w:lvlText w:val="%4."/>
      <w:lvlJc w:val="left"/>
      <w:pPr>
        <w:ind w:left="3240" w:hanging="72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C8D2C3D"/>
    <w:multiLevelType w:val="multilevel"/>
    <w:tmpl w:val="12EA1968"/>
    <w:lvl w:ilvl="0">
      <w:start w:val="1"/>
      <w:numFmt w:val="lowerLetter"/>
      <w:lvlText w:val="%1)"/>
      <w:lvlJc w:val="left"/>
      <w:pPr>
        <w:ind w:left="0" w:firstLine="360"/>
      </w:pPr>
      <w:rPr>
        <w:b w:val="0"/>
        <w:bCs w:val="0"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99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CA3B614"/>
    <w:multiLevelType w:val="multilevel"/>
    <w:tmpl w:val="6CA3B614"/>
    <w:lvl w:ilvl="0">
      <w:start w:val="1"/>
      <w:numFmt w:val="lowerLetter"/>
      <w:lvlText w:val="%1)"/>
      <w:lvlJc w:val="left"/>
      <w:pPr>
        <w:ind w:left="12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128" w15:restartNumberingAfterBreak="0">
    <w:nsid w:val="6D769AFE"/>
    <w:multiLevelType w:val="singleLevel"/>
    <w:tmpl w:val="6D769AF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9" w15:restartNumberingAfterBreak="0">
    <w:nsid w:val="6E243691"/>
    <w:multiLevelType w:val="multilevel"/>
    <w:tmpl w:val="F4D2B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2520" w:hanging="720"/>
      </w:pPr>
      <w:rPr>
        <w:rFonts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492B57"/>
    <w:multiLevelType w:val="multilevel"/>
    <w:tmpl w:val="A424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EC96B01"/>
    <w:multiLevelType w:val="hybridMultilevel"/>
    <w:tmpl w:val="0CDEDCB8"/>
    <w:lvl w:ilvl="0" w:tplc="B9D240CC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hint="default"/>
        <w:b w:val="0"/>
        <w:bCs/>
        <w:i w:val="0"/>
        <w:color w:val="auto"/>
        <w:w w:val="100"/>
        <w:sz w:val="22"/>
        <w:szCs w:val="24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2" w15:restartNumberingAfterBreak="0">
    <w:nsid w:val="6F264D8E"/>
    <w:multiLevelType w:val="hybridMultilevel"/>
    <w:tmpl w:val="1C5A1234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3" w15:restartNumberingAfterBreak="0">
    <w:nsid w:val="6FDC0A74"/>
    <w:multiLevelType w:val="multilevel"/>
    <w:tmpl w:val="83CA67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4" w15:restartNumberingAfterBreak="0">
    <w:nsid w:val="6FF72068"/>
    <w:multiLevelType w:val="multilevel"/>
    <w:tmpl w:val="3962F626"/>
    <w:lvl w:ilvl="0">
      <w:start w:val="1"/>
      <w:numFmt w:val="lowerLetter"/>
      <w:lvlText w:val="%1)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35" w15:restartNumberingAfterBreak="0">
    <w:nsid w:val="7123298F"/>
    <w:multiLevelType w:val="multilevel"/>
    <w:tmpl w:val="08B2D93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6" w15:restartNumberingAfterBreak="0">
    <w:nsid w:val="738D3B68"/>
    <w:multiLevelType w:val="multilevel"/>
    <w:tmpl w:val="757A5D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7" w15:restartNumberingAfterBreak="0">
    <w:nsid w:val="747D26A7"/>
    <w:multiLevelType w:val="hybridMultilevel"/>
    <w:tmpl w:val="26144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5627530"/>
    <w:multiLevelType w:val="multilevel"/>
    <w:tmpl w:val="D6C55610"/>
    <w:lvl w:ilvl="0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762C57F9"/>
    <w:multiLevelType w:val="multilevel"/>
    <w:tmpl w:val="7D92CD54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64B6FCC"/>
    <w:multiLevelType w:val="multilevel"/>
    <w:tmpl w:val="DCE828EA"/>
    <w:lvl w:ilvl="0">
      <w:start w:val="13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1" w15:restartNumberingAfterBreak="0">
    <w:nsid w:val="768B7CEC"/>
    <w:multiLevelType w:val="hybridMultilevel"/>
    <w:tmpl w:val="5B02CE04"/>
    <w:lvl w:ilvl="0" w:tplc="B6820736">
      <w:start w:val="10"/>
      <w:numFmt w:val="upperRoman"/>
      <w:lvlText w:val="%1."/>
      <w:lvlJc w:val="left"/>
      <w:pPr>
        <w:ind w:left="851" w:hanging="708"/>
      </w:pPr>
      <w:rPr>
        <w:rFonts w:ascii="Times New Roman" w:hAnsi="Times New Roman" w:hint="default"/>
        <w:b/>
        <w:i w:val="0"/>
        <w:spacing w:val="0"/>
        <w:w w:val="1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7664E6A"/>
    <w:multiLevelType w:val="multilevel"/>
    <w:tmpl w:val="DBA5097D"/>
    <w:lvl w:ilvl="0">
      <w:start w:val="1"/>
      <w:numFmt w:val="lowerLetter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8BC2392"/>
    <w:multiLevelType w:val="multilevel"/>
    <w:tmpl w:val="C52CBA84"/>
    <w:lvl w:ilvl="0">
      <w:start w:val="12"/>
      <w:numFmt w:val="upperRoman"/>
      <w:lvlText w:val="%1."/>
      <w:lvlJc w:val="right"/>
      <w:pPr>
        <w:ind w:left="720" w:hanging="360"/>
      </w:pPr>
      <w:rPr>
        <w:rFonts w:hint="default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4" w15:restartNumberingAfterBreak="0">
    <w:nsid w:val="79977159"/>
    <w:multiLevelType w:val="multilevel"/>
    <w:tmpl w:val="5240B984"/>
    <w:lvl w:ilvl="0">
      <w:start w:val="1"/>
      <w:numFmt w:val="upperRoman"/>
      <w:lvlText w:val="%1."/>
      <w:lvlJc w:val="left"/>
      <w:pPr>
        <w:ind w:left="4950" w:hanging="360"/>
      </w:pPr>
      <w:rPr>
        <w:b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7A384E4E"/>
    <w:multiLevelType w:val="multilevel"/>
    <w:tmpl w:val="7A384E4E"/>
    <w:lvl w:ilvl="0">
      <w:start w:val="1"/>
      <w:numFmt w:val="decimal"/>
      <w:lvlText w:val="%1.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46" w15:restartNumberingAfterBreak="0">
    <w:nsid w:val="7BCE547C"/>
    <w:multiLevelType w:val="multilevel"/>
    <w:tmpl w:val="12EA1968"/>
    <w:lvl w:ilvl="0">
      <w:start w:val="1"/>
      <w:numFmt w:val="lowerLetter"/>
      <w:lvlText w:val="%1)"/>
      <w:lvlJc w:val="left"/>
      <w:pPr>
        <w:ind w:left="0" w:firstLine="360"/>
      </w:pPr>
      <w:rPr>
        <w:b w:val="0"/>
        <w:bCs w:val="0"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99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7CA52510"/>
    <w:multiLevelType w:val="hybridMultilevel"/>
    <w:tmpl w:val="390A7DE2"/>
    <w:lvl w:ilvl="0" w:tplc="40090017">
      <w:start w:val="1"/>
      <w:numFmt w:val="lowerLetter"/>
      <w:lvlText w:val="%1)"/>
      <w:lvlJc w:val="left"/>
      <w:pPr>
        <w:ind w:left="1571" w:hanging="360"/>
      </w:p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8" w15:restartNumberingAfterBreak="0">
    <w:nsid w:val="7D7A77D3"/>
    <w:multiLevelType w:val="multilevel"/>
    <w:tmpl w:val="D3A4F4DA"/>
    <w:lvl w:ilvl="0">
      <w:start w:val="15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9" w15:restartNumberingAfterBreak="0">
    <w:nsid w:val="7E181FB9"/>
    <w:multiLevelType w:val="multilevel"/>
    <w:tmpl w:val="8D5C8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E1B27F0"/>
    <w:multiLevelType w:val="hybridMultilevel"/>
    <w:tmpl w:val="9612A32E"/>
    <w:lvl w:ilvl="0" w:tplc="04090017">
      <w:start w:val="1"/>
      <w:numFmt w:val="lowerLetter"/>
      <w:lvlText w:val="%1)"/>
      <w:lvlJc w:val="left"/>
      <w:pPr>
        <w:ind w:left="1484" w:hanging="360"/>
      </w:pPr>
    </w:lvl>
    <w:lvl w:ilvl="1" w:tplc="04090019" w:tentative="1">
      <w:start w:val="1"/>
      <w:numFmt w:val="lowerLetter"/>
      <w:lvlText w:val="%2."/>
      <w:lvlJc w:val="left"/>
      <w:pPr>
        <w:ind w:left="2204" w:hanging="360"/>
      </w:pPr>
    </w:lvl>
    <w:lvl w:ilvl="2" w:tplc="0409001B" w:tentative="1">
      <w:start w:val="1"/>
      <w:numFmt w:val="lowerRoman"/>
      <w:lvlText w:val="%3."/>
      <w:lvlJc w:val="right"/>
      <w:pPr>
        <w:ind w:left="2924" w:hanging="180"/>
      </w:pPr>
    </w:lvl>
    <w:lvl w:ilvl="3" w:tplc="0409000F" w:tentative="1">
      <w:start w:val="1"/>
      <w:numFmt w:val="decimal"/>
      <w:lvlText w:val="%4."/>
      <w:lvlJc w:val="left"/>
      <w:pPr>
        <w:ind w:left="3644" w:hanging="360"/>
      </w:pPr>
    </w:lvl>
    <w:lvl w:ilvl="4" w:tplc="04090019" w:tentative="1">
      <w:start w:val="1"/>
      <w:numFmt w:val="lowerLetter"/>
      <w:lvlText w:val="%5."/>
      <w:lvlJc w:val="left"/>
      <w:pPr>
        <w:ind w:left="4364" w:hanging="360"/>
      </w:pPr>
    </w:lvl>
    <w:lvl w:ilvl="5" w:tplc="0409001B" w:tentative="1">
      <w:start w:val="1"/>
      <w:numFmt w:val="lowerRoman"/>
      <w:lvlText w:val="%6."/>
      <w:lvlJc w:val="right"/>
      <w:pPr>
        <w:ind w:left="5084" w:hanging="180"/>
      </w:pPr>
    </w:lvl>
    <w:lvl w:ilvl="6" w:tplc="0409000F" w:tentative="1">
      <w:start w:val="1"/>
      <w:numFmt w:val="decimal"/>
      <w:lvlText w:val="%7."/>
      <w:lvlJc w:val="left"/>
      <w:pPr>
        <w:ind w:left="5804" w:hanging="360"/>
      </w:pPr>
    </w:lvl>
    <w:lvl w:ilvl="7" w:tplc="04090019" w:tentative="1">
      <w:start w:val="1"/>
      <w:numFmt w:val="lowerLetter"/>
      <w:lvlText w:val="%8."/>
      <w:lvlJc w:val="left"/>
      <w:pPr>
        <w:ind w:left="6524" w:hanging="360"/>
      </w:pPr>
    </w:lvl>
    <w:lvl w:ilvl="8" w:tplc="0409001B" w:tentative="1">
      <w:start w:val="1"/>
      <w:numFmt w:val="lowerRoman"/>
      <w:lvlText w:val="%9."/>
      <w:lvlJc w:val="right"/>
      <w:pPr>
        <w:ind w:left="7244" w:hanging="180"/>
      </w:pPr>
    </w:lvl>
  </w:abstractNum>
  <w:abstractNum w:abstractNumId="151" w15:restartNumberingAfterBreak="0">
    <w:nsid w:val="7E8A4ACB"/>
    <w:multiLevelType w:val="multilevel"/>
    <w:tmpl w:val="51E4141C"/>
    <w:lvl w:ilvl="0">
      <w:start w:val="13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num w:numId="1" w16cid:durableId="1320118414">
    <w:abstractNumId w:val="15"/>
  </w:num>
  <w:num w:numId="2" w16cid:durableId="557210198">
    <w:abstractNumId w:val="19"/>
  </w:num>
  <w:num w:numId="3" w16cid:durableId="288627264">
    <w:abstractNumId w:val="17"/>
  </w:num>
  <w:num w:numId="4" w16cid:durableId="1408920076">
    <w:abstractNumId w:val="109"/>
  </w:num>
  <w:num w:numId="5" w16cid:durableId="648902201">
    <w:abstractNumId w:val="0"/>
  </w:num>
  <w:num w:numId="6" w16cid:durableId="1685938016">
    <w:abstractNumId w:val="3"/>
  </w:num>
  <w:num w:numId="7" w16cid:durableId="1996034397">
    <w:abstractNumId w:val="9"/>
  </w:num>
  <w:num w:numId="8" w16cid:durableId="1045521206">
    <w:abstractNumId w:val="80"/>
  </w:num>
  <w:num w:numId="9" w16cid:durableId="1641690892">
    <w:abstractNumId w:val="145"/>
  </w:num>
  <w:num w:numId="10" w16cid:durableId="279923145">
    <w:abstractNumId w:val="12"/>
  </w:num>
  <w:num w:numId="11" w16cid:durableId="315963535">
    <w:abstractNumId w:val="34"/>
  </w:num>
  <w:num w:numId="12" w16cid:durableId="1163160938">
    <w:abstractNumId w:val="68"/>
  </w:num>
  <w:num w:numId="13" w16cid:durableId="454719652">
    <w:abstractNumId w:val="14"/>
  </w:num>
  <w:num w:numId="14" w16cid:durableId="1859003133">
    <w:abstractNumId w:val="73"/>
  </w:num>
  <w:num w:numId="15" w16cid:durableId="1072197341">
    <w:abstractNumId w:val="4"/>
  </w:num>
  <w:num w:numId="16" w16cid:durableId="640155925">
    <w:abstractNumId w:val="22"/>
  </w:num>
  <w:num w:numId="17" w16cid:durableId="1464537158">
    <w:abstractNumId w:val="66"/>
  </w:num>
  <w:num w:numId="18" w16cid:durableId="2086218523">
    <w:abstractNumId w:val="10"/>
  </w:num>
  <w:num w:numId="19" w16cid:durableId="1178304305">
    <w:abstractNumId w:val="5"/>
  </w:num>
  <w:num w:numId="20" w16cid:durableId="1243376375">
    <w:abstractNumId w:val="82"/>
  </w:num>
  <w:num w:numId="21" w16cid:durableId="1220941585">
    <w:abstractNumId w:val="112"/>
  </w:num>
  <w:num w:numId="22" w16cid:durableId="1033530459">
    <w:abstractNumId w:val="7"/>
  </w:num>
  <w:num w:numId="23" w16cid:durableId="124585064">
    <w:abstractNumId w:val="6"/>
  </w:num>
  <w:num w:numId="24" w16cid:durableId="814416596">
    <w:abstractNumId w:val="2"/>
  </w:num>
  <w:num w:numId="25" w16cid:durableId="1712341846">
    <w:abstractNumId w:val="79"/>
  </w:num>
  <w:num w:numId="26" w16cid:durableId="11811466">
    <w:abstractNumId w:val="110"/>
  </w:num>
  <w:num w:numId="27" w16cid:durableId="513998978">
    <w:abstractNumId w:val="123"/>
  </w:num>
  <w:num w:numId="28" w16cid:durableId="1504709749">
    <w:abstractNumId w:val="111"/>
  </w:num>
  <w:num w:numId="29" w16cid:durableId="411657724">
    <w:abstractNumId w:val="128"/>
  </w:num>
  <w:num w:numId="30" w16cid:durableId="775758352">
    <w:abstractNumId w:val="18"/>
  </w:num>
  <w:num w:numId="31" w16cid:durableId="534585411">
    <w:abstractNumId w:val="11"/>
  </w:num>
  <w:num w:numId="32" w16cid:durableId="18942454">
    <w:abstractNumId w:val="13"/>
  </w:num>
  <w:num w:numId="33" w16cid:durableId="320012591">
    <w:abstractNumId w:val="8"/>
  </w:num>
  <w:num w:numId="34" w16cid:durableId="50009444">
    <w:abstractNumId w:val="16"/>
  </w:num>
  <w:num w:numId="35" w16cid:durableId="15273866">
    <w:abstractNumId w:val="44"/>
  </w:num>
  <w:num w:numId="36" w16cid:durableId="727806937">
    <w:abstractNumId w:val="1"/>
  </w:num>
  <w:num w:numId="37" w16cid:durableId="201525057">
    <w:abstractNumId w:val="127"/>
  </w:num>
  <w:num w:numId="38" w16cid:durableId="283579618">
    <w:abstractNumId w:val="84"/>
  </w:num>
  <w:num w:numId="39" w16cid:durableId="1069571888">
    <w:abstractNumId w:val="115"/>
  </w:num>
  <w:num w:numId="40" w16cid:durableId="417556000">
    <w:abstractNumId w:val="20"/>
  </w:num>
  <w:num w:numId="41" w16cid:durableId="200478058">
    <w:abstractNumId w:val="52"/>
  </w:num>
  <w:num w:numId="42" w16cid:durableId="605045185">
    <w:abstractNumId w:val="81"/>
  </w:num>
  <w:num w:numId="43" w16cid:durableId="671689498">
    <w:abstractNumId w:val="71"/>
  </w:num>
  <w:num w:numId="44" w16cid:durableId="1098646054">
    <w:abstractNumId w:val="107"/>
  </w:num>
  <w:num w:numId="45" w16cid:durableId="1162232457">
    <w:abstractNumId w:val="146"/>
  </w:num>
  <w:num w:numId="46" w16cid:durableId="219053307">
    <w:abstractNumId w:val="147"/>
  </w:num>
  <w:num w:numId="47" w16cid:durableId="1560552887">
    <w:abstractNumId w:val="78"/>
  </w:num>
  <w:num w:numId="48" w16cid:durableId="1100876116">
    <w:abstractNumId w:val="61"/>
  </w:num>
  <w:num w:numId="49" w16cid:durableId="1490320906">
    <w:abstractNumId w:val="118"/>
  </w:num>
  <w:num w:numId="50" w16cid:durableId="2019388308">
    <w:abstractNumId w:val="122"/>
  </w:num>
  <w:num w:numId="51" w16cid:durableId="507907743">
    <w:abstractNumId w:val="142"/>
  </w:num>
  <w:num w:numId="52" w16cid:durableId="1060246526">
    <w:abstractNumId w:val="55"/>
  </w:num>
  <w:num w:numId="53" w16cid:durableId="1921867778">
    <w:abstractNumId w:val="87"/>
  </w:num>
  <w:num w:numId="54" w16cid:durableId="1376738474">
    <w:abstractNumId w:val="129"/>
  </w:num>
  <w:num w:numId="55" w16cid:durableId="237592450">
    <w:abstractNumId w:val="114"/>
  </w:num>
  <w:num w:numId="56" w16cid:durableId="749040072">
    <w:abstractNumId w:val="48"/>
  </w:num>
  <w:num w:numId="57" w16cid:durableId="1611887298">
    <w:abstractNumId w:val="94"/>
  </w:num>
  <w:num w:numId="58" w16cid:durableId="520632958">
    <w:abstractNumId w:val="126"/>
  </w:num>
  <w:num w:numId="59" w16cid:durableId="243029259">
    <w:abstractNumId w:val="138"/>
  </w:num>
  <w:num w:numId="60" w16cid:durableId="883323939">
    <w:abstractNumId w:val="24"/>
  </w:num>
  <w:num w:numId="61" w16cid:durableId="327099707">
    <w:abstractNumId w:val="134"/>
  </w:num>
  <w:num w:numId="62" w16cid:durableId="833103565">
    <w:abstractNumId w:val="50"/>
  </w:num>
  <w:num w:numId="63" w16cid:durableId="815612853">
    <w:abstractNumId w:val="51"/>
  </w:num>
  <w:num w:numId="64" w16cid:durableId="328951529">
    <w:abstractNumId w:val="36"/>
  </w:num>
  <w:num w:numId="65" w16cid:durableId="1250117593">
    <w:abstractNumId w:val="102"/>
  </w:num>
  <w:num w:numId="66" w16cid:durableId="993292764">
    <w:abstractNumId w:val="38"/>
  </w:num>
  <w:num w:numId="67" w16cid:durableId="1340818339">
    <w:abstractNumId w:val="150"/>
  </w:num>
  <w:num w:numId="68" w16cid:durableId="1110124322">
    <w:abstractNumId w:val="35"/>
  </w:num>
  <w:num w:numId="69" w16cid:durableId="443621908">
    <w:abstractNumId w:val="121"/>
  </w:num>
  <w:num w:numId="70" w16cid:durableId="1965961982">
    <w:abstractNumId w:val="65"/>
  </w:num>
  <w:num w:numId="71" w16cid:durableId="1346859844">
    <w:abstractNumId w:val="149"/>
  </w:num>
  <w:num w:numId="72" w16cid:durableId="750741338">
    <w:abstractNumId w:val="45"/>
  </w:num>
  <w:num w:numId="73" w16cid:durableId="2082630930">
    <w:abstractNumId w:val="69"/>
  </w:num>
  <w:num w:numId="74" w16cid:durableId="13072023">
    <w:abstractNumId w:val="103"/>
  </w:num>
  <w:num w:numId="75" w16cid:durableId="694960079">
    <w:abstractNumId w:val="30"/>
  </w:num>
  <w:num w:numId="76" w16cid:durableId="159200226">
    <w:abstractNumId w:val="117"/>
  </w:num>
  <w:num w:numId="77" w16cid:durableId="716469624">
    <w:abstractNumId w:val="25"/>
  </w:num>
  <w:num w:numId="78" w16cid:durableId="377246569">
    <w:abstractNumId w:val="41"/>
  </w:num>
  <w:num w:numId="79" w16cid:durableId="670138334">
    <w:abstractNumId w:val="27"/>
  </w:num>
  <w:num w:numId="80" w16cid:durableId="2035109836">
    <w:abstractNumId w:val="106"/>
  </w:num>
  <w:num w:numId="81" w16cid:durableId="220137935">
    <w:abstractNumId w:val="23"/>
  </w:num>
  <w:num w:numId="82" w16cid:durableId="682785347">
    <w:abstractNumId w:val="21"/>
  </w:num>
  <w:num w:numId="83" w16cid:durableId="1431122579">
    <w:abstractNumId w:val="46"/>
  </w:num>
  <w:num w:numId="84" w16cid:durableId="2064020385">
    <w:abstractNumId w:val="47"/>
  </w:num>
  <w:num w:numId="85" w16cid:durableId="1140609309">
    <w:abstractNumId w:val="90"/>
  </w:num>
  <w:num w:numId="86" w16cid:durableId="1329596345">
    <w:abstractNumId w:val="70"/>
  </w:num>
  <w:num w:numId="87" w16cid:durableId="552740000">
    <w:abstractNumId w:val="98"/>
  </w:num>
  <w:num w:numId="88" w16cid:durableId="2076974366">
    <w:abstractNumId w:val="113"/>
  </w:num>
  <w:num w:numId="89" w16cid:durableId="1689524373">
    <w:abstractNumId w:val="62"/>
  </w:num>
  <w:num w:numId="90" w16cid:durableId="811479660">
    <w:abstractNumId w:val="76"/>
  </w:num>
  <w:num w:numId="91" w16cid:durableId="1498424211">
    <w:abstractNumId w:val="33"/>
  </w:num>
  <w:num w:numId="92" w16cid:durableId="976448190">
    <w:abstractNumId w:val="49"/>
  </w:num>
  <w:num w:numId="93" w16cid:durableId="138962328">
    <w:abstractNumId w:val="28"/>
  </w:num>
  <w:num w:numId="94" w16cid:durableId="1874034253">
    <w:abstractNumId w:val="131"/>
  </w:num>
  <w:num w:numId="95" w16cid:durableId="446782344">
    <w:abstractNumId w:val="63"/>
  </w:num>
  <w:num w:numId="96" w16cid:durableId="145056760">
    <w:abstractNumId w:val="97"/>
  </w:num>
  <w:num w:numId="97" w16cid:durableId="1749886157">
    <w:abstractNumId w:val="92"/>
  </w:num>
  <w:num w:numId="98" w16cid:durableId="89281980">
    <w:abstractNumId w:val="67"/>
  </w:num>
  <w:num w:numId="99" w16cid:durableId="1380280414">
    <w:abstractNumId w:val="32"/>
  </w:num>
  <w:num w:numId="100" w16cid:durableId="1724865781">
    <w:abstractNumId w:val="139"/>
  </w:num>
  <w:num w:numId="101" w16cid:durableId="1806268820">
    <w:abstractNumId w:val="93"/>
  </w:num>
  <w:num w:numId="102" w16cid:durableId="772555306">
    <w:abstractNumId w:val="133"/>
  </w:num>
  <w:num w:numId="103" w16cid:durableId="1534150150">
    <w:abstractNumId w:val="136"/>
  </w:num>
  <w:num w:numId="104" w16cid:durableId="1148282609">
    <w:abstractNumId w:val="43"/>
  </w:num>
  <w:num w:numId="105" w16cid:durableId="399207112">
    <w:abstractNumId w:val="135"/>
  </w:num>
  <w:num w:numId="106" w16cid:durableId="1621884993">
    <w:abstractNumId w:val="125"/>
  </w:num>
  <w:num w:numId="107" w16cid:durableId="1892109662">
    <w:abstractNumId w:val="144"/>
  </w:num>
  <w:num w:numId="108" w16cid:durableId="1683773716">
    <w:abstractNumId w:val="83"/>
  </w:num>
  <w:num w:numId="109" w16cid:durableId="859733933">
    <w:abstractNumId w:val="124"/>
  </w:num>
  <w:num w:numId="110" w16cid:durableId="1693341591">
    <w:abstractNumId w:val="37"/>
  </w:num>
  <w:num w:numId="111" w16cid:durableId="403068444">
    <w:abstractNumId w:val="58"/>
  </w:num>
  <w:num w:numId="112" w16cid:durableId="1839733162">
    <w:abstractNumId w:val="31"/>
  </w:num>
  <w:num w:numId="113" w16cid:durableId="210269390">
    <w:abstractNumId w:val="56"/>
  </w:num>
  <w:num w:numId="114" w16cid:durableId="738208586">
    <w:abstractNumId w:val="116"/>
  </w:num>
  <w:num w:numId="115" w16cid:durableId="941958890">
    <w:abstractNumId w:val="64"/>
  </w:num>
  <w:num w:numId="116" w16cid:durableId="625623435">
    <w:abstractNumId w:val="26"/>
  </w:num>
  <w:num w:numId="117" w16cid:durableId="1293513543">
    <w:abstractNumId w:val="100"/>
  </w:num>
  <w:num w:numId="118" w16cid:durableId="1949239939">
    <w:abstractNumId w:val="42"/>
  </w:num>
  <w:num w:numId="119" w16cid:durableId="773479939">
    <w:abstractNumId w:val="57"/>
  </w:num>
  <w:num w:numId="120" w16cid:durableId="1805082294">
    <w:abstractNumId w:val="88"/>
  </w:num>
  <w:num w:numId="121" w16cid:durableId="1096822813">
    <w:abstractNumId w:val="77"/>
  </w:num>
  <w:num w:numId="122" w16cid:durableId="1631589505">
    <w:abstractNumId w:val="99"/>
  </w:num>
  <w:num w:numId="123" w16cid:durableId="391121848">
    <w:abstractNumId w:val="120"/>
  </w:num>
  <w:num w:numId="124" w16cid:durableId="2072188826">
    <w:abstractNumId w:val="104"/>
  </w:num>
  <w:num w:numId="125" w16cid:durableId="189420349">
    <w:abstractNumId w:val="89"/>
  </w:num>
  <w:num w:numId="126" w16cid:durableId="425230332">
    <w:abstractNumId w:val="86"/>
  </w:num>
  <w:num w:numId="127" w16cid:durableId="2016348247">
    <w:abstractNumId w:val="60"/>
  </w:num>
  <w:num w:numId="128" w16cid:durableId="102115339">
    <w:abstractNumId w:val="108"/>
  </w:num>
  <w:num w:numId="129" w16cid:durableId="2028015687">
    <w:abstractNumId w:val="91"/>
  </w:num>
  <w:num w:numId="130" w16cid:durableId="1636762841">
    <w:abstractNumId w:val="75"/>
  </w:num>
  <w:num w:numId="131" w16cid:durableId="631250746">
    <w:abstractNumId w:val="54"/>
  </w:num>
  <w:num w:numId="132" w16cid:durableId="874191648">
    <w:abstractNumId w:val="101"/>
  </w:num>
  <w:num w:numId="133" w16cid:durableId="657731793">
    <w:abstractNumId w:val="53"/>
  </w:num>
  <w:num w:numId="134" w16cid:durableId="1998916398">
    <w:abstractNumId w:val="105"/>
  </w:num>
  <w:num w:numId="135" w16cid:durableId="563174807">
    <w:abstractNumId w:val="137"/>
  </w:num>
  <w:num w:numId="136" w16cid:durableId="1024331609">
    <w:abstractNumId w:val="72"/>
  </w:num>
  <w:num w:numId="137" w16cid:durableId="1551959946">
    <w:abstractNumId w:val="141"/>
  </w:num>
  <w:num w:numId="138" w16cid:durableId="865024012">
    <w:abstractNumId w:val="143"/>
  </w:num>
  <w:num w:numId="139" w16cid:durableId="1557430073">
    <w:abstractNumId w:val="151"/>
  </w:num>
  <w:num w:numId="140" w16cid:durableId="1857838979">
    <w:abstractNumId w:val="59"/>
  </w:num>
  <w:num w:numId="141" w16cid:durableId="221141457">
    <w:abstractNumId w:val="74"/>
  </w:num>
  <w:num w:numId="142" w16cid:durableId="761337149">
    <w:abstractNumId w:val="119"/>
  </w:num>
  <w:num w:numId="143" w16cid:durableId="75900557">
    <w:abstractNumId w:val="140"/>
  </w:num>
  <w:num w:numId="144" w16cid:durableId="988360175">
    <w:abstractNumId w:val="29"/>
  </w:num>
  <w:num w:numId="145" w16cid:durableId="1536884918">
    <w:abstractNumId w:val="148"/>
  </w:num>
  <w:num w:numId="146" w16cid:durableId="1401901523">
    <w:abstractNumId w:val="96"/>
  </w:num>
  <w:num w:numId="147" w16cid:durableId="1643849848">
    <w:abstractNumId w:val="39"/>
  </w:num>
  <w:num w:numId="148" w16cid:durableId="2064138242">
    <w:abstractNumId w:val="85"/>
  </w:num>
  <w:num w:numId="149" w16cid:durableId="1990137337">
    <w:abstractNumId w:val="40"/>
  </w:num>
  <w:num w:numId="150" w16cid:durableId="206648594">
    <w:abstractNumId w:val="130"/>
  </w:num>
  <w:num w:numId="151" w16cid:durableId="717896767">
    <w:abstractNumId w:val="132"/>
  </w:num>
  <w:num w:numId="152" w16cid:durableId="735126007">
    <w:abstractNumId w:val="95"/>
  </w:num>
  <w:numIdMacAtCleanup w:val="1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CA9"/>
    <w:rsid w:val="00004E7A"/>
    <w:rsid w:val="00017B53"/>
    <w:rsid w:val="00042DD1"/>
    <w:rsid w:val="000462AA"/>
    <w:rsid w:val="00052DFC"/>
    <w:rsid w:val="00053F93"/>
    <w:rsid w:val="0006136D"/>
    <w:rsid w:val="00081D39"/>
    <w:rsid w:val="00085966"/>
    <w:rsid w:val="00093777"/>
    <w:rsid w:val="00093C19"/>
    <w:rsid w:val="00096FD1"/>
    <w:rsid w:val="000A61F6"/>
    <w:rsid w:val="000A7158"/>
    <w:rsid w:val="000B5122"/>
    <w:rsid w:val="000B6060"/>
    <w:rsid w:val="000D0B8F"/>
    <w:rsid w:val="000D2D71"/>
    <w:rsid w:val="000D3A6E"/>
    <w:rsid w:val="000E1CB3"/>
    <w:rsid w:val="000E6C20"/>
    <w:rsid w:val="000E796F"/>
    <w:rsid w:val="000F464B"/>
    <w:rsid w:val="000F66F7"/>
    <w:rsid w:val="001064F6"/>
    <w:rsid w:val="00107559"/>
    <w:rsid w:val="0012008B"/>
    <w:rsid w:val="00120C4B"/>
    <w:rsid w:val="0012560D"/>
    <w:rsid w:val="0012789B"/>
    <w:rsid w:val="001458A9"/>
    <w:rsid w:val="00145F3C"/>
    <w:rsid w:val="00153E9C"/>
    <w:rsid w:val="001543E9"/>
    <w:rsid w:val="001579CC"/>
    <w:rsid w:val="00165963"/>
    <w:rsid w:val="00170C30"/>
    <w:rsid w:val="00175FF6"/>
    <w:rsid w:val="00180C32"/>
    <w:rsid w:val="00181059"/>
    <w:rsid w:val="00185A97"/>
    <w:rsid w:val="001902AB"/>
    <w:rsid w:val="00197A8F"/>
    <w:rsid w:val="001A3F85"/>
    <w:rsid w:val="001A5457"/>
    <w:rsid w:val="001A5CF1"/>
    <w:rsid w:val="001C1E0B"/>
    <w:rsid w:val="001E436A"/>
    <w:rsid w:val="001F275A"/>
    <w:rsid w:val="001F648B"/>
    <w:rsid w:val="00206C82"/>
    <w:rsid w:val="002130A4"/>
    <w:rsid w:val="00236E16"/>
    <w:rsid w:val="002378D7"/>
    <w:rsid w:val="002430CC"/>
    <w:rsid w:val="002442F8"/>
    <w:rsid w:val="0025357B"/>
    <w:rsid w:val="00253629"/>
    <w:rsid w:val="00254473"/>
    <w:rsid w:val="00255A78"/>
    <w:rsid w:val="00256D4B"/>
    <w:rsid w:val="00262CC6"/>
    <w:rsid w:val="0026511A"/>
    <w:rsid w:val="002720EC"/>
    <w:rsid w:val="00273676"/>
    <w:rsid w:val="00275F7E"/>
    <w:rsid w:val="002779A2"/>
    <w:rsid w:val="00283E79"/>
    <w:rsid w:val="002A1937"/>
    <w:rsid w:val="002A3B6F"/>
    <w:rsid w:val="002B1220"/>
    <w:rsid w:val="002C1CAD"/>
    <w:rsid w:val="002C3B06"/>
    <w:rsid w:val="002C4B1B"/>
    <w:rsid w:val="002C4B5C"/>
    <w:rsid w:val="002D23F3"/>
    <w:rsid w:val="002D3C31"/>
    <w:rsid w:val="002E51F1"/>
    <w:rsid w:val="002E55D6"/>
    <w:rsid w:val="002E7F02"/>
    <w:rsid w:val="002F148E"/>
    <w:rsid w:val="002F51F9"/>
    <w:rsid w:val="002F63FD"/>
    <w:rsid w:val="00314592"/>
    <w:rsid w:val="0031508F"/>
    <w:rsid w:val="00321B75"/>
    <w:rsid w:val="00324EB3"/>
    <w:rsid w:val="00326477"/>
    <w:rsid w:val="00334E82"/>
    <w:rsid w:val="0033657F"/>
    <w:rsid w:val="00342DF4"/>
    <w:rsid w:val="0034391C"/>
    <w:rsid w:val="00343CCE"/>
    <w:rsid w:val="00346E4A"/>
    <w:rsid w:val="00364BA1"/>
    <w:rsid w:val="0037235D"/>
    <w:rsid w:val="00376A48"/>
    <w:rsid w:val="003A0ED4"/>
    <w:rsid w:val="003A124E"/>
    <w:rsid w:val="003C6094"/>
    <w:rsid w:val="003D08FD"/>
    <w:rsid w:val="003E02AB"/>
    <w:rsid w:val="003E0EBA"/>
    <w:rsid w:val="003E3457"/>
    <w:rsid w:val="003E451B"/>
    <w:rsid w:val="003E5C15"/>
    <w:rsid w:val="003E6C78"/>
    <w:rsid w:val="003E6CB3"/>
    <w:rsid w:val="003E7F57"/>
    <w:rsid w:val="003F1936"/>
    <w:rsid w:val="0040363D"/>
    <w:rsid w:val="00416CE0"/>
    <w:rsid w:val="004237ED"/>
    <w:rsid w:val="00426679"/>
    <w:rsid w:val="004300B5"/>
    <w:rsid w:val="0044636A"/>
    <w:rsid w:val="0046368F"/>
    <w:rsid w:val="00470D20"/>
    <w:rsid w:val="004718C0"/>
    <w:rsid w:val="004743D4"/>
    <w:rsid w:val="00477588"/>
    <w:rsid w:val="00480A1D"/>
    <w:rsid w:val="00492E3D"/>
    <w:rsid w:val="004A1AC6"/>
    <w:rsid w:val="004A2A6A"/>
    <w:rsid w:val="004A5A4D"/>
    <w:rsid w:val="004B4A6E"/>
    <w:rsid w:val="004C11DA"/>
    <w:rsid w:val="004C2BA4"/>
    <w:rsid w:val="004D5825"/>
    <w:rsid w:val="004E3938"/>
    <w:rsid w:val="004F282A"/>
    <w:rsid w:val="004F2E4A"/>
    <w:rsid w:val="004F3760"/>
    <w:rsid w:val="004F3B4F"/>
    <w:rsid w:val="004F63E9"/>
    <w:rsid w:val="00501E33"/>
    <w:rsid w:val="005102A7"/>
    <w:rsid w:val="0051596D"/>
    <w:rsid w:val="00520133"/>
    <w:rsid w:val="005258A8"/>
    <w:rsid w:val="00527F7C"/>
    <w:rsid w:val="00530061"/>
    <w:rsid w:val="0053130D"/>
    <w:rsid w:val="00545599"/>
    <w:rsid w:val="00554ACD"/>
    <w:rsid w:val="0056478F"/>
    <w:rsid w:val="00572026"/>
    <w:rsid w:val="00572518"/>
    <w:rsid w:val="005730B5"/>
    <w:rsid w:val="00580AEC"/>
    <w:rsid w:val="00580C14"/>
    <w:rsid w:val="005855E2"/>
    <w:rsid w:val="00587E2D"/>
    <w:rsid w:val="0059030C"/>
    <w:rsid w:val="00590B61"/>
    <w:rsid w:val="0059567F"/>
    <w:rsid w:val="0059752F"/>
    <w:rsid w:val="005A04E4"/>
    <w:rsid w:val="005A2248"/>
    <w:rsid w:val="005A40FF"/>
    <w:rsid w:val="005C7D92"/>
    <w:rsid w:val="005D0F67"/>
    <w:rsid w:val="005E458C"/>
    <w:rsid w:val="005F36C8"/>
    <w:rsid w:val="0060704C"/>
    <w:rsid w:val="00611C05"/>
    <w:rsid w:val="0061227A"/>
    <w:rsid w:val="00616F81"/>
    <w:rsid w:val="0062008E"/>
    <w:rsid w:val="00620497"/>
    <w:rsid w:val="00626962"/>
    <w:rsid w:val="00637389"/>
    <w:rsid w:val="006430C1"/>
    <w:rsid w:val="00643B64"/>
    <w:rsid w:val="00662AF8"/>
    <w:rsid w:val="006667C6"/>
    <w:rsid w:val="00672012"/>
    <w:rsid w:val="0067556F"/>
    <w:rsid w:val="00686F3C"/>
    <w:rsid w:val="00690050"/>
    <w:rsid w:val="00690342"/>
    <w:rsid w:val="006A19D3"/>
    <w:rsid w:val="006B302E"/>
    <w:rsid w:val="006B5235"/>
    <w:rsid w:val="006D38D6"/>
    <w:rsid w:val="006D7117"/>
    <w:rsid w:val="006E05BA"/>
    <w:rsid w:val="006F265E"/>
    <w:rsid w:val="00710EDA"/>
    <w:rsid w:val="00713365"/>
    <w:rsid w:val="00715353"/>
    <w:rsid w:val="00715DB8"/>
    <w:rsid w:val="00732656"/>
    <w:rsid w:val="00736024"/>
    <w:rsid w:val="007518B6"/>
    <w:rsid w:val="007543C2"/>
    <w:rsid w:val="00761A74"/>
    <w:rsid w:val="00762F8E"/>
    <w:rsid w:val="007822C5"/>
    <w:rsid w:val="00786349"/>
    <w:rsid w:val="00791C20"/>
    <w:rsid w:val="00793796"/>
    <w:rsid w:val="00793C07"/>
    <w:rsid w:val="00795881"/>
    <w:rsid w:val="007A0A98"/>
    <w:rsid w:val="007A54D1"/>
    <w:rsid w:val="007B54EC"/>
    <w:rsid w:val="007B6605"/>
    <w:rsid w:val="007C0853"/>
    <w:rsid w:val="007E2BEB"/>
    <w:rsid w:val="007E36D0"/>
    <w:rsid w:val="007E7213"/>
    <w:rsid w:val="0080190A"/>
    <w:rsid w:val="008125F5"/>
    <w:rsid w:val="008157DC"/>
    <w:rsid w:val="00821F4F"/>
    <w:rsid w:val="00825729"/>
    <w:rsid w:val="00827888"/>
    <w:rsid w:val="00834A30"/>
    <w:rsid w:val="0086319B"/>
    <w:rsid w:val="0086687E"/>
    <w:rsid w:val="00873D92"/>
    <w:rsid w:val="00875C84"/>
    <w:rsid w:val="00876EB5"/>
    <w:rsid w:val="008776FD"/>
    <w:rsid w:val="00881007"/>
    <w:rsid w:val="00887FEA"/>
    <w:rsid w:val="00891195"/>
    <w:rsid w:val="00897087"/>
    <w:rsid w:val="00897A90"/>
    <w:rsid w:val="008A2751"/>
    <w:rsid w:val="008A719B"/>
    <w:rsid w:val="008B28B3"/>
    <w:rsid w:val="008B4A12"/>
    <w:rsid w:val="008C1B73"/>
    <w:rsid w:val="008C4678"/>
    <w:rsid w:val="008D43D8"/>
    <w:rsid w:val="008D6B07"/>
    <w:rsid w:val="008E1DD6"/>
    <w:rsid w:val="008E23CC"/>
    <w:rsid w:val="008F33AF"/>
    <w:rsid w:val="008F4E9F"/>
    <w:rsid w:val="008F735C"/>
    <w:rsid w:val="009032E5"/>
    <w:rsid w:val="00906704"/>
    <w:rsid w:val="00921400"/>
    <w:rsid w:val="00922AF2"/>
    <w:rsid w:val="00930FDD"/>
    <w:rsid w:val="00937F6D"/>
    <w:rsid w:val="009410DD"/>
    <w:rsid w:val="00942EE4"/>
    <w:rsid w:val="009701A2"/>
    <w:rsid w:val="009739C6"/>
    <w:rsid w:val="00977F8D"/>
    <w:rsid w:val="00981E17"/>
    <w:rsid w:val="009853F7"/>
    <w:rsid w:val="00990AE5"/>
    <w:rsid w:val="00995976"/>
    <w:rsid w:val="009A06BB"/>
    <w:rsid w:val="009A4A71"/>
    <w:rsid w:val="009B556E"/>
    <w:rsid w:val="009C47C5"/>
    <w:rsid w:val="009C4AA1"/>
    <w:rsid w:val="009D53EC"/>
    <w:rsid w:val="009D55D7"/>
    <w:rsid w:val="009D7950"/>
    <w:rsid w:val="009E176C"/>
    <w:rsid w:val="009E1E0E"/>
    <w:rsid w:val="009E3E0E"/>
    <w:rsid w:val="00A247AE"/>
    <w:rsid w:val="00A24F4B"/>
    <w:rsid w:val="00A278EA"/>
    <w:rsid w:val="00A45267"/>
    <w:rsid w:val="00A4643F"/>
    <w:rsid w:val="00A66177"/>
    <w:rsid w:val="00A66531"/>
    <w:rsid w:val="00A6661C"/>
    <w:rsid w:val="00A673E9"/>
    <w:rsid w:val="00A714F1"/>
    <w:rsid w:val="00A916C1"/>
    <w:rsid w:val="00A95BE4"/>
    <w:rsid w:val="00A961E4"/>
    <w:rsid w:val="00AA19DE"/>
    <w:rsid w:val="00AA20CB"/>
    <w:rsid w:val="00AA6FB2"/>
    <w:rsid w:val="00AA74E3"/>
    <w:rsid w:val="00AB0DD7"/>
    <w:rsid w:val="00AB5EEE"/>
    <w:rsid w:val="00AC402A"/>
    <w:rsid w:val="00AD1BBB"/>
    <w:rsid w:val="00AE1758"/>
    <w:rsid w:val="00AF083D"/>
    <w:rsid w:val="00AF2DC5"/>
    <w:rsid w:val="00AF48B9"/>
    <w:rsid w:val="00AF5E64"/>
    <w:rsid w:val="00AF7669"/>
    <w:rsid w:val="00B05A11"/>
    <w:rsid w:val="00B1038E"/>
    <w:rsid w:val="00B1248C"/>
    <w:rsid w:val="00B261EA"/>
    <w:rsid w:val="00B360FF"/>
    <w:rsid w:val="00B37255"/>
    <w:rsid w:val="00B46F19"/>
    <w:rsid w:val="00B479AB"/>
    <w:rsid w:val="00B5125B"/>
    <w:rsid w:val="00B70E94"/>
    <w:rsid w:val="00B737FC"/>
    <w:rsid w:val="00B738D9"/>
    <w:rsid w:val="00B7552F"/>
    <w:rsid w:val="00B80E3F"/>
    <w:rsid w:val="00B80F4F"/>
    <w:rsid w:val="00B86379"/>
    <w:rsid w:val="00B913A0"/>
    <w:rsid w:val="00B963BD"/>
    <w:rsid w:val="00BA089A"/>
    <w:rsid w:val="00BB3EAA"/>
    <w:rsid w:val="00BC0746"/>
    <w:rsid w:val="00BC09CC"/>
    <w:rsid w:val="00BC25E0"/>
    <w:rsid w:val="00BC6126"/>
    <w:rsid w:val="00BE017F"/>
    <w:rsid w:val="00BE6760"/>
    <w:rsid w:val="00BF2D40"/>
    <w:rsid w:val="00BF32A1"/>
    <w:rsid w:val="00BF339D"/>
    <w:rsid w:val="00BF54F7"/>
    <w:rsid w:val="00C035A8"/>
    <w:rsid w:val="00C10F9A"/>
    <w:rsid w:val="00C15808"/>
    <w:rsid w:val="00C21854"/>
    <w:rsid w:val="00C21CB3"/>
    <w:rsid w:val="00C22715"/>
    <w:rsid w:val="00C23443"/>
    <w:rsid w:val="00C42F01"/>
    <w:rsid w:val="00C45EA8"/>
    <w:rsid w:val="00C54553"/>
    <w:rsid w:val="00C705D2"/>
    <w:rsid w:val="00C746DA"/>
    <w:rsid w:val="00C953EB"/>
    <w:rsid w:val="00CA2C94"/>
    <w:rsid w:val="00CA495A"/>
    <w:rsid w:val="00CB1A88"/>
    <w:rsid w:val="00CB515F"/>
    <w:rsid w:val="00CC1EC2"/>
    <w:rsid w:val="00CC58DA"/>
    <w:rsid w:val="00CD0B88"/>
    <w:rsid w:val="00CD1D53"/>
    <w:rsid w:val="00CD5394"/>
    <w:rsid w:val="00CD5C6C"/>
    <w:rsid w:val="00CE71DF"/>
    <w:rsid w:val="00CF117E"/>
    <w:rsid w:val="00CF5415"/>
    <w:rsid w:val="00CF66E2"/>
    <w:rsid w:val="00D02C91"/>
    <w:rsid w:val="00D0515E"/>
    <w:rsid w:val="00D1699F"/>
    <w:rsid w:val="00D23A72"/>
    <w:rsid w:val="00D264B6"/>
    <w:rsid w:val="00D3565B"/>
    <w:rsid w:val="00D35BA5"/>
    <w:rsid w:val="00D36623"/>
    <w:rsid w:val="00D42AAD"/>
    <w:rsid w:val="00D43AE2"/>
    <w:rsid w:val="00D63CDA"/>
    <w:rsid w:val="00D67F4E"/>
    <w:rsid w:val="00D705D2"/>
    <w:rsid w:val="00D73531"/>
    <w:rsid w:val="00D74B2A"/>
    <w:rsid w:val="00D83CDB"/>
    <w:rsid w:val="00D94D70"/>
    <w:rsid w:val="00DA0F0A"/>
    <w:rsid w:val="00DB6D64"/>
    <w:rsid w:val="00DC0AE3"/>
    <w:rsid w:val="00DC692C"/>
    <w:rsid w:val="00DD3320"/>
    <w:rsid w:val="00DE0B75"/>
    <w:rsid w:val="00DE61A5"/>
    <w:rsid w:val="00DF6FFC"/>
    <w:rsid w:val="00DF7187"/>
    <w:rsid w:val="00DF7CDE"/>
    <w:rsid w:val="00E05777"/>
    <w:rsid w:val="00E07AE9"/>
    <w:rsid w:val="00E2092B"/>
    <w:rsid w:val="00E2286C"/>
    <w:rsid w:val="00E317AD"/>
    <w:rsid w:val="00E33EE2"/>
    <w:rsid w:val="00E37193"/>
    <w:rsid w:val="00E448AD"/>
    <w:rsid w:val="00E5161D"/>
    <w:rsid w:val="00E651F3"/>
    <w:rsid w:val="00E66613"/>
    <w:rsid w:val="00E7007E"/>
    <w:rsid w:val="00E81E00"/>
    <w:rsid w:val="00E8543D"/>
    <w:rsid w:val="00E940CF"/>
    <w:rsid w:val="00E963C5"/>
    <w:rsid w:val="00EA1BDE"/>
    <w:rsid w:val="00EA45C6"/>
    <w:rsid w:val="00EA6DAC"/>
    <w:rsid w:val="00EB03C1"/>
    <w:rsid w:val="00EB0F5E"/>
    <w:rsid w:val="00EB1C6C"/>
    <w:rsid w:val="00EC77D1"/>
    <w:rsid w:val="00ED2E7E"/>
    <w:rsid w:val="00EE03AD"/>
    <w:rsid w:val="00EE136F"/>
    <w:rsid w:val="00EE4464"/>
    <w:rsid w:val="00EE5200"/>
    <w:rsid w:val="00EF1220"/>
    <w:rsid w:val="00EF12FE"/>
    <w:rsid w:val="00EF2BF2"/>
    <w:rsid w:val="00EF56A8"/>
    <w:rsid w:val="00F005E6"/>
    <w:rsid w:val="00F0149D"/>
    <w:rsid w:val="00F016FF"/>
    <w:rsid w:val="00F04958"/>
    <w:rsid w:val="00F0712A"/>
    <w:rsid w:val="00F1495D"/>
    <w:rsid w:val="00F22742"/>
    <w:rsid w:val="00F2284D"/>
    <w:rsid w:val="00F22DF7"/>
    <w:rsid w:val="00F345A1"/>
    <w:rsid w:val="00F35D90"/>
    <w:rsid w:val="00F36EC5"/>
    <w:rsid w:val="00F4197D"/>
    <w:rsid w:val="00F43E11"/>
    <w:rsid w:val="00F445CD"/>
    <w:rsid w:val="00F5467F"/>
    <w:rsid w:val="00F5594F"/>
    <w:rsid w:val="00F56B0D"/>
    <w:rsid w:val="00F61184"/>
    <w:rsid w:val="00F71A87"/>
    <w:rsid w:val="00F750A3"/>
    <w:rsid w:val="00F75244"/>
    <w:rsid w:val="00F75367"/>
    <w:rsid w:val="00F77CFC"/>
    <w:rsid w:val="00FA50DB"/>
    <w:rsid w:val="00FA515E"/>
    <w:rsid w:val="00FB1B73"/>
    <w:rsid w:val="00FB21A0"/>
    <w:rsid w:val="00FB3055"/>
    <w:rsid w:val="00FB3607"/>
    <w:rsid w:val="00FB3ED1"/>
    <w:rsid w:val="00FB4429"/>
    <w:rsid w:val="00FB4644"/>
    <w:rsid w:val="00FB6D1D"/>
    <w:rsid w:val="00FC0167"/>
    <w:rsid w:val="00FC0354"/>
    <w:rsid w:val="00FC14DF"/>
    <w:rsid w:val="00FC3722"/>
    <w:rsid w:val="00FD3CA9"/>
    <w:rsid w:val="00FD428F"/>
    <w:rsid w:val="00FD5588"/>
    <w:rsid w:val="00FD63B7"/>
    <w:rsid w:val="00FE6FE6"/>
    <w:rsid w:val="00FF0471"/>
    <w:rsid w:val="756E494F"/>
    <w:rsid w:val="7CB3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0927EA7"/>
  <w15:docId w15:val="{DBA50BA6-1CB5-4148-88B1-BE26ABE3A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704"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aliases w:val="8. Main Text,Main Text,List Paragraph1,Dot pt,F5 List Paragraph,List Paragraph Char Char Char,Indicator Text,Numbered Para 1,Bullet 1,Bullet Points,List Paragraph2,MAIN CONTENT,List Paragraph12,Párrafo de lista,Recommendat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ListParagraphChar">
    <w:name w:val="List Paragraph Char"/>
    <w:aliases w:val="8. Main Text Char,Main Text Char,List Paragraph1 Char,Dot pt Char,F5 List Paragraph Char,List Paragraph Char Char Char Char,Indicator Text Char,Numbered Para 1 Char,Bullet 1 Char,Bullet Points Char,List Paragraph2 Char"/>
    <w:link w:val="ListParagraph"/>
    <w:uiPriority w:val="34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hAnsiTheme="minorHAnsi" w:cstheme="minorBidi"/>
      <w:sz w:val="22"/>
      <w:szCs w:val="22"/>
    </w:rPr>
  </w:style>
  <w:style w:type="paragraph" w:customStyle="1" w:styleId="msonormal0">
    <w:name w:val="msonormal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r-only">
    <w:name w:val="sr-only"/>
    <w:basedOn w:val="DefaultParagraphFont"/>
    <w:qFormat/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table" w:customStyle="1" w:styleId="Style53">
    <w:name w:val="_Style 5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4">
    <w:name w:val="_Style 5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5">
    <w:name w:val="_Style 5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6">
    <w:name w:val="_Style 5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7">
    <w:name w:val="_Style 57"/>
    <w:basedOn w:val="TableNormal0"/>
    <w:qFormat/>
    <w:rPr>
      <w:rFonts w:ascii="Calibri" w:eastAsia="Calibri" w:hAnsi="Calibri" w:cs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8">
    <w:name w:val="_Style 5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9">
    <w:name w:val="_Style 4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0">
    <w:name w:val="_Style 50"/>
    <w:basedOn w:val="TableNormal0"/>
    <w:qFormat/>
    <w:rPr>
      <w:rFonts w:ascii="Calibri" w:eastAsia="Calibri" w:hAnsi="Calibri" w:cs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1">
    <w:name w:val="_Style 51"/>
    <w:basedOn w:val="TableNormal0"/>
    <w:qFormat/>
    <w:rPr>
      <w:rFonts w:ascii="Calibri" w:eastAsia="Calibri" w:hAnsi="Calibri" w:cs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2">
    <w:name w:val="_Style 52"/>
    <w:basedOn w:val="TableNormal0"/>
    <w:qFormat/>
    <w:rPr>
      <w:rFonts w:ascii="Calibri" w:eastAsia="Calibri" w:hAnsi="Calibri" w:cs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2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 textRotate="1"/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DC7B98F-3BEE-4D7D-A13C-15202855A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1785</Words>
  <Characters>10178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wilson kenny</dc:creator>
  <cp:lastModifiedBy>Neavis Rishva</cp:lastModifiedBy>
  <cp:revision>4</cp:revision>
  <cp:lastPrinted>2026-04-24T09:42:00Z</cp:lastPrinted>
  <dcterms:created xsi:type="dcterms:W3CDTF">2026-03-12T16:29:00Z</dcterms:created>
  <dcterms:modified xsi:type="dcterms:W3CDTF">2026-04-24T09:44:00Z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3f2416a8-77c4-40ab-ae1b-0388f7101542</vt:lpwstr>
  </property>
  <property fmtid="{D5CDD505-2E9C-101B-9397-08002B2CF9AE}" pid="3" name="KSOProductBuildVer">
    <vt:lpwstr>1033-12.2.0.23155</vt:lpwstr>
  </property>
  <property fmtid="{D5CDD505-2E9C-101B-9397-08002B2CF9AE}" pid="4" name="ICV">
    <vt:lpwstr>03C66CE1BC8B4F149E07C49A0D46F421_13</vt:lpwstr>
  </property>
</Properties>
</file>