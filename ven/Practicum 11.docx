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2DD1" w14:textId="29231639" w:rsidR="009C47C5" w:rsidRDefault="009C47C5" w:rsidP="009C47C5">
      <w:pPr>
        <w:spacing w:after="0" w:line="240" w:lineRule="auto"/>
        <w:rPr>
          <w:rFonts w:ascii="Times New Roman" w:eastAsia="Times New Roman" w:hAnsi="Times New Roman" w:cs="Times New Roman"/>
          <w:b/>
        </w:rPr>
      </w:pPr>
      <w:r>
        <w:rPr>
          <w:rFonts w:ascii="Times New Roman" w:eastAsia="Times New Roman" w:hAnsi="Times New Roman" w:cs="Times New Roman"/>
          <w:b/>
        </w:rPr>
        <w:t>Practicum No.11                                                                                                                 Date:</w:t>
      </w:r>
      <w:r w:rsidR="00381FCA">
        <w:rPr>
          <w:rFonts w:ascii="Times New Roman" w:eastAsia="Times New Roman" w:hAnsi="Times New Roman" w:cs="Times New Roman"/>
          <w:b/>
        </w:rPr>
        <w:t xml:space="preserve"> </w:t>
      </w:r>
      <w:r w:rsidR="00381FCA" w:rsidRPr="00381FCA">
        <w:rPr>
          <w:rFonts w:ascii="Times New Roman" w:eastAsia="Times New Roman" w:hAnsi="Times New Roman" w:cs="Times New Roman"/>
          <w:b/>
        </w:rPr>
        <w:t>27</w:t>
      </w:r>
      <w:r w:rsidR="00381FCA">
        <w:rPr>
          <w:rFonts w:ascii="Times New Roman" w:eastAsia="Times New Roman" w:hAnsi="Times New Roman" w:cs="Times New Roman"/>
          <w:b/>
        </w:rPr>
        <w:t>/</w:t>
      </w:r>
      <w:r w:rsidR="00381FCA" w:rsidRPr="00381FCA">
        <w:rPr>
          <w:rFonts w:ascii="Times New Roman" w:eastAsia="Times New Roman" w:hAnsi="Times New Roman" w:cs="Times New Roman"/>
          <w:b/>
        </w:rPr>
        <w:t>2</w:t>
      </w:r>
      <w:r w:rsidR="00381FCA">
        <w:rPr>
          <w:rFonts w:ascii="Times New Roman" w:eastAsia="Times New Roman" w:hAnsi="Times New Roman" w:cs="Times New Roman"/>
          <w:b/>
        </w:rPr>
        <w:t>/</w:t>
      </w:r>
      <w:r w:rsidR="00381FCA" w:rsidRPr="00381FCA">
        <w:rPr>
          <w:rFonts w:ascii="Times New Roman" w:eastAsia="Times New Roman" w:hAnsi="Times New Roman" w:cs="Times New Roman"/>
          <w:b/>
        </w:rPr>
        <w:t>2026</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38F94F3" w14:textId="77777777" w:rsidR="009C47C5" w:rsidRDefault="009C47C5" w:rsidP="009C47C5">
      <w:pPr>
        <w:spacing w:after="0" w:line="240" w:lineRule="auto"/>
        <w:jc w:val="center"/>
        <w:rPr>
          <w:rFonts w:ascii="Times New Roman" w:eastAsia="Times New Roman" w:hAnsi="Times New Roman" w:cs="Times New Roman"/>
          <w:sz w:val="10"/>
          <w:szCs w:val="10"/>
        </w:rPr>
      </w:pPr>
      <w:r>
        <w:rPr>
          <w:rFonts w:ascii="Times New Roman" w:eastAsia="Times New Roman" w:hAnsi="Times New Roman" w:cs="Times New Roman"/>
          <w:b/>
          <w:u w:val="single"/>
        </w:rPr>
        <w:t xml:space="preserve">Vision, Mission, and Goal Setting </w:t>
      </w:r>
    </w:p>
    <w:p w14:paraId="46520904" w14:textId="77777777" w:rsidR="009C47C5" w:rsidRDefault="009C47C5" w:rsidP="00643B64">
      <w:pPr>
        <w:numPr>
          <w:ilvl w:val="0"/>
          <w:numId w:val="107"/>
        </w:numPr>
        <w:spacing w:after="0" w:line="240" w:lineRule="auto"/>
        <w:ind w:left="450" w:hanging="720"/>
        <w:rPr>
          <w:rFonts w:ascii="Times New Roman" w:eastAsia="Times New Roman" w:hAnsi="Times New Roman" w:cs="Times New Roman"/>
        </w:rPr>
      </w:pPr>
      <w:r>
        <w:rPr>
          <w:rFonts w:ascii="Times New Roman" w:eastAsia="Times New Roman" w:hAnsi="Times New Roman" w:cs="Times New Roman"/>
          <w:b/>
        </w:rPr>
        <w:t>Practical Significance</w:t>
      </w:r>
      <w:r>
        <w:rPr>
          <w:rFonts w:ascii="Times New Roman" w:eastAsia="Times New Roman" w:hAnsi="Times New Roman" w:cs="Times New Roman"/>
          <w:b/>
        </w:rPr>
        <w:tab/>
      </w:r>
      <w:r>
        <w:rPr>
          <w:rFonts w:ascii="Times New Roman" w:eastAsia="Times New Roman" w:hAnsi="Times New Roman" w:cs="Times New Roman"/>
          <w:b/>
        </w:rPr>
        <w:tab/>
      </w:r>
    </w:p>
    <w:p w14:paraId="5430B704" w14:textId="77777777" w:rsidR="009C47C5" w:rsidRDefault="009C47C5" w:rsidP="003953B4">
      <w:pPr>
        <w:spacing w:after="0" w:line="240" w:lineRule="auto"/>
        <w:ind w:left="450"/>
        <w:jc w:val="both"/>
        <w:rPr>
          <w:rFonts w:ascii="Times New Roman" w:eastAsia="Times New Roman" w:hAnsi="Times New Roman" w:cs="Times New Roman"/>
        </w:rPr>
      </w:pPr>
      <w:r w:rsidRPr="00911CFE">
        <w:rPr>
          <w:rFonts w:ascii="Times New Roman" w:eastAsia="Times New Roman" w:hAnsi="Times New Roman" w:cs="Times New Roman"/>
        </w:rPr>
        <w:t xml:space="preserve">This practicum engages learners in articulating the vision, mission, and strategic goals for emerging technology ventures in domains such as Computer Science, Artificial Intelligence, Machine Learning, and Data Science. By clarifying purpose and direction, the exercise prepares students for industry environments </w:t>
      </w:r>
      <w:proofErr w:type="gramStart"/>
      <w:r w:rsidRPr="00911CFE">
        <w:rPr>
          <w:rFonts w:ascii="Times New Roman" w:eastAsia="Times New Roman" w:hAnsi="Times New Roman" w:cs="Times New Roman"/>
        </w:rPr>
        <w:t>where</w:t>
      </w:r>
      <w:proofErr w:type="gramEnd"/>
      <w:r w:rsidRPr="00911CFE">
        <w:rPr>
          <w:rFonts w:ascii="Times New Roman" w:eastAsia="Times New Roman" w:hAnsi="Times New Roman" w:cs="Times New Roman"/>
        </w:rPr>
        <w:t xml:space="preserve"> defining and communicating enterprise objectives is critical. Through this approach, students develop entrepreneurial discipline, foster stakeholder alignment, and position teams for sustainable growth—all of which are essential traits for modern startup leadership in competitive, rapidly changing sectors.</w:t>
      </w:r>
    </w:p>
    <w:p w14:paraId="6BEA091D" w14:textId="77777777" w:rsidR="009C47C5" w:rsidRDefault="009C47C5" w:rsidP="003953B4">
      <w:pPr>
        <w:spacing w:after="0" w:line="240" w:lineRule="auto"/>
        <w:ind w:left="450"/>
        <w:jc w:val="both"/>
        <w:rPr>
          <w:rFonts w:ascii="Times New Roman" w:eastAsia="Times New Roman" w:hAnsi="Times New Roman" w:cs="Times New Roman"/>
        </w:rPr>
      </w:pPr>
      <w:r>
        <w:rPr>
          <w:rFonts w:ascii="Times New Roman" w:eastAsia="Times New Roman" w:hAnsi="Times New Roman" w:cs="Times New Roman"/>
        </w:rPr>
        <w:t>By engaging in this practicum, students will develop strategic thinking skills that enable them to align vision, mission, and goals effectively. They will gain the ability to translate entrepreneurial aspirations into actionable business plans with measurable outcomes. Learners will strengthen their decision-making and leadership capabilities through clear purpose-driven direction. Ultimately, they will acquire the competence to build sustainable ventures that balance innovation, ethics, and realistic goal achievement.</w:t>
      </w:r>
    </w:p>
    <w:p w14:paraId="0C6C969F" w14:textId="77777777" w:rsidR="009C47C5" w:rsidRDefault="009C47C5" w:rsidP="009C47C5">
      <w:pPr>
        <w:spacing w:after="0" w:line="240" w:lineRule="auto"/>
        <w:ind w:left="450"/>
        <w:rPr>
          <w:rFonts w:ascii="Times New Roman" w:eastAsia="Times New Roman" w:hAnsi="Times New Roman" w:cs="Times New Roman"/>
          <w:i/>
        </w:rPr>
      </w:pPr>
    </w:p>
    <w:p w14:paraId="3CDB199E" w14:textId="77777777" w:rsidR="009C47C5" w:rsidRDefault="009C47C5" w:rsidP="00643B64">
      <w:pPr>
        <w:numPr>
          <w:ilvl w:val="0"/>
          <w:numId w:val="107"/>
        </w:numPr>
        <w:spacing w:after="0" w:line="240" w:lineRule="auto"/>
        <w:ind w:left="450" w:hanging="720"/>
        <w:rPr>
          <w:rFonts w:ascii="Times New Roman" w:eastAsia="Times New Roman" w:hAnsi="Times New Roman" w:cs="Times New Roman"/>
        </w:rPr>
      </w:pPr>
      <w:r>
        <w:rPr>
          <w:rFonts w:ascii="Times New Roman" w:eastAsia="Times New Roman" w:hAnsi="Times New Roman" w:cs="Times New Roman"/>
          <w:b/>
        </w:rPr>
        <w:t>Competency and Industry-Specific Practical Skills</w:t>
      </w:r>
    </w:p>
    <w:p w14:paraId="3C72A3A8" w14:textId="77777777" w:rsidR="009C47C5" w:rsidRDefault="009C47C5" w:rsidP="009C47C5">
      <w:pPr>
        <w:spacing w:after="0" w:line="240" w:lineRule="auto"/>
        <w:ind w:left="-180"/>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14FD3508" w14:textId="77777777" w:rsidR="009C47C5" w:rsidRDefault="009C47C5" w:rsidP="00643B64">
      <w:pPr>
        <w:numPr>
          <w:ilvl w:val="0"/>
          <w:numId w:val="101"/>
        </w:numPr>
        <w:spacing w:after="0" w:line="240" w:lineRule="auto"/>
        <w:jc w:val="both"/>
      </w:pPr>
      <w:r>
        <w:rPr>
          <w:rFonts w:ascii="Times New Roman" w:eastAsia="Times New Roman" w:hAnsi="Times New Roman" w:cs="Times New Roman"/>
          <w:b/>
          <w:i/>
          <w:u w:val="single"/>
        </w:rPr>
        <w:t xml:space="preserve">Develop </w:t>
      </w:r>
      <w:r>
        <w:rPr>
          <w:rFonts w:ascii="Times New Roman" w:eastAsia="Times New Roman" w:hAnsi="Times New Roman" w:cs="Times New Roman"/>
        </w:rPr>
        <w:t>a pitch deck, project proposals for small/medium scale startups logically and</w:t>
      </w:r>
    </w:p>
    <w:p w14:paraId="50E834F1" w14:textId="77777777" w:rsidR="009C47C5" w:rsidRDefault="009C47C5" w:rsidP="009C47C5">
      <w:pPr>
        <w:spacing w:after="0" w:line="240" w:lineRule="auto"/>
        <w:ind w:left="720"/>
        <w:jc w:val="both"/>
        <w:rPr>
          <w:rFonts w:ascii="Times New Roman" w:eastAsia="Times New Roman" w:hAnsi="Times New Roman" w:cs="Times New Roman"/>
          <w:sz w:val="16"/>
          <w:szCs w:val="16"/>
        </w:rPr>
      </w:pPr>
      <w:r>
        <w:rPr>
          <w:rFonts w:ascii="Times New Roman" w:eastAsia="Times New Roman" w:hAnsi="Times New Roman" w:cs="Times New Roman"/>
        </w:rPr>
        <w:t xml:space="preserve">scientifically </w:t>
      </w:r>
      <w:r>
        <w:rPr>
          <w:rFonts w:ascii="Times New Roman" w:eastAsia="Times New Roman" w:hAnsi="Times New Roman" w:cs="Times New Roman"/>
          <w:i/>
          <w:sz w:val="16"/>
          <w:szCs w:val="16"/>
        </w:rPr>
        <w:t xml:space="preserve">(As stated in the Course Structure) </w:t>
      </w:r>
    </w:p>
    <w:p w14:paraId="7743F4DD" w14:textId="77777777" w:rsidR="009C47C5" w:rsidRDefault="009C47C5" w:rsidP="009C47C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rPr>
        <w:t>a)</w:t>
      </w:r>
      <w:r>
        <w:rPr>
          <w:rFonts w:ascii="Times New Roman" w:eastAsia="Times New Roman" w:hAnsi="Times New Roman" w:cs="Times New Roman"/>
          <w:b/>
          <w:i/>
        </w:rPr>
        <w:t xml:space="preserve"> </w:t>
      </w:r>
      <w:r>
        <w:rPr>
          <w:rFonts w:ascii="Times New Roman" w:eastAsia="Times New Roman" w:hAnsi="Times New Roman" w:cs="Times New Roman"/>
          <w:b/>
          <w:i/>
          <w:u w:val="single"/>
        </w:rPr>
        <w:t>Assess</w:t>
      </w:r>
      <w:r>
        <w:rPr>
          <w:rFonts w:ascii="Times New Roman" w:eastAsia="Times New Roman" w:hAnsi="Times New Roman" w:cs="Times New Roman"/>
        </w:rPr>
        <w:t xml:space="preserve"> the vision, mission, and strategic goals for a startup.</w:t>
      </w:r>
      <w:r>
        <w:rPr>
          <w:rFonts w:ascii="Times New Roman" w:eastAsia="Times New Roman" w:hAnsi="Times New Roman" w:cs="Times New Roman"/>
          <w:i/>
        </w:rPr>
        <w:t xml:space="preserve"> (CDO)</w:t>
      </w:r>
    </w:p>
    <w:p w14:paraId="0515B108"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b)</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Evaluate</w:t>
      </w:r>
      <w:r>
        <w:rPr>
          <w:rFonts w:ascii="Times New Roman" w:eastAsia="Times New Roman" w:hAnsi="Times New Roman" w:cs="Times New Roman"/>
          <w:color w:val="000000"/>
        </w:rPr>
        <w:t xml:space="preserve"> strategic management frameworks to align goals with organizational values. </w:t>
      </w:r>
      <w:r>
        <w:rPr>
          <w:rFonts w:ascii="Times New Roman" w:eastAsia="Times New Roman" w:hAnsi="Times New Roman" w:cs="Times New Roman"/>
          <w:i/>
          <w:color w:val="000000"/>
        </w:rPr>
        <w:t>(CDO)</w:t>
      </w:r>
    </w:p>
    <w:p w14:paraId="2C35455E"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c)</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Function</w:t>
      </w:r>
      <w:r>
        <w:rPr>
          <w:rFonts w:ascii="Times New Roman" w:eastAsia="Times New Roman" w:hAnsi="Times New Roman" w:cs="Times New Roman"/>
          <w:color w:val="000000"/>
        </w:rPr>
        <w:t xml:space="preserve"> as an effective team leader and collaborator in planning exercises. </w:t>
      </w:r>
      <w:r>
        <w:rPr>
          <w:rFonts w:ascii="Times New Roman" w:eastAsia="Times New Roman" w:hAnsi="Times New Roman" w:cs="Times New Roman"/>
          <w:i/>
          <w:color w:val="000000"/>
        </w:rPr>
        <w:t>(ADO)</w:t>
      </w:r>
    </w:p>
    <w:p w14:paraId="12B2E93D" w14:textId="77777777" w:rsidR="009C47C5" w:rsidRDefault="009C47C5" w:rsidP="009C47C5">
      <w:pPr>
        <w:spacing w:after="0" w:line="240" w:lineRule="auto"/>
        <w:ind w:firstLine="720"/>
        <w:jc w:val="both"/>
        <w:rPr>
          <w:rFonts w:ascii="Times New Roman" w:eastAsia="Times New Roman" w:hAnsi="Times New Roman" w:cs="Times New Roman"/>
          <w:i/>
        </w:rPr>
      </w:pPr>
      <w:r>
        <w:rPr>
          <w:rFonts w:ascii="Times New Roman" w:eastAsia="Times New Roman" w:hAnsi="Times New Roman" w:cs="Times New Roman"/>
          <w:b/>
        </w:rPr>
        <w:t>d)</w:t>
      </w:r>
      <w:r>
        <w:rPr>
          <w:rFonts w:ascii="Times New Roman" w:eastAsia="Times New Roman" w:hAnsi="Times New Roman" w:cs="Times New Roman"/>
        </w:rPr>
        <w:t xml:space="preserve"> </w:t>
      </w:r>
      <w:r>
        <w:rPr>
          <w:rFonts w:ascii="Times New Roman" w:eastAsia="Times New Roman" w:hAnsi="Times New Roman" w:cs="Times New Roman"/>
          <w:b/>
          <w:i/>
          <w:u w:val="single"/>
        </w:rPr>
        <w:t>Prepare</w:t>
      </w:r>
      <w:r>
        <w:rPr>
          <w:rFonts w:ascii="Times New Roman" w:eastAsia="Times New Roman" w:hAnsi="Times New Roman" w:cs="Times New Roman"/>
        </w:rPr>
        <w:t xml:space="preserve"> structured business planning documents. </w:t>
      </w:r>
      <w:r>
        <w:rPr>
          <w:rFonts w:ascii="Times New Roman" w:eastAsia="Times New Roman" w:hAnsi="Times New Roman" w:cs="Times New Roman"/>
          <w:i/>
        </w:rPr>
        <w:t xml:space="preserve">(PDO)   </w:t>
      </w:r>
    </w:p>
    <w:p w14:paraId="74AA8493" w14:textId="77777777" w:rsidR="009C47C5" w:rsidRDefault="009C47C5" w:rsidP="009C47C5">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i/>
          <w:color w:val="000000"/>
        </w:rPr>
        <w:t xml:space="preserve">     </w:t>
      </w:r>
    </w:p>
    <w:p w14:paraId="4CACFD2D" w14:textId="77777777" w:rsidR="009C47C5" w:rsidRDefault="009C47C5" w:rsidP="00643B64">
      <w:pPr>
        <w:numPr>
          <w:ilvl w:val="0"/>
          <w:numId w:val="107"/>
        </w:numPr>
        <w:spacing w:after="0" w:line="240" w:lineRule="auto"/>
        <w:ind w:left="450" w:hanging="720"/>
        <w:jc w:val="both"/>
        <w:rPr>
          <w:rFonts w:ascii="Times New Roman" w:eastAsia="Times New Roman" w:hAnsi="Times New Roman" w:cs="Times New Roman"/>
        </w:rPr>
      </w:pPr>
      <w:r>
        <w:rPr>
          <w:rFonts w:ascii="Times New Roman" w:eastAsia="Times New Roman" w:hAnsi="Times New Roman" w:cs="Times New Roman"/>
          <w:b/>
        </w:rPr>
        <w:t>Relevant CO(s</w:t>
      </w:r>
      <w:proofErr w:type="gramStart"/>
      <w:r>
        <w:rPr>
          <w:rFonts w:ascii="Times New Roman" w:eastAsia="Times New Roman" w:hAnsi="Times New Roman" w:cs="Times New Roman"/>
          <w:b/>
        </w:rPr>
        <w:t>)</w:t>
      </w:r>
      <w:r>
        <w:rPr>
          <w:rFonts w:ascii="Times New Roman" w:eastAsia="Times New Roman" w:hAnsi="Times New Roman" w:cs="Times New Roman"/>
          <w:i/>
        </w:rPr>
        <w:t>(</w:t>
      </w:r>
      <w:proofErr w:type="gramEnd"/>
      <w:r>
        <w:rPr>
          <w:rFonts w:ascii="Times New Roman" w:eastAsia="Times New Roman" w:hAnsi="Times New Roman" w:cs="Times New Roman"/>
          <w:i/>
          <w:sz w:val="16"/>
          <w:szCs w:val="16"/>
        </w:rPr>
        <w:t>As stated in the Course Structure)</w:t>
      </w:r>
    </w:p>
    <w:p w14:paraId="23799844" w14:textId="77777777" w:rsidR="009C47C5" w:rsidRDefault="009C47C5" w:rsidP="00643B64">
      <w:pPr>
        <w:numPr>
          <w:ilvl w:val="0"/>
          <w:numId w:val="103"/>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color w:val="000000"/>
        </w:rPr>
        <w:t>CO4</w:t>
      </w:r>
      <w:r>
        <w:rPr>
          <w:rFonts w:ascii="Times New Roman" w:eastAsia="Times New Roman" w:hAnsi="Times New Roman" w:cs="Times New Roman"/>
          <w:b/>
          <w:i/>
          <w:color w:val="000000"/>
        </w:rPr>
        <w:t>.</w:t>
      </w:r>
      <w:r>
        <w:rPr>
          <w:rFonts w:ascii="Times New Roman" w:eastAsia="Times New Roman" w:hAnsi="Times New Roman" w:cs="Times New Roman"/>
          <w:b/>
          <w:color w:val="000000"/>
        </w:rPr>
        <w:t xml:space="preserve"> </w:t>
      </w:r>
      <w:r>
        <w:rPr>
          <w:rFonts w:ascii="Times New Roman" w:eastAsia="Times New Roman" w:hAnsi="Times New Roman" w:cs="Times New Roman"/>
          <w:b/>
          <w:i/>
          <w:color w:val="000000"/>
        </w:rPr>
        <w:t>Design</w:t>
      </w:r>
      <w:r>
        <w:rPr>
          <w:rFonts w:ascii="Times New Roman" w:eastAsia="Times New Roman" w:hAnsi="Times New Roman" w:cs="Times New Roman"/>
          <w:color w:val="000000"/>
        </w:rPr>
        <w:t xml:space="preserve"> a suitable business model and formulate financial plans for the selected product/service.</w:t>
      </w:r>
    </w:p>
    <w:p w14:paraId="0AD33848" w14:textId="77777777" w:rsidR="009C47C5" w:rsidRDefault="009C47C5" w:rsidP="009C47C5">
      <w:pPr>
        <w:tabs>
          <w:tab w:val="left" w:pos="180"/>
          <w:tab w:val="left" w:pos="540"/>
        </w:tabs>
        <w:spacing w:after="0" w:line="240" w:lineRule="auto"/>
        <w:ind w:left="-270"/>
        <w:jc w:val="both"/>
        <w:rPr>
          <w:rFonts w:ascii="Times New Roman" w:eastAsia="Times New Roman" w:hAnsi="Times New Roman" w:cs="Times New Roman"/>
          <w:b/>
        </w:rPr>
      </w:pPr>
    </w:p>
    <w:p w14:paraId="6422D1E2" w14:textId="77777777" w:rsidR="009C47C5" w:rsidRDefault="009C47C5" w:rsidP="009C47C5">
      <w:pPr>
        <w:tabs>
          <w:tab w:val="left" w:pos="180"/>
          <w:tab w:val="left" w:pos="540"/>
        </w:tabs>
        <w:spacing w:after="0" w:line="240" w:lineRule="auto"/>
        <w:ind w:left="-270"/>
        <w:jc w:val="both"/>
        <w:rPr>
          <w:rFonts w:ascii="Times New Roman" w:eastAsia="Times New Roman" w:hAnsi="Times New Roman" w:cs="Times New Roman"/>
        </w:rPr>
      </w:pPr>
      <w:r>
        <w:rPr>
          <w:rFonts w:ascii="Times New Roman" w:eastAsia="Times New Roman" w:hAnsi="Times New Roman" w:cs="Times New Roman"/>
          <w:b/>
        </w:rPr>
        <w:t>IV.      Practical Outcome (</w:t>
      </w:r>
      <w:proofErr w:type="spellStart"/>
      <w:r>
        <w:rPr>
          <w:rFonts w:ascii="Times New Roman" w:eastAsia="Times New Roman" w:hAnsi="Times New Roman" w:cs="Times New Roman"/>
          <w:b/>
        </w:rPr>
        <w:t>PrO</w:t>
      </w:r>
      <w:proofErr w:type="spellEnd"/>
      <w:proofErr w:type="gramStart"/>
      <w:r>
        <w:rPr>
          <w:rFonts w:ascii="Times New Roman" w:eastAsia="Times New Roman" w:hAnsi="Times New Roman" w:cs="Times New Roman"/>
          <w:b/>
        </w:rPr>
        <w:t>)</w:t>
      </w:r>
      <w:r>
        <w:rPr>
          <w:rFonts w:ascii="Times New Roman" w:eastAsia="Times New Roman" w:hAnsi="Times New Roman" w:cs="Times New Roman"/>
          <w:i/>
        </w:rPr>
        <w:t>(</w:t>
      </w:r>
      <w:proofErr w:type="gramEnd"/>
      <w:r>
        <w:rPr>
          <w:rFonts w:ascii="Times New Roman" w:eastAsia="Times New Roman" w:hAnsi="Times New Roman" w:cs="Times New Roman"/>
          <w:i/>
          <w:sz w:val="16"/>
          <w:szCs w:val="16"/>
        </w:rPr>
        <w:t xml:space="preserve">(As stated in the Course Structure) </w:t>
      </w:r>
    </w:p>
    <w:p w14:paraId="26DABFFE" w14:textId="77777777" w:rsidR="009C47C5" w:rsidRDefault="009C47C5" w:rsidP="009C47C5">
      <w:pPr>
        <w:spacing w:after="0" w:line="240" w:lineRule="auto"/>
        <w:ind w:left="-270" w:firstLine="979"/>
        <w:jc w:val="both"/>
        <w:rPr>
          <w:rFonts w:ascii="Times New Roman" w:eastAsia="Times New Roman" w:hAnsi="Times New Roman" w:cs="Times New Roman"/>
        </w:rPr>
      </w:pPr>
      <w:r>
        <w:rPr>
          <w:rFonts w:ascii="Times New Roman" w:eastAsia="Times New Roman" w:hAnsi="Times New Roman" w:cs="Times New Roman"/>
          <w:b/>
          <w:i/>
          <w:u w:val="single"/>
        </w:rPr>
        <w:t>Draft</w:t>
      </w:r>
      <w:r>
        <w:rPr>
          <w:rFonts w:ascii="Times New Roman" w:eastAsia="Times New Roman" w:hAnsi="Times New Roman" w:cs="Times New Roman"/>
        </w:rPr>
        <w:t xml:space="preserve"> vision, mission, and short/long-term goals for an identified CSE/AIML/DSCS/DS venture </w:t>
      </w:r>
    </w:p>
    <w:p w14:paraId="3104348A" w14:textId="77777777" w:rsidR="009C47C5" w:rsidRDefault="009C47C5" w:rsidP="009C47C5">
      <w:pPr>
        <w:spacing w:after="0" w:line="240" w:lineRule="auto"/>
        <w:ind w:left="-270"/>
        <w:jc w:val="both"/>
        <w:rPr>
          <w:rFonts w:ascii="Times New Roman" w:eastAsia="Times New Roman" w:hAnsi="Times New Roman" w:cs="Times New Roman"/>
          <w:b/>
        </w:rPr>
      </w:pPr>
    </w:p>
    <w:p w14:paraId="09604DA1" w14:textId="4BB6C8D2" w:rsidR="009C47C5" w:rsidRDefault="009C47C5" w:rsidP="009C47C5">
      <w:pPr>
        <w:spacing w:after="0" w:line="240" w:lineRule="auto"/>
        <w:ind w:left="-270"/>
        <w:jc w:val="both"/>
        <w:rPr>
          <w:rFonts w:ascii="Times New Roman" w:eastAsia="Times New Roman" w:hAnsi="Times New Roman" w:cs="Times New Roman"/>
          <w:i/>
          <w:sz w:val="10"/>
          <w:szCs w:val="10"/>
        </w:rPr>
      </w:pPr>
      <w:r>
        <w:rPr>
          <w:rFonts w:ascii="Times New Roman" w:eastAsia="Times New Roman" w:hAnsi="Times New Roman" w:cs="Times New Roman"/>
          <w:b/>
        </w:rPr>
        <w:t xml:space="preserve">V. </w:t>
      </w:r>
      <w:r w:rsidR="003953B4">
        <w:rPr>
          <w:rFonts w:ascii="Times New Roman" w:eastAsia="Times New Roman" w:hAnsi="Times New Roman" w:cs="Times New Roman"/>
          <w:b/>
        </w:rPr>
        <w:t xml:space="preserve">       </w:t>
      </w:r>
      <w:r>
        <w:rPr>
          <w:rFonts w:ascii="Times New Roman" w:eastAsia="Times New Roman" w:hAnsi="Times New Roman" w:cs="Times New Roman"/>
          <w:b/>
        </w:rPr>
        <w:t>Related ADO(s)</w:t>
      </w:r>
      <w:r>
        <w:rPr>
          <w:rFonts w:ascii="Times New Roman" w:eastAsia="Times New Roman" w:hAnsi="Times New Roman" w:cs="Times New Roman"/>
          <w:i/>
          <w:sz w:val="16"/>
          <w:szCs w:val="16"/>
        </w:rPr>
        <w:t xml:space="preserve"> (As stated in the Course Structure)</w:t>
      </w:r>
    </w:p>
    <w:p w14:paraId="4E8ED581" w14:textId="77777777" w:rsidR="009C47C5" w:rsidRDefault="009C47C5" w:rsidP="009C47C5">
      <w:pPr>
        <w:pBdr>
          <w:top w:val="nil"/>
          <w:left w:val="nil"/>
          <w:bottom w:val="nil"/>
          <w:right w:val="nil"/>
          <w:between w:val="nil"/>
        </w:pBdr>
        <w:spacing w:after="0" w:line="240" w:lineRule="auto"/>
        <w:ind w:left="360"/>
        <w:jc w:val="both"/>
        <w:rPr>
          <w:rFonts w:ascii="Times New Roman" w:eastAsia="Times New Roman" w:hAnsi="Times New Roman" w:cs="Times New Roman"/>
          <w:i/>
          <w:color w:val="000000"/>
          <w:sz w:val="10"/>
          <w:szCs w:val="10"/>
        </w:rPr>
      </w:pPr>
    </w:p>
    <w:p w14:paraId="58A1A2A8" w14:textId="77777777" w:rsidR="009C47C5" w:rsidRDefault="009C47C5" w:rsidP="009C47C5">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b/>
        </w:rPr>
        <w:t>a)</w:t>
      </w:r>
      <w:r>
        <w:rPr>
          <w:rFonts w:ascii="Times New Roman" w:eastAsia="Times New Roman" w:hAnsi="Times New Roman" w:cs="Times New Roman"/>
        </w:rPr>
        <w:t xml:space="preserve"> </w:t>
      </w:r>
      <w:r>
        <w:rPr>
          <w:rFonts w:ascii="Times New Roman" w:eastAsia="Times New Roman" w:hAnsi="Times New Roman" w:cs="Times New Roman"/>
          <w:b/>
          <w:i/>
          <w:u w:val="single"/>
        </w:rPr>
        <w:t>Perform</w:t>
      </w:r>
      <w:r>
        <w:rPr>
          <w:rFonts w:ascii="Times New Roman" w:eastAsia="Times New Roman" w:hAnsi="Times New Roman" w:cs="Times New Roman"/>
        </w:rPr>
        <w:t xml:space="preserve"> as an effective team leader.</w:t>
      </w:r>
    </w:p>
    <w:p w14:paraId="4BE9FD58" w14:textId="77777777" w:rsidR="009C47C5" w:rsidRDefault="009C47C5" w:rsidP="009C47C5">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b/>
        </w:rPr>
        <w:t>b)</w:t>
      </w:r>
      <w:r>
        <w:rPr>
          <w:rFonts w:ascii="Times New Roman" w:eastAsia="Times New Roman" w:hAnsi="Times New Roman" w:cs="Times New Roman"/>
        </w:rPr>
        <w:t xml:space="preserve"> </w:t>
      </w:r>
      <w:r>
        <w:rPr>
          <w:rFonts w:ascii="Times New Roman" w:eastAsia="Times New Roman" w:hAnsi="Times New Roman" w:cs="Times New Roman"/>
          <w:b/>
          <w:i/>
          <w:u w:val="single"/>
        </w:rPr>
        <w:t>Function</w:t>
      </w:r>
      <w:r>
        <w:rPr>
          <w:rFonts w:ascii="Times New Roman" w:eastAsia="Times New Roman" w:hAnsi="Times New Roman" w:cs="Times New Roman"/>
        </w:rPr>
        <w:t xml:space="preserve"> as a cooperative team member.</w:t>
      </w:r>
    </w:p>
    <w:p w14:paraId="6AA8EB8A" w14:textId="77777777" w:rsidR="009C47C5" w:rsidRDefault="009C47C5" w:rsidP="009C47C5">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b/>
        </w:rPr>
        <w:t>c)</w:t>
      </w:r>
      <w:r>
        <w:rPr>
          <w:rFonts w:ascii="Times New Roman" w:eastAsia="Times New Roman" w:hAnsi="Times New Roman" w:cs="Times New Roman"/>
        </w:rPr>
        <w:t xml:space="preserve"> </w:t>
      </w:r>
      <w:r>
        <w:rPr>
          <w:rFonts w:ascii="Times New Roman" w:eastAsia="Times New Roman" w:hAnsi="Times New Roman" w:cs="Times New Roman"/>
          <w:b/>
          <w:i/>
          <w:u w:val="single"/>
        </w:rPr>
        <w:t>Demonstrate</w:t>
      </w:r>
      <w:r>
        <w:rPr>
          <w:rFonts w:ascii="Times New Roman" w:eastAsia="Times New Roman" w:hAnsi="Times New Roman" w:cs="Times New Roman"/>
          <w:u w:val="single"/>
        </w:rPr>
        <w:t xml:space="preserve"> </w:t>
      </w:r>
      <w:r>
        <w:rPr>
          <w:rFonts w:ascii="Times New Roman" w:eastAsia="Times New Roman" w:hAnsi="Times New Roman" w:cs="Times New Roman"/>
        </w:rPr>
        <w:t>ethical decision-making and critical thinking in business planning.</w:t>
      </w:r>
    </w:p>
    <w:p w14:paraId="6D60ED6A" w14:textId="77777777" w:rsidR="009C47C5" w:rsidRDefault="009C47C5" w:rsidP="009C47C5">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b/>
        </w:rPr>
        <w:t>d)</w:t>
      </w:r>
      <w:r>
        <w:rPr>
          <w:rFonts w:ascii="Times New Roman" w:eastAsia="Times New Roman" w:hAnsi="Times New Roman" w:cs="Times New Roman"/>
        </w:rPr>
        <w:t xml:space="preserve"> </w:t>
      </w:r>
      <w:r>
        <w:rPr>
          <w:rFonts w:ascii="Times New Roman" w:eastAsia="Times New Roman" w:hAnsi="Times New Roman" w:cs="Times New Roman"/>
          <w:b/>
          <w:i/>
          <w:u w:val="single"/>
        </w:rPr>
        <w:t>Exhibit</w:t>
      </w:r>
      <w:r>
        <w:rPr>
          <w:rFonts w:ascii="Times New Roman" w:eastAsia="Times New Roman" w:hAnsi="Times New Roman" w:cs="Times New Roman"/>
        </w:rPr>
        <w:t xml:space="preserve"> professionalism in documentation and presentation standards.</w:t>
      </w:r>
    </w:p>
    <w:p w14:paraId="3A80E502" w14:textId="77777777" w:rsidR="009C47C5" w:rsidRDefault="009C47C5" w:rsidP="009C47C5">
      <w:pPr>
        <w:spacing w:after="0" w:line="240" w:lineRule="auto"/>
        <w:ind w:left="720"/>
        <w:rPr>
          <w:rFonts w:ascii="Times New Roman" w:eastAsia="Times New Roman" w:hAnsi="Times New Roman" w:cs="Times New Roman"/>
        </w:rPr>
      </w:pPr>
    </w:p>
    <w:p w14:paraId="7DDE4DF9" w14:textId="77777777" w:rsidR="009C47C5" w:rsidRDefault="009C47C5" w:rsidP="009C47C5">
      <w:pPr>
        <w:spacing w:after="0" w:line="240" w:lineRule="auto"/>
        <w:ind w:left="-270"/>
        <w:rPr>
          <w:rFonts w:ascii="Times New Roman" w:eastAsia="Times New Roman" w:hAnsi="Times New Roman" w:cs="Times New Roman"/>
          <w:i/>
          <w:sz w:val="18"/>
          <w:szCs w:val="18"/>
        </w:rPr>
      </w:pPr>
      <w:r>
        <w:rPr>
          <w:rFonts w:ascii="Times New Roman" w:eastAsia="Times New Roman" w:hAnsi="Times New Roman" w:cs="Times New Roman"/>
          <w:b/>
        </w:rPr>
        <w:t xml:space="preserve">VI.       Minimum Underpinning Theory </w:t>
      </w:r>
      <w:r>
        <w:rPr>
          <w:rFonts w:ascii="Times New Roman" w:eastAsia="Times New Roman" w:hAnsi="Times New Roman" w:cs="Times New Roman"/>
          <w:i/>
          <w:sz w:val="18"/>
          <w:szCs w:val="18"/>
        </w:rPr>
        <w:t>(Include relevant content &amp; images for this practicum.)</w:t>
      </w:r>
    </w:p>
    <w:p w14:paraId="546237E7" w14:textId="77777777" w:rsidR="009C47C5" w:rsidRDefault="009C47C5" w:rsidP="009C47C5">
      <w:pPr>
        <w:spacing w:after="0" w:line="240" w:lineRule="auto"/>
        <w:ind w:left="-270"/>
        <w:rPr>
          <w:rFonts w:ascii="Times New Roman" w:eastAsia="Times New Roman" w:hAnsi="Times New Roman" w:cs="Times New Roman"/>
          <w:i/>
          <w:sz w:val="18"/>
          <w:szCs w:val="18"/>
        </w:rPr>
      </w:pPr>
    </w:p>
    <w:p w14:paraId="570768DE" w14:textId="77777777" w:rsidR="009C47C5" w:rsidRDefault="009C47C5" w:rsidP="009C47C5">
      <w:pPr>
        <w:spacing w:after="0" w:line="240" w:lineRule="auto"/>
        <w:ind w:left="142"/>
        <w:jc w:val="both"/>
        <w:rPr>
          <w:rFonts w:ascii="Times New Roman" w:eastAsia="Times New Roman" w:hAnsi="Times New Roman" w:cs="Times New Roman"/>
        </w:rPr>
      </w:pPr>
      <w:r>
        <w:rPr>
          <w:rFonts w:ascii="Times New Roman" w:eastAsia="Times New Roman" w:hAnsi="Times New Roman" w:cs="Times New Roman"/>
        </w:rPr>
        <w:t xml:space="preserve">Vision and mission statements are central elements of strategic management that communicate an organization's identity and purpose. The </w:t>
      </w:r>
      <w:r>
        <w:rPr>
          <w:rFonts w:ascii="Times New Roman" w:eastAsia="Times New Roman" w:hAnsi="Times New Roman" w:cs="Times New Roman"/>
          <w:b/>
        </w:rPr>
        <w:t>vision statement</w:t>
      </w:r>
      <w:r>
        <w:rPr>
          <w:rFonts w:ascii="Times New Roman" w:eastAsia="Times New Roman" w:hAnsi="Times New Roman" w:cs="Times New Roman"/>
        </w:rPr>
        <w:t xml:space="preserve"> defines the desired future state of the enterprise—an aspirational declaration of what the organization seeks to become or achieve in the long run. It serves as a North Star, guiding strategic decisions and inspiring stakeholders. The </w:t>
      </w:r>
      <w:r>
        <w:rPr>
          <w:rFonts w:ascii="Times New Roman" w:eastAsia="Times New Roman" w:hAnsi="Times New Roman" w:cs="Times New Roman"/>
          <w:b/>
        </w:rPr>
        <w:t>mission statement</w:t>
      </w:r>
      <w:r>
        <w:rPr>
          <w:rFonts w:ascii="Times New Roman" w:eastAsia="Times New Roman" w:hAnsi="Times New Roman" w:cs="Times New Roman"/>
        </w:rPr>
        <w:t>, on the other hand, outlines the organization's present objectives, core activities, and the approach it takes to achieve its vision. Together, they create organizational coherence, inform key decisions about market positioning, operations, culture, and resource allocation.</w:t>
      </w:r>
    </w:p>
    <w:p w14:paraId="524EDF38" w14:textId="77777777" w:rsidR="009C47C5" w:rsidRDefault="009C47C5" w:rsidP="009C47C5">
      <w:pPr>
        <w:spacing w:before="280" w:after="280" w:line="240" w:lineRule="auto"/>
        <w:ind w:left="142"/>
        <w:jc w:val="both"/>
        <w:rPr>
          <w:rFonts w:ascii="Times New Roman" w:eastAsia="Times New Roman" w:hAnsi="Times New Roman" w:cs="Times New Roman"/>
        </w:rPr>
      </w:pPr>
      <w:r>
        <w:rPr>
          <w:rFonts w:ascii="Times New Roman" w:eastAsia="Times New Roman" w:hAnsi="Times New Roman" w:cs="Times New Roman"/>
        </w:rPr>
        <w:t xml:space="preserve">In the context of entrepreneurship, clarity of vision and mission is vital for startups navigating competitive, resource-constrained, and dynamic environments. A well-articulated vision attracts investors, partners, and talent by clearly communicating the startup's purpose and potential impact. The mission ensures operational focus, defining what the business does, whom it serves, and how it creates </w:t>
      </w:r>
      <w:r>
        <w:rPr>
          <w:rFonts w:ascii="Times New Roman" w:eastAsia="Times New Roman" w:hAnsi="Times New Roman" w:cs="Times New Roman"/>
        </w:rPr>
        <w:lastRenderedPageBreak/>
        <w:t>value. Strategic goal-setting further strengthens this foundation by breaking down ambitions into achievable milestones:</w:t>
      </w:r>
    </w:p>
    <w:p w14:paraId="36D647A1" w14:textId="77777777" w:rsidR="009C47C5" w:rsidRDefault="009C47C5" w:rsidP="00643B64">
      <w:pPr>
        <w:numPr>
          <w:ilvl w:val="0"/>
          <w:numId w:val="102"/>
        </w:numPr>
        <w:spacing w:before="280" w:after="0" w:line="240" w:lineRule="auto"/>
      </w:pPr>
      <w:r>
        <w:rPr>
          <w:rFonts w:ascii="Times New Roman" w:eastAsia="Times New Roman" w:hAnsi="Times New Roman" w:cs="Times New Roman"/>
          <w:b/>
        </w:rPr>
        <w:t>Short-term goals (0-1 year)</w:t>
      </w:r>
      <w:r>
        <w:rPr>
          <w:rFonts w:ascii="Times New Roman" w:eastAsia="Times New Roman" w:hAnsi="Times New Roman" w:cs="Times New Roman"/>
        </w:rPr>
        <w:t>: Focus on foundational activities such as legal registration, product/service prototyping, initial customer acquisition, and market validation.</w:t>
      </w:r>
    </w:p>
    <w:p w14:paraId="5586AE9F" w14:textId="77777777" w:rsidR="009C47C5" w:rsidRDefault="009C47C5" w:rsidP="00643B64">
      <w:pPr>
        <w:numPr>
          <w:ilvl w:val="0"/>
          <w:numId w:val="102"/>
        </w:numPr>
        <w:spacing w:after="0" w:line="240" w:lineRule="auto"/>
      </w:pPr>
      <w:r>
        <w:rPr>
          <w:rFonts w:ascii="Times New Roman" w:eastAsia="Times New Roman" w:hAnsi="Times New Roman" w:cs="Times New Roman"/>
          <w:b/>
        </w:rPr>
        <w:t>Medium-term goals (2-3 years)</w:t>
      </w:r>
      <w:r>
        <w:rPr>
          <w:rFonts w:ascii="Times New Roman" w:eastAsia="Times New Roman" w:hAnsi="Times New Roman" w:cs="Times New Roman"/>
        </w:rPr>
        <w:t>: Emphasize scaling operations, expanding customer base, forming strategic partnerships, securing certifications, and attracting investment.</w:t>
      </w:r>
    </w:p>
    <w:p w14:paraId="2AE60060" w14:textId="77777777" w:rsidR="009C47C5" w:rsidRPr="00853BC3" w:rsidRDefault="009C47C5" w:rsidP="00643B64">
      <w:pPr>
        <w:numPr>
          <w:ilvl w:val="0"/>
          <w:numId w:val="102"/>
        </w:numPr>
        <w:spacing w:after="280" w:line="240" w:lineRule="auto"/>
      </w:pPr>
      <w:r>
        <w:rPr>
          <w:rFonts w:ascii="Times New Roman" w:eastAsia="Times New Roman" w:hAnsi="Times New Roman" w:cs="Times New Roman"/>
          <w:b/>
        </w:rPr>
        <w:t>Long-term goals (5+ years)</w:t>
      </w:r>
      <w:r>
        <w:rPr>
          <w:rFonts w:ascii="Times New Roman" w:eastAsia="Times New Roman" w:hAnsi="Times New Roman" w:cs="Times New Roman"/>
        </w:rPr>
        <w:t>: Aim for industry leadership, innovation excellence, market dominance, international expansion, and sustainable profitability.</w:t>
      </w:r>
    </w:p>
    <w:p w14:paraId="54A92AF5" w14:textId="77777777" w:rsidR="009C47C5" w:rsidRDefault="009C47C5" w:rsidP="009C47C5">
      <w:pPr>
        <w:spacing w:after="280" w:line="240" w:lineRule="auto"/>
        <w:ind w:left="720"/>
      </w:pPr>
      <w:r>
        <w:rPr>
          <w:noProof/>
          <w:lang w:eastAsia="en-IN"/>
        </w:rPr>
        <w:drawing>
          <wp:inline distT="0" distB="0" distL="0" distR="0" wp14:anchorId="44F59E40" wp14:editId="1DC4CED9">
            <wp:extent cx="4693920" cy="2506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3920" cy="2506980"/>
                    </a:xfrm>
                    <a:prstGeom prst="rect">
                      <a:avLst/>
                    </a:prstGeom>
                    <a:noFill/>
                  </pic:spPr>
                </pic:pic>
              </a:graphicData>
            </a:graphic>
          </wp:inline>
        </w:drawing>
      </w:r>
    </w:p>
    <w:p w14:paraId="78E1C8CD" w14:textId="77777777" w:rsidR="009C47C5" w:rsidRDefault="009C47C5" w:rsidP="009C47C5">
      <w:pPr>
        <w:spacing w:after="280" w:line="240" w:lineRule="auto"/>
        <w:ind w:left="720"/>
      </w:pPr>
    </w:p>
    <w:p w14:paraId="08E14B79" w14:textId="77777777" w:rsidR="009C47C5" w:rsidRPr="004B2100" w:rsidRDefault="009C47C5" w:rsidP="009C47C5">
      <w:pPr>
        <w:spacing w:after="280" w:line="240" w:lineRule="auto"/>
        <w:ind w:left="720"/>
      </w:pPr>
      <w:r w:rsidRPr="004B2100">
        <w:rPr>
          <w:noProof/>
          <w:lang w:eastAsia="en-IN"/>
        </w:rPr>
        <w:drawing>
          <wp:inline distT="0" distB="0" distL="0" distR="0" wp14:anchorId="22402D41" wp14:editId="1314E8F6">
            <wp:extent cx="5326380" cy="3642360"/>
            <wp:effectExtent l="0" t="0" r="7620" b="0"/>
            <wp:docPr id="7" name="Picture 7" descr="D:\VVK-Persona\Backup-Lapy-AcerAspire7-14oct2025\Desktop\KarunyaUniv\AY-2025-26\EvenSem-Dec25-March2026\EvenSem-Dec25-March26\25MS204-Entrepreneurship and New Venture Creation\Strategic Goal 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VK-Persona\Backup-Lapy-AcerAspire7-14oct2025\Desktop\KarunyaUniv\AY-2025-26\EvenSem-Dec25-March2026\EvenSem-Dec25-March26\25MS204-Entrepreneurship and New Venture Creation\Strategic Goal setting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6380" cy="3642360"/>
                    </a:xfrm>
                    <a:prstGeom prst="rect">
                      <a:avLst/>
                    </a:prstGeom>
                    <a:noFill/>
                    <a:ln>
                      <a:noFill/>
                    </a:ln>
                  </pic:spPr>
                </pic:pic>
              </a:graphicData>
            </a:graphic>
          </wp:inline>
        </w:drawing>
      </w:r>
    </w:p>
    <w:p w14:paraId="4619231E" w14:textId="77777777" w:rsidR="009C47C5" w:rsidRDefault="009C47C5" w:rsidP="009C47C5">
      <w:pPr>
        <w:spacing w:after="280" w:line="240" w:lineRule="auto"/>
        <w:ind w:left="720"/>
      </w:pPr>
    </w:p>
    <w:p w14:paraId="4D651EA6" w14:textId="77777777" w:rsidR="009C47C5" w:rsidRDefault="009C47C5" w:rsidP="009C47C5">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Frameworks such as </w:t>
      </w:r>
      <w:r>
        <w:rPr>
          <w:rFonts w:ascii="Times New Roman" w:eastAsia="Times New Roman" w:hAnsi="Times New Roman" w:cs="Times New Roman"/>
          <w:b/>
        </w:rPr>
        <w:t>SMART Goals</w:t>
      </w:r>
      <w:r>
        <w:rPr>
          <w:rFonts w:ascii="Times New Roman" w:eastAsia="Times New Roman" w:hAnsi="Times New Roman" w:cs="Times New Roman"/>
        </w:rPr>
        <w:t xml:space="preserve"> (Specific, Measurable, Achievable, Relevant, Time-bound), </w:t>
      </w:r>
      <w:r>
        <w:rPr>
          <w:rFonts w:ascii="Times New Roman" w:eastAsia="Times New Roman" w:hAnsi="Times New Roman" w:cs="Times New Roman"/>
          <w:b/>
        </w:rPr>
        <w:t>Balanced Scorecard</w:t>
      </w:r>
      <w:r>
        <w:rPr>
          <w:rFonts w:ascii="Times New Roman" w:eastAsia="Times New Roman" w:hAnsi="Times New Roman" w:cs="Times New Roman"/>
        </w:rPr>
        <w:t xml:space="preserve"> (financial, customer, internal process, learning &amp; growth perspectives), and </w:t>
      </w:r>
      <w:r>
        <w:rPr>
          <w:rFonts w:ascii="Times New Roman" w:eastAsia="Times New Roman" w:hAnsi="Times New Roman" w:cs="Times New Roman"/>
          <w:b/>
        </w:rPr>
        <w:t>SWOT Analysis</w:t>
      </w:r>
      <w:r>
        <w:rPr>
          <w:rFonts w:ascii="Times New Roman" w:eastAsia="Times New Roman" w:hAnsi="Times New Roman" w:cs="Times New Roman"/>
        </w:rPr>
        <w:t xml:space="preserve"> (Strengths, Weaknesses, Opportunities, Threats) are applied to ensure that objectives are measurable, realistic, and strategically aligned with the startup's vision and mission.</w:t>
      </w:r>
    </w:p>
    <w:p w14:paraId="3B559D99" w14:textId="77777777" w:rsidR="009C47C5" w:rsidRDefault="009C47C5" w:rsidP="009C47C5">
      <w:pPr>
        <w:spacing w:after="0" w:line="240" w:lineRule="auto"/>
        <w:jc w:val="both"/>
        <w:rPr>
          <w:rFonts w:ascii="Times New Roman" w:eastAsia="Times New Roman" w:hAnsi="Times New Roman" w:cs="Times New Roman"/>
        </w:rPr>
      </w:pPr>
    </w:p>
    <w:p w14:paraId="5E8BC182" w14:textId="77777777" w:rsidR="009C47C5" w:rsidRDefault="009C47C5" w:rsidP="009C47C5">
      <w:pPr>
        <w:spacing w:after="0" w:line="240" w:lineRule="auto"/>
        <w:jc w:val="both"/>
        <w:rPr>
          <w:rFonts w:ascii="Times New Roman" w:eastAsia="Times New Roman" w:hAnsi="Times New Roman" w:cs="Times New Roman"/>
        </w:rPr>
      </w:pPr>
    </w:p>
    <w:p w14:paraId="328B8AA5" w14:textId="77777777" w:rsidR="009C47C5" w:rsidRDefault="009C47C5" w:rsidP="009C47C5">
      <w:pPr>
        <w:spacing w:after="0" w:line="240" w:lineRule="auto"/>
        <w:jc w:val="both"/>
        <w:rPr>
          <w:rFonts w:ascii="Times New Roman" w:eastAsia="Times New Roman" w:hAnsi="Times New Roman" w:cs="Times New Roman"/>
        </w:rPr>
      </w:pPr>
      <w:r w:rsidRPr="007D605A">
        <w:rPr>
          <w:rFonts w:ascii="Times New Roman" w:eastAsia="Times New Roman" w:hAnsi="Times New Roman" w:cs="Times New Roman"/>
          <w:noProof/>
          <w:lang w:eastAsia="en-IN"/>
        </w:rPr>
        <w:drawing>
          <wp:inline distT="0" distB="0" distL="0" distR="0" wp14:anchorId="2439F0BF" wp14:editId="5DD59EE2">
            <wp:extent cx="4953000" cy="3200400"/>
            <wp:effectExtent l="0" t="0" r="0" b="0"/>
            <wp:docPr id="8" name="Picture 8" descr="D:\VVK-Persona\Backup-Lapy-AcerAspire7-14oct2025\Desktop\KarunyaUniv\AY-2025-26\EvenSem-Dec25-March2026\EvenSem-Dec25-March26\25MS204-Entrepreneurship and New Venture Creation\StrategicPlan-StartupVisionMission-swot-sm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VVK-Persona\Backup-Lapy-AcerAspire7-14oct2025\Desktop\KarunyaUniv\AY-2025-26\EvenSem-Dec25-March2026\EvenSem-Dec25-March26\25MS204-Entrepreneurship and New Venture Creation\StrategicPlan-StartupVisionMission-swot-smar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000" cy="3200400"/>
                    </a:xfrm>
                    <a:prstGeom prst="rect">
                      <a:avLst/>
                    </a:prstGeom>
                    <a:noFill/>
                    <a:ln>
                      <a:noFill/>
                    </a:ln>
                  </pic:spPr>
                </pic:pic>
              </a:graphicData>
            </a:graphic>
          </wp:inline>
        </w:drawing>
      </w:r>
    </w:p>
    <w:p w14:paraId="2E529D6E" w14:textId="77777777" w:rsidR="009C47C5" w:rsidRDefault="009C47C5" w:rsidP="009C47C5">
      <w:pPr>
        <w:spacing w:after="0" w:line="240" w:lineRule="auto"/>
        <w:jc w:val="both"/>
        <w:rPr>
          <w:rFonts w:ascii="Times New Roman" w:eastAsia="Times New Roman" w:hAnsi="Times New Roman" w:cs="Times New Roman"/>
        </w:rPr>
      </w:pPr>
    </w:p>
    <w:p w14:paraId="326E555C" w14:textId="77777777" w:rsidR="009C47C5" w:rsidRPr="007D605A" w:rsidRDefault="009C47C5" w:rsidP="009C47C5">
      <w:pPr>
        <w:spacing w:after="0" w:line="240" w:lineRule="auto"/>
        <w:jc w:val="both"/>
        <w:rPr>
          <w:rFonts w:ascii="Times New Roman" w:eastAsia="Times New Roman" w:hAnsi="Times New Roman" w:cs="Times New Roman"/>
        </w:rPr>
      </w:pPr>
      <w:r w:rsidRPr="007D605A">
        <w:rPr>
          <w:rFonts w:ascii="Times New Roman" w:eastAsia="Times New Roman" w:hAnsi="Times New Roman" w:cs="Times New Roman"/>
          <w:noProof/>
          <w:lang w:eastAsia="en-IN"/>
        </w:rPr>
        <w:drawing>
          <wp:inline distT="0" distB="0" distL="0" distR="0" wp14:anchorId="673D3996" wp14:editId="32D72881">
            <wp:extent cx="5402580" cy="3215640"/>
            <wp:effectExtent l="0" t="0" r="7620" b="3810"/>
            <wp:docPr id="9" name="Picture 9" descr="D:\VVK-Persona\Backup-Lapy-AcerAspire7-14oct2025\Desktop\KarunyaUniv\AY-2025-26\EvenSem-Dec25-March2026\EvenSem-Dec25-March26\25MS204-Entrepreneurship and New Venture Creation\SMART-SWOT-framework-Go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VVK-Persona\Backup-Lapy-AcerAspire7-14oct2025\Desktop\KarunyaUniv\AY-2025-26\EvenSem-Dec25-March2026\EvenSem-Dec25-March26\25MS204-Entrepreneurship and New Venture Creation\SMART-SWOT-framework-Goal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2580" cy="3215640"/>
                    </a:xfrm>
                    <a:prstGeom prst="rect">
                      <a:avLst/>
                    </a:prstGeom>
                    <a:noFill/>
                    <a:ln>
                      <a:noFill/>
                    </a:ln>
                  </pic:spPr>
                </pic:pic>
              </a:graphicData>
            </a:graphic>
          </wp:inline>
        </w:drawing>
      </w:r>
    </w:p>
    <w:p w14:paraId="4DCD8070" w14:textId="77777777" w:rsidR="009C47C5" w:rsidRPr="007D605A" w:rsidRDefault="009C47C5" w:rsidP="009C47C5">
      <w:pPr>
        <w:spacing w:after="0" w:line="240" w:lineRule="auto"/>
        <w:jc w:val="both"/>
        <w:rPr>
          <w:rFonts w:ascii="Times New Roman" w:eastAsia="Times New Roman" w:hAnsi="Times New Roman" w:cs="Times New Roman"/>
        </w:rPr>
      </w:pPr>
    </w:p>
    <w:p w14:paraId="5FC5369B" w14:textId="77777777" w:rsidR="009C47C5" w:rsidRDefault="009C47C5" w:rsidP="009C47C5">
      <w:pPr>
        <w:spacing w:after="0" w:line="240" w:lineRule="auto"/>
        <w:jc w:val="both"/>
        <w:rPr>
          <w:rFonts w:ascii="Times New Roman" w:eastAsia="Times New Roman" w:hAnsi="Times New Roman" w:cs="Times New Roman"/>
        </w:rPr>
      </w:pPr>
    </w:p>
    <w:p w14:paraId="2BCCC40F" w14:textId="77777777" w:rsidR="009C47C5" w:rsidRDefault="009C47C5" w:rsidP="009C47C5">
      <w:pPr>
        <w:spacing w:after="0" w:line="240" w:lineRule="auto"/>
        <w:ind w:left="-270"/>
        <w:jc w:val="both"/>
      </w:pPr>
      <w:r>
        <w:rPr>
          <w:rFonts w:ascii="Times New Roman" w:eastAsia="Times New Roman" w:hAnsi="Times New Roman" w:cs="Times New Roman"/>
          <w:b/>
        </w:rPr>
        <w:t xml:space="preserve">VII.       Practicum Set-up/Circuit Diagram/Algorithm/Flowchart </w:t>
      </w:r>
      <w:r>
        <w:rPr>
          <w:rFonts w:ascii="Times New Roman" w:eastAsia="Times New Roman" w:hAnsi="Times New Roman" w:cs="Times New Roman"/>
          <w:i/>
          <w:sz w:val="16"/>
          <w:szCs w:val="16"/>
        </w:rPr>
        <w:t>(Include probable photos of experimental set-up.)</w:t>
      </w:r>
    </w:p>
    <w:p w14:paraId="698A2E91" w14:textId="77777777" w:rsidR="009C47C5" w:rsidRDefault="009C47C5" w:rsidP="009C47C5">
      <w:pPr>
        <w:spacing w:after="0" w:line="240" w:lineRule="auto"/>
        <w:jc w:val="center"/>
        <w:rPr>
          <w:rFonts w:ascii="Times New Roman" w:eastAsia="Times New Roman" w:hAnsi="Times New Roman" w:cs="Times New Roman"/>
        </w:rPr>
      </w:pPr>
    </w:p>
    <w:p w14:paraId="75295693" w14:textId="77777777" w:rsidR="009C47C5" w:rsidRPr="007D605A" w:rsidRDefault="009C47C5" w:rsidP="009C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var(--font-mono)" w:eastAsia="var(--font-mono)" w:hAnsi="var(--font-mono)" w:cs="var(--font-mono)"/>
          <w:color w:val="383A42"/>
          <w:sz w:val="20"/>
          <w:szCs w:val="20"/>
        </w:rPr>
      </w:pPr>
      <w:r w:rsidRPr="00A03C2E">
        <w:rPr>
          <w:rFonts w:ascii="var(--font-mono)" w:eastAsia="var(--font-mono)" w:hAnsi="var(--font-mono)" w:cs="var(--font-mono)"/>
          <w:noProof/>
          <w:color w:val="383A42"/>
          <w:sz w:val="20"/>
          <w:szCs w:val="20"/>
          <w:lang w:eastAsia="en-IN"/>
        </w:rPr>
        <w:lastRenderedPageBreak/>
        <w:drawing>
          <wp:inline distT="0" distB="0" distL="0" distR="0" wp14:anchorId="03399DC1" wp14:editId="5465B421">
            <wp:extent cx="3680460" cy="531876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3680460" cy="5318760"/>
                    </a:xfrm>
                    <a:prstGeom prst="rect">
                      <a:avLst/>
                    </a:prstGeom>
                  </pic:spPr>
                </pic:pic>
              </a:graphicData>
            </a:graphic>
          </wp:inline>
        </w:drawing>
      </w:r>
    </w:p>
    <w:p w14:paraId="4DEB46CE" w14:textId="77777777" w:rsidR="009C47C5" w:rsidRDefault="009C47C5" w:rsidP="009C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var(--font-mono)" w:eastAsia="var(--font-mono)" w:hAnsi="var(--font-mono)" w:cs="var(--font-mono)"/>
          <w:color w:val="383A42"/>
          <w:sz w:val="20"/>
          <w:szCs w:val="20"/>
        </w:rPr>
      </w:pPr>
    </w:p>
    <w:p w14:paraId="56081AFC" w14:textId="77777777" w:rsidR="009C47C5" w:rsidRDefault="009C47C5" w:rsidP="009C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var(--font-mono)" w:eastAsia="var(--font-mono)" w:hAnsi="var(--font-mono)" w:cs="var(--font-mono)"/>
          <w:color w:val="383A42"/>
          <w:sz w:val="20"/>
          <w:szCs w:val="20"/>
        </w:rPr>
      </w:pPr>
    </w:p>
    <w:p w14:paraId="100020B3" w14:textId="77777777" w:rsidR="009C47C5" w:rsidRDefault="009C47C5" w:rsidP="009C47C5">
      <w:pPr>
        <w:spacing w:after="0" w:line="240" w:lineRule="auto"/>
        <w:ind w:left="-180"/>
        <w:jc w:val="both"/>
        <w:rPr>
          <w:rFonts w:ascii="Times New Roman" w:eastAsia="Times New Roman" w:hAnsi="Times New Roman" w:cs="Times New Roman"/>
          <w:b/>
        </w:rPr>
      </w:pPr>
    </w:p>
    <w:p w14:paraId="6FF31CC3" w14:textId="77777777" w:rsidR="009C47C5" w:rsidRDefault="009C47C5" w:rsidP="009C47C5">
      <w:pPr>
        <w:spacing w:after="0" w:line="240" w:lineRule="auto"/>
        <w:ind w:left="-180"/>
        <w:jc w:val="both"/>
        <w:rPr>
          <w:rFonts w:ascii="Times New Roman" w:eastAsia="Times New Roman" w:hAnsi="Times New Roman" w:cs="Times New Roman"/>
          <w:b/>
        </w:rPr>
      </w:pPr>
    </w:p>
    <w:p w14:paraId="5CA34559" w14:textId="77777777" w:rsidR="009C47C5" w:rsidRDefault="009C47C5" w:rsidP="009C47C5">
      <w:pPr>
        <w:spacing w:after="0" w:line="240" w:lineRule="auto"/>
        <w:ind w:left="-180"/>
        <w:jc w:val="both"/>
        <w:rPr>
          <w:rFonts w:ascii="Times New Roman" w:eastAsia="Times New Roman" w:hAnsi="Times New Roman" w:cs="Times New Roman"/>
          <w:b/>
        </w:rPr>
      </w:pPr>
      <w:r>
        <w:rPr>
          <w:rFonts w:ascii="Times New Roman" w:eastAsia="Times New Roman" w:hAnsi="Times New Roman" w:cs="Times New Roman"/>
          <w:b/>
        </w:rPr>
        <w:t xml:space="preserve">VIII.        Resources Required </w:t>
      </w:r>
    </w:p>
    <w:p w14:paraId="7EA83F5F" w14:textId="77777777" w:rsidR="009C47C5" w:rsidRDefault="009C47C5" w:rsidP="009C47C5">
      <w:pPr>
        <w:spacing w:after="0" w:line="240" w:lineRule="auto"/>
        <w:jc w:val="both"/>
        <w:rPr>
          <w:rFonts w:ascii="Times New Roman" w:eastAsia="Times New Roman" w:hAnsi="Times New Roman" w:cs="Times New Roman"/>
          <w:b/>
          <w:sz w:val="10"/>
          <w:szCs w:val="10"/>
        </w:rPr>
      </w:pP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1861"/>
        <w:gridCol w:w="5677"/>
        <w:gridCol w:w="1127"/>
      </w:tblGrid>
      <w:tr w:rsidR="009C47C5" w14:paraId="63E6F563" w14:textId="77777777" w:rsidTr="008F4E9F">
        <w:trPr>
          <w:trHeight w:val="399"/>
        </w:trPr>
        <w:tc>
          <w:tcPr>
            <w:tcW w:w="679" w:type="dxa"/>
            <w:shd w:val="clear" w:color="auto" w:fill="D9E2F3"/>
            <w:vAlign w:val="center"/>
          </w:tcPr>
          <w:p w14:paraId="179409C3"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 No.</w:t>
            </w:r>
          </w:p>
        </w:tc>
        <w:tc>
          <w:tcPr>
            <w:tcW w:w="1861" w:type="dxa"/>
            <w:shd w:val="clear" w:color="auto" w:fill="D9E2F3"/>
            <w:vAlign w:val="center"/>
          </w:tcPr>
          <w:p w14:paraId="25474732"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Resource</w:t>
            </w:r>
          </w:p>
        </w:tc>
        <w:tc>
          <w:tcPr>
            <w:tcW w:w="5677" w:type="dxa"/>
            <w:shd w:val="clear" w:color="auto" w:fill="D9E2F3"/>
            <w:vAlign w:val="center"/>
          </w:tcPr>
          <w:p w14:paraId="3A831C56"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Suggested Broad Specification</w:t>
            </w:r>
          </w:p>
        </w:tc>
        <w:tc>
          <w:tcPr>
            <w:tcW w:w="1127" w:type="dxa"/>
            <w:shd w:val="clear" w:color="auto" w:fill="D9E2F3"/>
            <w:vAlign w:val="center"/>
          </w:tcPr>
          <w:p w14:paraId="52E2DA8B"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Quantity </w:t>
            </w:r>
          </w:p>
        </w:tc>
      </w:tr>
      <w:tr w:rsidR="009C47C5" w14:paraId="2F8C3D55" w14:textId="77777777" w:rsidTr="008F4E9F">
        <w:trPr>
          <w:trHeight w:val="399"/>
        </w:trPr>
        <w:tc>
          <w:tcPr>
            <w:tcW w:w="679" w:type="dxa"/>
            <w:vAlign w:val="center"/>
          </w:tcPr>
          <w:p w14:paraId="2E60D093"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861" w:type="dxa"/>
            <w:vAlign w:val="center"/>
          </w:tcPr>
          <w:p w14:paraId="532E69AC"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Computer/Laptop</w:t>
            </w:r>
          </w:p>
        </w:tc>
        <w:tc>
          <w:tcPr>
            <w:tcW w:w="5677" w:type="dxa"/>
            <w:vAlign w:val="center"/>
          </w:tcPr>
          <w:p w14:paraId="3698D642"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MS Office/Google Docs, Canva/PowerPoint</w:t>
            </w:r>
          </w:p>
        </w:tc>
        <w:tc>
          <w:tcPr>
            <w:tcW w:w="1127" w:type="dxa"/>
            <w:vAlign w:val="center"/>
          </w:tcPr>
          <w:p w14:paraId="20607599"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9C47C5" w14:paraId="537AC415" w14:textId="77777777" w:rsidTr="008F4E9F">
        <w:trPr>
          <w:trHeight w:val="399"/>
        </w:trPr>
        <w:tc>
          <w:tcPr>
            <w:tcW w:w="679" w:type="dxa"/>
            <w:vAlign w:val="center"/>
          </w:tcPr>
          <w:p w14:paraId="3219BC0C"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p w14:paraId="204FEDDB" w14:textId="77777777" w:rsidR="009C47C5" w:rsidRDefault="009C47C5" w:rsidP="008F4E9F">
            <w:pPr>
              <w:spacing w:after="0" w:line="240" w:lineRule="auto"/>
              <w:jc w:val="center"/>
              <w:rPr>
                <w:rFonts w:ascii="Times New Roman" w:eastAsia="Times New Roman" w:hAnsi="Times New Roman" w:cs="Times New Roman"/>
              </w:rPr>
            </w:pPr>
          </w:p>
        </w:tc>
        <w:tc>
          <w:tcPr>
            <w:tcW w:w="1861" w:type="dxa"/>
            <w:vAlign w:val="center"/>
          </w:tcPr>
          <w:p w14:paraId="3564A7B3"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Reference Material</w:t>
            </w:r>
          </w:p>
        </w:tc>
        <w:tc>
          <w:tcPr>
            <w:tcW w:w="5677" w:type="dxa"/>
            <w:vAlign w:val="center"/>
          </w:tcPr>
          <w:p w14:paraId="71826041"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Case studies of successful startups, vision/mission templates, industry reports</w:t>
            </w:r>
          </w:p>
        </w:tc>
        <w:tc>
          <w:tcPr>
            <w:tcW w:w="1127" w:type="dxa"/>
            <w:vAlign w:val="center"/>
          </w:tcPr>
          <w:p w14:paraId="31B3A2D6" w14:textId="77777777" w:rsidR="009C47C5" w:rsidRDefault="009C47C5" w:rsidP="00643B64">
            <w:pPr>
              <w:numPr>
                <w:ilvl w:val="0"/>
                <w:numId w:val="110"/>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r>
      <w:tr w:rsidR="009C47C5" w14:paraId="476711E4" w14:textId="77777777" w:rsidTr="008F4E9F">
        <w:trPr>
          <w:trHeight w:val="399"/>
        </w:trPr>
        <w:tc>
          <w:tcPr>
            <w:tcW w:w="679" w:type="dxa"/>
            <w:vAlign w:val="center"/>
          </w:tcPr>
          <w:p w14:paraId="27C13964"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861" w:type="dxa"/>
            <w:vAlign w:val="center"/>
          </w:tcPr>
          <w:p w14:paraId="3AC36A0D"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Internet Access</w:t>
            </w:r>
          </w:p>
        </w:tc>
        <w:tc>
          <w:tcPr>
            <w:tcW w:w="5677" w:type="dxa"/>
            <w:vAlign w:val="center"/>
          </w:tcPr>
          <w:p w14:paraId="75C83B74"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For researching industry trends, competitor analysis, startup examples</w:t>
            </w:r>
          </w:p>
        </w:tc>
        <w:tc>
          <w:tcPr>
            <w:tcW w:w="1127" w:type="dxa"/>
            <w:vAlign w:val="center"/>
          </w:tcPr>
          <w:p w14:paraId="1D9DBCF7" w14:textId="77777777" w:rsidR="009C47C5" w:rsidRDefault="009C47C5" w:rsidP="00643B64">
            <w:pPr>
              <w:numPr>
                <w:ilvl w:val="0"/>
                <w:numId w:val="110"/>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r>
      <w:tr w:rsidR="009C47C5" w14:paraId="2F6612BC" w14:textId="77777777" w:rsidTr="008F4E9F">
        <w:trPr>
          <w:trHeight w:val="399"/>
        </w:trPr>
        <w:tc>
          <w:tcPr>
            <w:tcW w:w="679" w:type="dxa"/>
            <w:vAlign w:val="center"/>
          </w:tcPr>
          <w:p w14:paraId="58264094"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861" w:type="dxa"/>
            <w:vAlign w:val="center"/>
          </w:tcPr>
          <w:p w14:paraId="4E88450E"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Projector/Screen</w:t>
            </w:r>
          </w:p>
        </w:tc>
        <w:tc>
          <w:tcPr>
            <w:tcW w:w="5677" w:type="dxa"/>
            <w:vAlign w:val="center"/>
          </w:tcPr>
          <w:p w14:paraId="5CCE1B60"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For presentation of venture blueprint</w:t>
            </w:r>
          </w:p>
        </w:tc>
        <w:tc>
          <w:tcPr>
            <w:tcW w:w="1127" w:type="dxa"/>
            <w:vAlign w:val="center"/>
          </w:tcPr>
          <w:p w14:paraId="69FD244A" w14:textId="77777777" w:rsidR="009C47C5" w:rsidRDefault="009C47C5" w:rsidP="00643B64">
            <w:pPr>
              <w:numPr>
                <w:ilvl w:val="0"/>
                <w:numId w:val="110"/>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r>
      <w:tr w:rsidR="009C47C5" w14:paraId="3BB70FEE" w14:textId="77777777" w:rsidTr="008F4E9F">
        <w:trPr>
          <w:trHeight w:val="399"/>
        </w:trPr>
        <w:tc>
          <w:tcPr>
            <w:tcW w:w="679" w:type="dxa"/>
            <w:vAlign w:val="center"/>
          </w:tcPr>
          <w:p w14:paraId="79E986B1"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861" w:type="dxa"/>
            <w:vAlign w:val="center"/>
          </w:tcPr>
          <w:p w14:paraId="0EE130AF"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Whiteboard/Flipcharts</w:t>
            </w:r>
          </w:p>
        </w:tc>
        <w:tc>
          <w:tcPr>
            <w:tcW w:w="5677" w:type="dxa"/>
            <w:vAlign w:val="center"/>
          </w:tcPr>
          <w:p w14:paraId="70157121"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For brainstorming and collaborative planning sessions</w:t>
            </w:r>
          </w:p>
        </w:tc>
        <w:tc>
          <w:tcPr>
            <w:tcW w:w="1127" w:type="dxa"/>
            <w:vAlign w:val="center"/>
          </w:tcPr>
          <w:p w14:paraId="01A1EABD" w14:textId="77777777" w:rsidR="009C47C5" w:rsidRDefault="009C47C5" w:rsidP="00643B64">
            <w:pPr>
              <w:numPr>
                <w:ilvl w:val="0"/>
                <w:numId w:val="110"/>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p>
        </w:tc>
      </w:tr>
    </w:tbl>
    <w:p w14:paraId="78EAEAEF" w14:textId="77777777" w:rsidR="009C47C5" w:rsidRDefault="009C47C5" w:rsidP="009C47C5">
      <w:pPr>
        <w:spacing w:after="0" w:line="240" w:lineRule="auto"/>
        <w:ind w:left="720"/>
        <w:jc w:val="both"/>
        <w:rPr>
          <w:rFonts w:ascii="Times New Roman" w:eastAsia="Times New Roman" w:hAnsi="Times New Roman" w:cs="Times New Roman"/>
          <w:b/>
        </w:rPr>
      </w:pPr>
    </w:p>
    <w:p w14:paraId="6743D772" w14:textId="77777777" w:rsidR="009C47C5" w:rsidRDefault="009C47C5" w:rsidP="009C47C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rPr>
        <w:t xml:space="preserve">IX.      </w:t>
      </w:r>
      <w:r>
        <w:rPr>
          <w:rFonts w:ascii="Times New Roman" w:eastAsia="Times New Roman" w:hAnsi="Times New Roman" w:cs="Times New Roman"/>
          <w:b/>
          <w:sz w:val="24"/>
          <w:szCs w:val="24"/>
        </w:rPr>
        <w:t xml:space="preserve">Safety Precautions </w:t>
      </w:r>
    </w:p>
    <w:p w14:paraId="30AD1DBC" w14:textId="77777777" w:rsidR="009C47C5" w:rsidRDefault="009C47C5" w:rsidP="009C47C5">
      <w:pPr>
        <w:spacing w:after="0" w:line="240" w:lineRule="auto"/>
        <w:jc w:val="both"/>
        <w:rPr>
          <w:rFonts w:ascii="Times New Roman" w:eastAsia="Times New Roman" w:hAnsi="Times New Roman" w:cs="Times New Roman"/>
          <w:b/>
          <w:sz w:val="24"/>
          <w:szCs w:val="24"/>
        </w:rPr>
      </w:pPr>
    </w:p>
    <w:p w14:paraId="7C5A8FA8"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a)</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Ensure</w:t>
      </w:r>
      <w:r>
        <w:rPr>
          <w:rFonts w:ascii="Times New Roman" w:eastAsia="Times New Roman" w:hAnsi="Times New Roman" w:cs="Times New Roman"/>
          <w:color w:val="000000"/>
        </w:rPr>
        <w:t xml:space="preserve"> that all statements reflect ethical, realistic, and socially responsible objectives.</w:t>
      </w:r>
    </w:p>
    <w:p w14:paraId="3946227B"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b)</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Avoid</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rPr>
        <w:t>copying vision/mission statements from existing enterprises; originality is essential.</w:t>
      </w:r>
    </w:p>
    <w:p w14:paraId="52A5ABAA"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c)</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Maintain</w:t>
      </w:r>
      <w:r>
        <w:rPr>
          <w:rFonts w:ascii="Times New Roman" w:eastAsia="Times New Roman" w:hAnsi="Times New Roman" w:cs="Times New Roman"/>
          <w:color w:val="000000"/>
        </w:rPr>
        <w:t xml:space="preserve"> confidentiality of startup ideas, proprietary information, or sensitive business data.</w:t>
      </w:r>
    </w:p>
    <w:p w14:paraId="38B77093"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d)</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Use</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rPr>
        <w:t>professional formatting, grammar, and appropriate business language in all documents.</w:t>
      </w:r>
    </w:p>
    <w:p w14:paraId="70668CBE" w14:textId="77777777" w:rsidR="009C47C5" w:rsidRDefault="009C47C5" w:rsidP="009C47C5">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b/>
          <w:color w:val="000000"/>
        </w:rPr>
        <w:t>e)</w:t>
      </w: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u w:val="single"/>
        </w:rPr>
        <w:t>Respect</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rPr>
        <w:t>intellectual property rights when referencing external sources or case studies.</w:t>
      </w:r>
    </w:p>
    <w:p w14:paraId="293250F5" w14:textId="77777777" w:rsidR="009C47C5" w:rsidRDefault="009C47C5" w:rsidP="009C47C5">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p>
    <w:p w14:paraId="0A588B44" w14:textId="77777777" w:rsidR="009C47C5" w:rsidRDefault="009C47C5" w:rsidP="009C47C5">
      <w:pPr>
        <w:spacing w:after="0" w:line="240" w:lineRule="auto"/>
        <w:ind w:left="90"/>
        <w:jc w:val="both"/>
        <w:rPr>
          <w:rFonts w:ascii="Times New Roman" w:eastAsia="Times New Roman" w:hAnsi="Times New Roman" w:cs="Times New Roman"/>
          <w:i/>
          <w:sz w:val="16"/>
          <w:szCs w:val="16"/>
        </w:rPr>
      </w:pPr>
      <w:r>
        <w:rPr>
          <w:rFonts w:ascii="Times New Roman" w:eastAsia="Times New Roman" w:hAnsi="Times New Roman" w:cs="Times New Roman"/>
          <w:b/>
        </w:rPr>
        <w:t xml:space="preserve">X.   </w:t>
      </w:r>
      <w:proofErr w:type="gramStart"/>
      <w:r>
        <w:rPr>
          <w:rFonts w:ascii="Times New Roman" w:eastAsia="Times New Roman" w:hAnsi="Times New Roman" w:cs="Times New Roman"/>
          <w:b/>
        </w:rPr>
        <w:t>Procedure(</w:t>
      </w:r>
      <w:proofErr w:type="gramEnd"/>
      <w:r>
        <w:rPr>
          <w:rFonts w:ascii="Times New Roman" w:eastAsia="Times New Roman" w:hAnsi="Times New Roman" w:cs="Times New Roman"/>
          <w:i/>
          <w:sz w:val="16"/>
          <w:szCs w:val="16"/>
        </w:rPr>
        <w:t>Self-Instructional)</w:t>
      </w:r>
    </w:p>
    <w:p w14:paraId="01E37564" w14:textId="77777777" w:rsidR="009C47C5" w:rsidRDefault="009C47C5" w:rsidP="009C47C5">
      <w:pPr>
        <w:spacing w:after="0" w:line="240" w:lineRule="auto"/>
        <w:ind w:left="90"/>
        <w:jc w:val="both"/>
        <w:rPr>
          <w:rFonts w:ascii="Times New Roman" w:eastAsia="Times New Roman" w:hAnsi="Times New Roman" w:cs="Times New Roman"/>
          <w:i/>
          <w:sz w:val="16"/>
          <w:szCs w:val="16"/>
        </w:rPr>
      </w:pPr>
    </w:p>
    <w:p w14:paraId="0E1B2DF6"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Choose</w:t>
      </w:r>
      <w:r>
        <w:rPr>
          <w:rFonts w:ascii="Times New Roman" w:eastAsia="Times New Roman" w:hAnsi="Times New Roman" w:cs="Times New Roman"/>
          <w:color w:val="000000"/>
        </w:rPr>
        <w:t xml:space="preserve"> a practical startup idea that solves a real market problem.</w:t>
      </w:r>
    </w:p>
    <w:p w14:paraId="43BEE56D"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Research</w:t>
      </w:r>
      <w:r>
        <w:rPr>
          <w:rFonts w:ascii="Times New Roman" w:eastAsia="Times New Roman" w:hAnsi="Times New Roman" w:cs="Times New Roman"/>
          <w:color w:val="000000"/>
        </w:rPr>
        <w:t xml:space="preserve"> the industry to understand trends, demand, and competition.</w:t>
      </w:r>
    </w:p>
    <w:p w14:paraId="0D7453C7"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Draft</w:t>
      </w:r>
      <w:r>
        <w:rPr>
          <w:rFonts w:ascii="Times New Roman" w:eastAsia="Times New Roman" w:hAnsi="Times New Roman" w:cs="Times New Roman"/>
          <w:color w:val="000000"/>
        </w:rPr>
        <w:t xml:space="preserve"> a clear and inspiring vision statement for the next 5–10 years.</w:t>
      </w:r>
    </w:p>
    <w:p w14:paraId="42BEB037"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Frame</w:t>
      </w:r>
      <w:r>
        <w:rPr>
          <w:rFonts w:ascii="Times New Roman" w:eastAsia="Times New Roman" w:hAnsi="Times New Roman" w:cs="Times New Roman"/>
          <w:color w:val="000000"/>
        </w:rPr>
        <w:t xml:space="preserve"> a mission statement defining purpose, target, and approach.</w:t>
      </w:r>
    </w:p>
    <w:p w14:paraId="287B0D4B"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Set</w:t>
      </w:r>
      <w:r>
        <w:rPr>
          <w:rFonts w:ascii="Times New Roman" w:eastAsia="Times New Roman" w:hAnsi="Times New Roman" w:cs="Times New Roman"/>
          <w:color w:val="000000"/>
        </w:rPr>
        <w:t xml:space="preserve"> short-, medium-, and long-term goals for business growth.</w:t>
      </w:r>
    </w:p>
    <w:p w14:paraId="13B9AB86"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Validate</w:t>
      </w:r>
      <w:r>
        <w:rPr>
          <w:rFonts w:ascii="Times New Roman" w:eastAsia="Times New Roman" w:hAnsi="Times New Roman" w:cs="Times New Roman"/>
          <w:color w:val="000000"/>
        </w:rPr>
        <w:t xml:space="preserve"> goals using SMART (Specific, Measurable, Achievable, Relevant, Time-bound) criteria.</w:t>
      </w:r>
    </w:p>
    <w:p w14:paraId="54F5ECC6"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Apply</w:t>
      </w:r>
      <w:r>
        <w:rPr>
          <w:rFonts w:ascii="Times New Roman" w:eastAsia="Times New Roman" w:hAnsi="Times New Roman" w:cs="Times New Roman"/>
          <w:color w:val="000000"/>
        </w:rPr>
        <w:t xml:space="preserve"> SWOT and Balanced Scorecard tools for strategic planning.</w:t>
      </w:r>
    </w:p>
    <w:p w14:paraId="79895180"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Prepare</w:t>
      </w:r>
      <w:r>
        <w:rPr>
          <w:rFonts w:ascii="Times New Roman" w:eastAsia="Times New Roman" w:hAnsi="Times New Roman" w:cs="Times New Roman"/>
          <w:color w:val="000000"/>
        </w:rPr>
        <w:t xml:space="preserve"> a concise venture blueprint with key objectives and timelines.</w:t>
      </w:r>
    </w:p>
    <w:p w14:paraId="24089915"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Design</w:t>
      </w:r>
      <w:r>
        <w:rPr>
          <w:rFonts w:ascii="Times New Roman" w:eastAsia="Times New Roman" w:hAnsi="Times New Roman" w:cs="Times New Roman"/>
          <w:color w:val="000000"/>
        </w:rPr>
        <w:t xml:space="preserve"> a visual presentation highlighting the main points.</w:t>
      </w:r>
    </w:p>
    <w:p w14:paraId="78E57E96" w14:textId="77777777" w:rsidR="009C47C5" w:rsidRDefault="009C47C5" w:rsidP="00643B64">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Present</w:t>
      </w:r>
      <w:r>
        <w:rPr>
          <w:rFonts w:ascii="Times New Roman" w:eastAsia="Times New Roman" w:hAnsi="Times New Roman" w:cs="Times New Roman"/>
          <w:i/>
          <w:color w:val="000000"/>
          <w:u w:val="single"/>
        </w:rPr>
        <w:t xml:space="preserve"> </w:t>
      </w:r>
      <w:r>
        <w:rPr>
          <w:rFonts w:ascii="Times New Roman" w:eastAsia="Times New Roman" w:hAnsi="Times New Roman" w:cs="Times New Roman"/>
          <w:color w:val="000000"/>
        </w:rPr>
        <w:t>your blueprint, gather feedback, and make improvements.</w:t>
      </w:r>
    </w:p>
    <w:p w14:paraId="17363708" w14:textId="77777777" w:rsidR="009C47C5" w:rsidRDefault="009C47C5" w:rsidP="00643B64">
      <w:pPr>
        <w:numPr>
          <w:ilvl w:val="0"/>
          <w:numId w:val="104"/>
        </w:numPr>
        <w:pBdr>
          <w:top w:val="nil"/>
          <w:left w:val="nil"/>
          <w:bottom w:val="nil"/>
          <w:right w:val="nil"/>
          <w:between w:val="nil"/>
        </w:pBd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i/>
          <w:color w:val="000000"/>
          <w:u w:val="single"/>
        </w:rPr>
        <w:t>Submit</w:t>
      </w:r>
      <w:r>
        <w:rPr>
          <w:rFonts w:ascii="Times New Roman" w:eastAsia="Times New Roman" w:hAnsi="Times New Roman" w:cs="Times New Roman"/>
          <w:color w:val="000000"/>
        </w:rPr>
        <w:t xml:space="preserve"> the final, polished report on time as per guidelines.</w:t>
      </w:r>
    </w:p>
    <w:p w14:paraId="15E9EF2C" w14:textId="505BE6CB" w:rsidR="009C47C5" w:rsidRDefault="009C47C5" w:rsidP="009C47C5">
      <w:pPr>
        <w:spacing w:after="0" w:line="240" w:lineRule="auto"/>
        <w:ind w:left="90"/>
        <w:jc w:val="both"/>
        <w:rPr>
          <w:rFonts w:ascii="Times New Roman" w:eastAsia="Times New Roman" w:hAnsi="Times New Roman" w:cs="Times New Roman"/>
          <w:b/>
        </w:rPr>
      </w:pPr>
      <w:r>
        <w:rPr>
          <w:rFonts w:ascii="Times New Roman" w:eastAsia="Times New Roman" w:hAnsi="Times New Roman" w:cs="Times New Roman"/>
          <w:b/>
        </w:rPr>
        <w:t xml:space="preserve">XI.    Actual Resources Used </w:t>
      </w:r>
    </w:p>
    <w:p w14:paraId="4A89267A" w14:textId="77777777" w:rsidR="009C47C5" w:rsidRDefault="009C47C5" w:rsidP="009C47C5">
      <w:pPr>
        <w:spacing w:after="0" w:line="240" w:lineRule="auto"/>
        <w:ind w:left="90"/>
        <w:jc w:val="both"/>
        <w:rPr>
          <w:rFonts w:ascii="Times New Roman" w:eastAsia="Times New Roman" w:hAnsi="Times New Roman" w:cs="Times New Roman"/>
          <w:b/>
        </w:rPr>
      </w:pPr>
    </w:p>
    <w:tbl>
      <w:tblPr>
        <w:tblW w:w="9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7"/>
        <w:gridCol w:w="1955"/>
        <w:gridCol w:w="1418"/>
        <w:gridCol w:w="2645"/>
        <w:gridCol w:w="1468"/>
        <w:gridCol w:w="1353"/>
      </w:tblGrid>
      <w:tr w:rsidR="009C47C5" w14:paraId="24B031CA" w14:textId="77777777" w:rsidTr="001F2C79">
        <w:trPr>
          <w:trHeight w:val="189"/>
          <w:tblHeader/>
        </w:trPr>
        <w:tc>
          <w:tcPr>
            <w:tcW w:w="767" w:type="dxa"/>
            <w:vMerge w:val="restart"/>
            <w:shd w:val="clear" w:color="auto" w:fill="DEEBF6"/>
            <w:vAlign w:val="center"/>
          </w:tcPr>
          <w:p w14:paraId="0A95F8B4"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S. No.</w:t>
            </w:r>
          </w:p>
        </w:tc>
        <w:tc>
          <w:tcPr>
            <w:tcW w:w="1955" w:type="dxa"/>
            <w:vMerge w:val="restart"/>
            <w:shd w:val="clear" w:color="auto" w:fill="DEEBF6"/>
            <w:vAlign w:val="center"/>
          </w:tcPr>
          <w:p w14:paraId="3672D7D3"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Name of Resource</w:t>
            </w:r>
          </w:p>
        </w:tc>
        <w:tc>
          <w:tcPr>
            <w:tcW w:w="4063" w:type="dxa"/>
            <w:gridSpan w:val="2"/>
            <w:shd w:val="clear" w:color="auto" w:fill="DEEBF6"/>
            <w:vAlign w:val="center"/>
          </w:tcPr>
          <w:p w14:paraId="6ECE8999"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Broad Specifications</w:t>
            </w:r>
          </w:p>
        </w:tc>
        <w:tc>
          <w:tcPr>
            <w:tcW w:w="1468" w:type="dxa"/>
            <w:vMerge w:val="restart"/>
            <w:shd w:val="clear" w:color="auto" w:fill="DEEBF6"/>
            <w:vAlign w:val="center"/>
          </w:tcPr>
          <w:p w14:paraId="0481AB85"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Quantity</w:t>
            </w:r>
          </w:p>
        </w:tc>
        <w:tc>
          <w:tcPr>
            <w:tcW w:w="1353" w:type="dxa"/>
            <w:vMerge w:val="restart"/>
            <w:shd w:val="clear" w:color="auto" w:fill="DEEBF6"/>
            <w:vAlign w:val="center"/>
          </w:tcPr>
          <w:p w14:paraId="7D9DC762"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Remarks</w:t>
            </w:r>
          </w:p>
          <w:p w14:paraId="28F6F20A"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w:t>
            </w:r>
            <w:r>
              <w:rPr>
                <w:rFonts w:ascii="Times New Roman" w:eastAsia="Times New Roman" w:hAnsi="Times New Roman" w:cs="Times New Roman"/>
              </w:rPr>
              <w:t>If any)</w:t>
            </w:r>
          </w:p>
        </w:tc>
      </w:tr>
      <w:tr w:rsidR="009C47C5" w14:paraId="2DFC6FB2" w14:textId="77777777" w:rsidTr="001F2C79">
        <w:trPr>
          <w:trHeight w:val="189"/>
          <w:tblHeader/>
        </w:trPr>
        <w:tc>
          <w:tcPr>
            <w:tcW w:w="767" w:type="dxa"/>
            <w:vMerge/>
            <w:shd w:val="clear" w:color="auto" w:fill="DEEBF6"/>
            <w:vAlign w:val="center"/>
          </w:tcPr>
          <w:p w14:paraId="1672E927" w14:textId="77777777" w:rsidR="009C47C5" w:rsidRDefault="009C47C5" w:rsidP="001F2C79">
            <w:pPr>
              <w:widowControl w:val="0"/>
              <w:pBdr>
                <w:top w:val="nil"/>
                <w:left w:val="nil"/>
                <w:bottom w:val="nil"/>
                <w:right w:val="nil"/>
                <w:between w:val="nil"/>
              </w:pBdr>
              <w:spacing w:after="0" w:line="276" w:lineRule="auto"/>
              <w:rPr>
                <w:rFonts w:ascii="Times New Roman" w:eastAsia="Times New Roman" w:hAnsi="Times New Roman" w:cs="Times New Roman"/>
                <w:b/>
              </w:rPr>
            </w:pPr>
          </w:p>
        </w:tc>
        <w:tc>
          <w:tcPr>
            <w:tcW w:w="1955" w:type="dxa"/>
            <w:vMerge/>
            <w:shd w:val="clear" w:color="auto" w:fill="DEEBF6"/>
            <w:vAlign w:val="center"/>
          </w:tcPr>
          <w:p w14:paraId="51673DAE" w14:textId="77777777" w:rsidR="009C47C5" w:rsidRDefault="009C47C5" w:rsidP="001F2C79">
            <w:pPr>
              <w:widowControl w:val="0"/>
              <w:pBdr>
                <w:top w:val="nil"/>
                <w:left w:val="nil"/>
                <w:bottom w:val="nil"/>
                <w:right w:val="nil"/>
                <w:between w:val="nil"/>
              </w:pBdr>
              <w:spacing w:after="0" w:line="276" w:lineRule="auto"/>
              <w:rPr>
                <w:rFonts w:ascii="Times New Roman" w:eastAsia="Times New Roman" w:hAnsi="Times New Roman" w:cs="Times New Roman"/>
                <w:b/>
              </w:rPr>
            </w:pPr>
          </w:p>
        </w:tc>
        <w:tc>
          <w:tcPr>
            <w:tcW w:w="1418" w:type="dxa"/>
            <w:vAlign w:val="center"/>
          </w:tcPr>
          <w:p w14:paraId="00B6251D"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Make</w:t>
            </w:r>
          </w:p>
        </w:tc>
        <w:tc>
          <w:tcPr>
            <w:tcW w:w="2645" w:type="dxa"/>
            <w:vAlign w:val="center"/>
          </w:tcPr>
          <w:p w14:paraId="66BA8866" w14:textId="77777777" w:rsidR="009C47C5" w:rsidRDefault="009C47C5" w:rsidP="001F2C79">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Details</w:t>
            </w:r>
          </w:p>
        </w:tc>
        <w:tc>
          <w:tcPr>
            <w:tcW w:w="1468" w:type="dxa"/>
            <w:vMerge/>
            <w:shd w:val="clear" w:color="auto" w:fill="DEEBF6"/>
            <w:vAlign w:val="center"/>
          </w:tcPr>
          <w:p w14:paraId="1D0F9A1C" w14:textId="77777777" w:rsidR="009C47C5" w:rsidRDefault="009C47C5" w:rsidP="001F2C79">
            <w:pPr>
              <w:widowControl w:val="0"/>
              <w:pBdr>
                <w:top w:val="nil"/>
                <w:left w:val="nil"/>
                <w:bottom w:val="nil"/>
                <w:right w:val="nil"/>
                <w:between w:val="nil"/>
              </w:pBdr>
              <w:spacing w:after="0" w:line="276" w:lineRule="auto"/>
              <w:rPr>
                <w:rFonts w:ascii="Times New Roman" w:eastAsia="Times New Roman" w:hAnsi="Times New Roman" w:cs="Times New Roman"/>
                <w:b/>
              </w:rPr>
            </w:pPr>
          </w:p>
        </w:tc>
        <w:tc>
          <w:tcPr>
            <w:tcW w:w="1353" w:type="dxa"/>
            <w:vMerge/>
            <w:shd w:val="clear" w:color="auto" w:fill="DEEBF6"/>
            <w:vAlign w:val="center"/>
          </w:tcPr>
          <w:p w14:paraId="7A97D612" w14:textId="77777777" w:rsidR="009C47C5" w:rsidRDefault="009C47C5" w:rsidP="001F2C79">
            <w:pPr>
              <w:widowControl w:val="0"/>
              <w:pBdr>
                <w:top w:val="nil"/>
                <w:left w:val="nil"/>
                <w:bottom w:val="nil"/>
                <w:right w:val="nil"/>
                <w:between w:val="nil"/>
              </w:pBdr>
              <w:spacing w:after="0" w:line="276" w:lineRule="auto"/>
              <w:rPr>
                <w:rFonts w:ascii="Times New Roman" w:eastAsia="Times New Roman" w:hAnsi="Times New Roman" w:cs="Times New Roman"/>
                <w:b/>
              </w:rPr>
            </w:pPr>
          </w:p>
        </w:tc>
      </w:tr>
      <w:tr w:rsidR="001F2C79" w14:paraId="33A95A39" w14:textId="77777777" w:rsidTr="001F2C79">
        <w:trPr>
          <w:trHeight w:val="289"/>
        </w:trPr>
        <w:tc>
          <w:tcPr>
            <w:tcW w:w="767" w:type="dxa"/>
            <w:vAlign w:val="center"/>
          </w:tcPr>
          <w:p w14:paraId="4855BC95" w14:textId="77777777" w:rsidR="001F2C79" w:rsidRDefault="001F2C79" w:rsidP="001F2C79">
            <w:pPr>
              <w:numPr>
                <w:ilvl w:val="0"/>
                <w:numId w:val="100"/>
              </w:numPr>
              <w:tabs>
                <w:tab w:val="left" w:pos="-720"/>
              </w:tabs>
              <w:spacing w:after="0" w:line="240" w:lineRule="auto"/>
              <w:rPr>
                <w:rFonts w:ascii="Times New Roman" w:eastAsia="Times New Roman" w:hAnsi="Times New Roman" w:cs="Times New Roman"/>
              </w:rPr>
            </w:pPr>
          </w:p>
        </w:tc>
        <w:tc>
          <w:tcPr>
            <w:tcW w:w="1955" w:type="dxa"/>
            <w:vAlign w:val="center"/>
          </w:tcPr>
          <w:p w14:paraId="1C306D75" w14:textId="76CA2D83"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Laptop</w:t>
            </w:r>
          </w:p>
        </w:tc>
        <w:tc>
          <w:tcPr>
            <w:tcW w:w="1418" w:type="dxa"/>
            <w:vAlign w:val="center"/>
          </w:tcPr>
          <w:p w14:paraId="08E3E65E" w14:textId="55378493" w:rsidR="001F2C79" w:rsidRDefault="001F2C79" w:rsidP="001F2C79">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ASUS</w:t>
            </w:r>
          </w:p>
        </w:tc>
        <w:tc>
          <w:tcPr>
            <w:tcW w:w="2645" w:type="dxa"/>
            <w:vAlign w:val="center"/>
          </w:tcPr>
          <w:p w14:paraId="2A0954DA" w14:textId="66C2C802"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Windows OS, 8GB RAM used for preparing the startup planning document</w:t>
            </w:r>
          </w:p>
        </w:tc>
        <w:tc>
          <w:tcPr>
            <w:tcW w:w="1468" w:type="dxa"/>
            <w:vAlign w:val="center"/>
          </w:tcPr>
          <w:p w14:paraId="43090B95" w14:textId="597FE7AA"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1</w:t>
            </w:r>
          </w:p>
        </w:tc>
        <w:tc>
          <w:tcPr>
            <w:tcW w:w="1353" w:type="dxa"/>
            <w:vAlign w:val="center"/>
          </w:tcPr>
          <w:p w14:paraId="4D0E2B8B" w14:textId="1AE75707"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N/A</w:t>
            </w:r>
          </w:p>
        </w:tc>
      </w:tr>
      <w:tr w:rsidR="001F2C79" w14:paraId="29BD6C7C" w14:textId="77777777" w:rsidTr="001F2C79">
        <w:trPr>
          <w:trHeight w:val="289"/>
        </w:trPr>
        <w:tc>
          <w:tcPr>
            <w:tcW w:w="767" w:type="dxa"/>
            <w:vAlign w:val="center"/>
          </w:tcPr>
          <w:p w14:paraId="02F717AD" w14:textId="77777777" w:rsidR="001F2C79" w:rsidRDefault="001F2C79" w:rsidP="001F2C79">
            <w:pPr>
              <w:numPr>
                <w:ilvl w:val="0"/>
                <w:numId w:val="100"/>
              </w:numPr>
              <w:tabs>
                <w:tab w:val="left" w:pos="-720"/>
              </w:tabs>
              <w:spacing w:after="0" w:line="240" w:lineRule="auto"/>
              <w:rPr>
                <w:rFonts w:ascii="Times New Roman" w:eastAsia="Times New Roman" w:hAnsi="Times New Roman" w:cs="Times New Roman"/>
              </w:rPr>
            </w:pPr>
          </w:p>
        </w:tc>
        <w:tc>
          <w:tcPr>
            <w:tcW w:w="1955" w:type="dxa"/>
            <w:vAlign w:val="center"/>
          </w:tcPr>
          <w:p w14:paraId="5C53E897" w14:textId="38025B18"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Internet</w:t>
            </w:r>
          </w:p>
        </w:tc>
        <w:tc>
          <w:tcPr>
            <w:tcW w:w="1418" w:type="dxa"/>
            <w:vAlign w:val="center"/>
          </w:tcPr>
          <w:p w14:paraId="1A0ED129" w14:textId="4D6D805C"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Wi-Fi</w:t>
            </w:r>
          </w:p>
        </w:tc>
        <w:tc>
          <w:tcPr>
            <w:tcW w:w="2645" w:type="dxa"/>
            <w:vAlign w:val="center"/>
          </w:tcPr>
          <w:p w14:paraId="457AD661" w14:textId="7CE21EB0"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Used for research and accessing Miro templates</w:t>
            </w:r>
          </w:p>
        </w:tc>
        <w:tc>
          <w:tcPr>
            <w:tcW w:w="1468" w:type="dxa"/>
            <w:vAlign w:val="center"/>
          </w:tcPr>
          <w:p w14:paraId="147F21D4" w14:textId="09C03AE7"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1</w:t>
            </w:r>
          </w:p>
        </w:tc>
        <w:tc>
          <w:tcPr>
            <w:tcW w:w="1353" w:type="dxa"/>
            <w:vAlign w:val="center"/>
          </w:tcPr>
          <w:p w14:paraId="6C418CA4" w14:textId="2EA0783A"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N/A</w:t>
            </w:r>
          </w:p>
        </w:tc>
      </w:tr>
      <w:tr w:rsidR="001F2C79" w14:paraId="3C5C1880" w14:textId="77777777" w:rsidTr="001F2C79">
        <w:trPr>
          <w:trHeight w:val="415"/>
        </w:trPr>
        <w:tc>
          <w:tcPr>
            <w:tcW w:w="767" w:type="dxa"/>
            <w:vAlign w:val="center"/>
          </w:tcPr>
          <w:p w14:paraId="62F7A317" w14:textId="77777777" w:rsidR="001F2C79" w:rsidRDefault="001F2C79" w:rsidP="001F2C79">
            <w:pPr>
              <w:numPr>
                <w:ilvl w:val="0"/>
                <w:numId w:val="100"/>
              </w:numPr>
              <w:tabs>
                <w:tab w:val="left" w:pos="-720"/>
              </w:tabs>
              <w:spacing w:after="0" w:line="240" w:lineRule="auto"/>
              <w:rPr>
                <w:rFonts w:ascii="Times New Roman" w:eastAsia="Times New Roman" w:hAnsi="Times New Roman" w:cs="Times New Roman"/>
              </w:rPr>
            </w:pPr>
          </w:p>
        </w:tc>
        <w:tc>
          <w:tcPr>
            <w:tcW w:w="1955" w:type="dxa"/>
            <w:vAlign w:val="center"/>
          </w:tcPr>
          <w:p w14:paraId="5138A596" w14:textId="5D310769"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Browser</w:t>
            </w:r>
          </w:p>
        </w:tc>
        <w:tc>
          <w:tcPr>
            <w:tcW w:w="1418" w:type="dxa"/>
            <w:vAlign w:val="center"/>
          </w:tcPr>
          <w:p w14:paraId="05354B7B" w14:textId="5ADDDD14"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 xml:space="preserve">Chrome </w:t>
            </w:r>
          </w:p>
        </w:tc>
        <w:tc>
          <w:tcPr>
            <w:tcW w:w="2645" w:type="dxa"/>
            <w:vAlign w:val="center"/>
          </w:tcPr>
          <w:p w14:paraId="689D54F2" w14:textId="4A142CF1"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Used to open online templates and reference materials</w:t>
            </w:r>
          </w:p>
        </w:tc>
        <w:tc>
          <w:tcPr>
            <w:tcW w:w="1468" w:type="dxa"/>
            <w:vAlign w:val="center"/>
          </w:tcPr>
          <w:p w14:paraId="76D0A8A5" w14:textId="030CF7BD"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1</w:t>
            </w:r>
          </w:p>
        </w:tc>
        <w:tc>
          <w:tcPr>
            <w:tcW w:w="1353" w:type="dxa"/>
            <w:vAlign w:val="center"/>
          </w:tcPr>
          <w:p w14:paraId="3DE2AEE3" w14:textId="2388CD80"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N/A</w:t>
            </w:r>
          </w:p>
        </w:tc>
      </w:tr>
      <w:tr w:rsidR="001F2C79" w14:paraId="6766CBC7" w14:textId="77777777" w:rsidTr="001F2C79">
        <w:trPr>
          <w:trHeight w:val="289"/>
        </w:trPr>
        <w:tc>
          <w:tcPr>
            <w:tcW w:w="767" w:type="dxa"/>
            <w:vAlign w:val="center"/>
          </w:tcPr>
          <w:p w14:paraId="3424BEC4" w14:textId="77777777" w:rsidR="001F2C79" w:rsidRDefault="001F2C79" w:rsidP="001F2C79">
            <w:pPr>
              <w:numPr>
                <w:ilvl w:val="0"/>
                <w:numId w:val="100"/>
              </w:numPr>
              <w:tabs>
                <w:tab w:val="left" w:pos="-720"/>
              </w:tabs>
              <w:spacing w:after="0" w:line="240" w:lineRule="auto"/>
              <w:rPr>
                <w:rFonts w:ascii="Times New Roman" w:eastAsia="Times New Roman" w:hAnsi="Times New Roman" w:cs="Times New Roman"/>
              </w:rPr>
            </w:pPr>
          </w:p>
        </w:tc>
        <w:tc>
          <w:tcPr>
            <w:tcW w:w="1955" w:type="dxa"/>
            <w:vAlign w:val="center"/>
          </w:tcPr>
          <w:p w14:paraId="00B73DFF" w14:textId="5240780D"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Online Templates</w:t>
            </w:r>
          </w:p>
        </w:tc>
        <w:tc>
          <w:tcPr>
            <w:tcW w:w="1418" w:type="dxa"/>
            <w:vAlign w:val="center"/>
          </w:tcPr>
          <w:p w14:paraId="10D21C7B" w14:textId="0E4A5F52"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Miro</w:t>
            </w:r>
          </w:p>
        </w:tc>
        <w:tc>
          <w:tcPr>
            <w:tcW w:w="2645" w:type="dxa"/>
            <w:vAlign w:val="center"/>
          </w:tcPr>
          <w:p w14:paraId="679B610A" w14:textId="56378309"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Vision, Mission, and SMART Goals templates used for structuring the startup plan</w:t>
            </w:r>
          </w:p>
        </w:tc>
        <w:tc>
          <w:tcPr>
            <w:tcW w:w="1468" w:type="dxa"/>
            <w:vAlign w:val="center"/>
          </w:tcPr>
          <w:p w14:paraId="4EE6B77A" w14:textId="2AAADD97"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1</w:t>
            </w:r>
          </w:p>
        </w:tc>
        <w:tc>
          <w:tcPr>
            <w:tcW w:w="1353" w:type="dxa"/>
            <w:vAlign w:val="center"/>
          </w:tcPr>
          <w:p w14:paraId="0419A8A1" w14:textId="7803C437" w:rsidR="001F2C79" w:rsidRDefault="001F2C79" w:rsidP="001F2C79">
            <w:pPr>
              <w:tabs>
                <w:tab w:val="left" w:pos="-720"/>
              </w:tabs>
              <w:spacing w:after="0" w:line="240" w:lineRule="auto"/>
              <w:rPr>
                <w:rFonts w:ascii="Times New Roman" w:eastAsia="Times New Roman" w:hAnsi="Times New Roman" w:cs="Times New Roman"/>
              </w:rPr>
            </w:pPr>
            <w:r w:rsidRPr="001F2C79">
              <w:rPr>
                <w:rFonts w:ascii="Times New Roman" w:eastAsia="Times New Roman" w:hAnsi="Times New Roman" w:cs="Times New Roman"/>
                <w:color w:val="000000"/>
              </w:rPr>
              <w:t>N/A</w:t>
            </w:r>
          </w:p>
        </w:tc>
      </w:tr>
    </w:tbl>
    <w:p w14:paraId="6DA48056" w14:textId="77777777" w:rsidR="009C47C5" w:rsidRDefault="009C47C5" w:rsidP="009C47C5">
      <w:pPr>
        <w:spacing w:after="0" w:line="240" w:lineRule="auto"/>
        <w:ind w:left="90"/>
        <w:jc w:val="both"/>
        <w:rPr>
          <w:rFonts w:ascii="Times New Roman" w:eastAsia="Times New Roman" w:hAnsi="Times New Roman" w:cs="Times New Roman"/>
        </w:rPr>
      </w:pPr>
    </w:p>
    <w:p w14:paraId="5ADC446C" w14:textId="7669F5CF" w:rsidR="009C47C5" w:rsidRPr="001F2C79" w:rsidRDefault="009C47C5" w:rsidP="0051394D">
      <w:pPr>
        <w:numPr>
          <w:ilvl w:val="0"/>
          <w:numId w:val="111"/>
        </w:numPr>
        <w:pBdr>
          <w:top w:val="nil"/>
          <w:left w:val="nil"/>
          <w:bottom w:val="nil"/>
          <w:right w:val="nil"/>
          <w:between w:val="nil"/>
        </w:pBdr>
        <w:spacing w:after="0" w:line="240" w:lineRule="auto"/>
        <w:ind w:left="743" w:right="57" w:hanging="630"/>
        <w:jc w:val="both"/>
        <w:rPr>
          <w:rFonts w:ascii="Times New Roman" w:eastAsia="Times New Roman" w:hAnsi="Times New Roman" w:cs="Times New Roman"/>
          <w:color w:val="000000"/>
        </w:rPr>
      </w:pPr>
      <w:r>
        <w:rPr>
          <w:rFonts w:ascii="Times New Roman" w:eastAsia="Times New Roman" w:hAnsi="Times New Roman" w:cs="Times New Roman"/>
          <w:b/>
          <w:color w:val="000000"/>
        </w:rPr>
        <w:t>Actual Procedure Followed</w:t>
      </w:r>
    </w:p>
    <w:p w14:paraId="7C9C4600" w14:textId="77777777" w:rsidR="001F2C79" w:rsidRDefault="001F2C79" w:rsidP="001F2C79">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rPr>
      </w:pPr>
    </w:p>
    <w:p w14:paraId="53ED8E59" w14:textId="4F05AB5A"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Selected </w:t>
      </w:r>
      <w:r w:rsidRPr="005370FF">
        <w:rPr>
          <w:rFonts w:ascii="Times New Roman" w:eastAsia="Times New Roman" w:hAnsi="Times New Roman" w:cs="Times New Roman"/>
          <w:b/>
          <w:bCs/>
          <w:color w:val="000000"/>
        </w:rPr>
        <w:t>Digital Attendance and Productivity Tracker</w:t>
      </w:r>
      <w:r w:rsidRPr="005370FF">
        <w:rPr>
          <w:rFonts w:ascii="Times New Roman" w:eastAsia="Times New Roman" w:hAnsi="Times New Roman" w:cs="Times New Roman"/>
          <w:color w:val="000000"/>
        </w:rPr>
        <w:t xml:space="preserve"> as the startup concept based on the mini-project idea. </w:t>
      </w:r>
    </w:p>
    <w:p w14:paraId="5B7ABCE1" w14:textId="7ED906F2"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Studied the concepts of </w:t>
      </w:r>
      <w:r w:rsidRPr="005370FF">
        <w:rPr>
          <w:rFonts w:ascii="Times New Roman" w:eastAsia="Times New Roman" w:hAnsi="Times New Roman" w:cs="Times New Roman"/>
          <w:b/>
          <w:bCs/>
          <w:color w:val="000000"/>
        </w:rPr>
        <w:t>vision, mission, and goal setting</w:t>
      </w:r>
      <w:r w:rsidRPr="005370FF">
        <w:rPr>
          <w:rFonts w:ascii="Times New Roman" w:eastAsia="Times New Roman" w:hAnsi="Times New Roman" w:cs="Times New Roman"/>
          <w:color w:val="000000"/>
        </w:rPr>
        <w:t xml:space="preserve"> to understand how startups define their long-term direction. </w:t>
      </w:r>
    </w:p>
    <w:p w14:paraId="0EACE7B2" w14:textId="66EC7AA8"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Used </w:t>
      </w:r>
      <w:r w:rsidRPr="005370FF">
        <w:rPr>
          <w:rFonts w:ascii="Times New Roman" w:eastAsia="Times New Roman" w:hAnsi="Times New Roman" w:cs="Times New Roman"/>
          <w:b/>
          <w:bCs/>
          <w:color w:val="000000"/>
        </w:rPr>
        <w:t>Miro Vision–Mission–Goals templates</w:t>
      </w:r>
      <w:r w:rsidRPr="005370FF">
        <w:rPr>
          <w:rFonts w:ascii="Times New Roman" w:eastAsia="Times New Roman" w:hAnsi="Times New Roman" w:cs="Times New Roman"/>
          <w:color w:val="000000"/>
        </w:rPr>
        <w:t xml:space="preserve"> to organize and structure the startup planning process. </w:t>
      </w:r>
    </w:p>
    <w:p w14:paraId="1A4156FB" w14:textId="192A6BE8"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Drafted a </w:t>
      </w:r>
      <w:r w:rsidRPr="005370FF">
        <w:rPr>
          <w:rFonts w:ascii="Times New Roman" w:eastAsia="Times New Roman" w:hAnsi="Times New Roman" w:cs="Times New Roman"/>
          <w:b/>
          <w:bCs/>
          <w:color w:val="000000"/>
        </w:rPr>
        <w:t>vision statement</w:t>
      </w:r>
      <w:r w:rsidRPr="005370FF">
        <w:rPr>
          <w:rFonts w:ascii="Times New Roman" w:eastAsia="Times New Roman" w:hAnsi="Times New Roman" w:cs="Times New Roman"/>
          <w:color w:val="000000"/>
        </w:rPr>
        <w:t xml:space="preserve"> describing the long-term goal of improving attendance management and productivity tracking in educational institutions using digital technology. </w:t>
      </w:r>
    </w:p>
    <w:p w14:paraId="57B2A151" w14:textId="0B7A53D7"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Prepared a </w:t>
      </w:r>
      <w:r w:rsidRPr="005370FF">
        <w:rPr>
          <w:rFonts w:ascii="Times New Roman" w:eastAsia="Times New Roman" w:hAnsi="Times New Roman" w:cs="Times New Roman"/>
          <w:b/>
          <w:bCs/>
          <w:color w:val="000000"/>
        </w:rPr>
        <w:t>mission statement</w:t>
      </w:r>
      <w:r w:rsidRPr="005370FF">
        <w:rPr>
          <w:rFonts w:ascii="Times New Roman" w:eastAsia="Times New Roman" w:hAnsi="Times New Roman" w:cs="Times New Roman"/>
          <w:color w:val="000000"/>
        </w:rPr>
        <w:t xml:space="preserve"> explaining how the system provides an automated platform for recording attendance and monitoring productivity for students and teachers. </w:t>
      </w:r>
    </w:p>
    <w:p w14:paraId="7AE37ADC" w14:textId="6EEF0731"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Defined </w:t>
      </w:r>
      <w:r w:rsidRPr="005370FF">
        <w:rPr>
          <w:rFonts w:ascii="Times New Roman" w:eastAsia="Times New Roman" w:hAnsi="Times New Roman" w:cs="Times New Roman"/>
          <w:b/>
          <w:bCs/>
          <w:color w:val="000000"/>
        </w:rPr>
        <w:t>short-term, medium-term, and long-term goals</w:t>
      </w:r>
      <w:r w:rsidRPr="005370FF">
        <w:rPr>
          <w:rFonts w:ascii="Times New Roman" w:eastAsia="Times New Roman" w:hAnsi="Times New Roman" w:cs="Times New Roman"/>
          <w:color w:val="000000"/>
        </w:rPr>
        <w:t xml:space="preserve"> focusing on system development, implementation in institutions, and scaling the product. </w:t>
      </w:r>
    </w:p>
    <w:p w14:paraId="03ED5358" w14:textId="62F3C375" w:rsidR="005370FF" w:rsidRPr="005370FF"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lastRenderedPageBreak/>
        <w:t xml:space="preserve">Applied the </w:t>
      </w:r>
      <w:r w:rsidRPr="005370FF">
        <w:rPr>
          <w:rFonts w:ascii="Times New Roman" w:eastAsia="Times New Roman" w:hAnsi="Times New Roman" w:cs="Times New Roman"/>
          <w:b/>
          <w:bCs/>
          <w:color w:val="000000"/>
        </w:rPr>
        <w:t>SMART framework</w:t>
      </w:r>
      <w:r w:rsidRPr="005370FF">
        <w:rPr>
          <w:rFonts w:ascii="Times New Roman" w:eastAsia="Times New Roman" w:hAnsi="Times New Roman" w:cs="Times New Roman"/>
          <w:color w:val="000000"/>
        </w:rPr>
        <w:t xml:space="preserve"> to ensure that each goal was specific, measurable, achievable, relevant, and time-bound. </w:t>
      </w:r>
    </w:p>
    <w:p w14:paraId="7BCDC361" w14:textId="3C9E45A2" w:rsidR="0051394D" w:rsidRPr="0051394D" w:rsidRDefault="005370FF" w:rsidP="005370FF">
      <w:pPr>
        <w:pStyle w:val="ListParagraph"/>
        <w:numPr>
          <w:ilvl w:val="0"/>
          <w:numId w:val="15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5370FF">
        <w:rPr>
          <w:rFonts w:ascii="Times New Roman" w:eastAsia="Times New Roman" w:hAnsi="Times New Roman" w:cs="Times New Roman"/>
          <w:color w:val="000000"/>
        </w:rPr>
        <w:t xml:space="preserve">Organized all planning elements clearly and prepared a </w:t>
      </w:r>
      <w:r w:rsidRPr="005370FF">
        <w:rPr>
          <w:rFonts w:ascii="Times New Roman" w:eastAsia="Times New Roman" w:hAnsi="Times New Roman" w:cs="Times New Roman"/>
          <w:b/>
          <w:bCs/>
          <w:color w:val="000000"/>
        </w:rPr>
        <w:t>structured document including the vision, mission, and SMART goals</w:t>
      </w:r>
      <w:r w:rsidRPr="005370FF">
        <w:rPr>
          <w:rFonts w:ascii="Times New Roman" w:eastAsia="Times New Roman" w:hAnsi="Times New Roman" w:cs="Times New Roman"/>
          <w:color w:val="000000"/>
        </w:rPr>
        <w:t xml:space="preserve"> for the startup.</w:t>
      </w:r>
    </w:p>
    <w:p w14:paraId="4F2B4184" w14:textId="6CDAD493" w:rsidR="009C47C5" w:rsidRDefault="009C47C5" w:rsidP="0051394D">
      <w:pPr>
        <w:numPr>
          <w:ilvl w:val="0"/>
          <w:numId w:val="111"/>
        </w:numPr>
        <w:pBdr>
          <w:top w:val="nil"/>
          <w:left w:val="nil"/>
          <w:bottom w:val="nil"/>
          <w:right w:val="nil"/>
          <w:between w:val="nil"/>
        </w:pBdr>
        <w:spacing w:after="0" w:line="240" w:lineRule="auto"/>
        <w:ind w:left="663"/>
        <w:jc w:val="both"/>
        <w:rPr>
          <w:rFonts w:ascii="Times New Roman" w:eastAsia="Times New Roman" w:hAnsi="Times New Roman" w:cs="Times New Roman"/>
          <w:i/>
          <w:color w:val="000000"/>
        </w:rPr>
      </w:pPr>
      <w:r>
        <w:rPr>
          <w:rFonts w:ascii="Times New Roman" w:eastAsia="Times New Roman" w:hAnsi="Times New Roman" w:cs="Times New Roman"/>
          <w:b/>
          <w:color w:val="000000"/>
        </w:rPr>
        <w:t>Observations</w:t>
      </w:r>
    </w:p>
    <w:p w14:paraId="497D4B3B" w14:textId="77777777" w:rsidR="009C47C5" w:rsidRDefault="009C47C5" w:rsidP="009C47C5">
      <w:pPr>
        <w:spacing w:after="0" w:line="240" w:lineRule="auto"/>
        <w:jc w:val="both"/>
        <w:rPr>
          <w:rFonts w:ascii="Times New Roman" w:eastAsia="Times New Roman" w:hAnsi="Times New Roman" w:cs="Times New Roman"/>
          <w:b/>
          <w:i/>
          <w:sz w:val="10"/>
          <w:szCs w:val="10"/>
        </w:rPr>
      </w:pPr>
    </w:p>
    <w:tbl>
      <w:tblPr>
        <w:tblW w:w="97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3"/>
        <w:gridCol w:w="1636"/>
        <w:gridCol w:w="3613"/>
        <w:gridCol w:w="2001"/>
        <w:gridCol w:w="1478"/>
      </w:tblGrid>
      <w:tr w:rsidR="009C47C5" w14:paraId="4EFEB3B6" w14:textId="77777777" w:rsidTr="005370FF">
        <w:trPr>
          <w:trHeight w:val="1055"/>
          <w:jc w:val="center"/>
        </w:trPr>
        <w:tc>
          <w:tcPr>
            <w:tcW w:w="983" w:type="dxa"/>
            <w:shd w:val="clear" w:color="auto" w:fill="DEEBF6"/>
            <w:vAlign w:val="center"/>
          </w:tcPr>
          <w:p w14:paraId="66BBEDF3" w14:textId="77777777" w:rsidR="009C47C5" w:rsidRPr="001F2C79" w:rsidRDefault="009C47C5" w:rsidP="008F4E9F">
            <w:pPr>
              <w:widowControl w:val="0"/>
              <w:spacing w:after="0" w:line="240" w:lineRule="auto"/>
              <w:ind w:left="142" w:right="142"/>
              <w:jc w:val="center"/>
              <w:rPr>
                <w:rFonts w:ascii="Times New Roman" w:eastAsia="Times New Roman" w:hAnsi="Times New Roman" w:cs="Times New Roman"/>
                <w:b/>
              </w:rPr>
            </w:pPr>
            <w:proofErr w:type="spellStart"/>
            <w:r w:rsidRPr="001F2C79">
              <w:rPr>
                <w:rFonts w:ascii="Times New Roman" w:eastAsia="Times New Roman" w:hAnsi="Times New Roman" w:cs="Times New Roman"/>
                <w:b/>
              </w:rPr>
              <w:t>S.No</w:t>
            </w:r>
            <w:proofErr w:type="spellEnd"/>
            <w:r w:rsidRPr="001F2C79">
              <w:rPr>
                <w:rFonts w:ascii="Times New Roman" w:eastAsia="Times New Roman" w:hAnsi="Times New Roman" w:cs="Times New Roman"/>
                <w:b/>
              </w:rPr>
              <w:t>.</w:t>
            </w:r>
          </w:p>
        </w:tc>
        <w:tc>
          <w:tcPr>
            <w:tcW w:w="1636" w:type="dxa"/>
            <w:shd w:val="clear" w:color="auto" w:fill="DEEBF6"/>
            <w:vAlign w:val="center"/>
          </w:tcPr>
          <w:p w14:paraId="52A4631C" w14:textId="77777777" w:rsidR="009C47C5" w:rsidRPr="001F2C79" w:rsidRDefault="009C47C5" w:rsidP="008F4E9F">
            <w:pPr>
              <w:widowControl w:val="0"/>
              <w:spacing w:after="0" w:line="240" w:lineRule="auto"/>
              <w:ind w:left="142" w:right="142"/>
              <w:jc w:val="center"/>
              <w:rPr>
                <w:rFonts w:ascii="Times New Roman" w:eastAsia="Times New Roman" w:hAnsi="Times New Roman" w:cs="Times New Roman"/>
                <w:b/>
              </w:rPr>
            </w:pPr>
            <w:r w:rsidRPr="001F2C79">
              <w:rPr>
                <w:rFonts w:ascii="Times New Roman" w:eastAsia="Times New Roman" w:hAnsi="Times New Roman" w:cs="Times New Roman"/>
                <w:b/>
              </w:rPr>
              <w:t>Step in Practicum</w:t>
            </w:r>
          </w:p>
        </w:tc>
        <w:tc>
          <w:tcPr>
            <w:tcW w:w="3613" w:type="dxa"/>
            <w:shd w:val="clear" w:color="auto" w:fill="DEEBF6"/>
            <w:vAlign w:val="center"/>
          </w:tcPr>
          <w:p w14:paraId="077B0F3A" w14:textId="77777777" w:rsidR="009C47C5" w:rsidRPr="001F2C79" w:rsidRDefault="009C47C5" w:rsidP="008F4E9F">
            <w:pPr>
              <w:widowControl w:val="0"/>
              <w:spacing w:after="0" w:line="240" w:lineRule="auto"/>
              <w:ind w:left="203"/>
              <w:jc w:val="center"/>
              <w:rPr>
                <w:rFonts w:ascii="Times New Roman" w:eastAsia="Times New Roman" w:hAnsi="Times New Roman" w:cs="Times New Roman"/>
                <w:b/>
              </w:rPr>
            </w:pPr>
            <w:r w:rsidRPr="001F2C79">
              <w:rPr>
                <w:rFonts w:ascii="Times New Roman" w:eastAsia="Times New Roman" w:hAnsi="Times New Roman" w:cs="Times New Roman"/>
                <w:b/>
              </w:rPr>
              <w:t xml:space="preserve"> Case studies/</w:t>
            </w:r>
            <w:proofErr w:type="gramStart"/>
            <w:r w:rsidRPr="001F2C79">
              <w:rPr>
                <w:rFonts w:ascii="Times New Roman" w:eastAsia="Times New Roman" w:hAnsi="Times New Roman" w:cs="Times New Roman"/>
                <w:b/>
              </w:rPr>
              <w:t>LMS  analytics</w:t>
            </w:r>
            <w:proofErr w:type="gramEnd"/>
            <w:r w:rsidRPr="001F2C79">
              <w:rPr>
                <w:rFonts w:ascii="Times New Roman" w:eastAsia="Times New Roman" w:hAnsi="Times New Roman" w:cs="Times New Roman"/>
                <w:b/>
              </w:rPr>
              <w:t>/rubrics for Team works /Instructor Evaluation Forms</w:t>
            </w:r>
          </w:p>
        </w:tc>
        <w:tc>
          <w:tcPr>
            <w:tcW w:w="2001" w:type="dxa"/>
            <w:shd w:val="clear" w:color="auto" w:fill="DEEBF6"/>
            <w:vAlign w:val="center"/>
          </w:tcPr>
          <w:p w14:paraId="1703E6AF" w14:textId="77777777" w:rsidR="009C47C5" w:rsidRPr="001F2C79" w:rsidRDefault="009C47C5" w:rsidP="008F4E9F">
            <w:pPr>
              <w:widowControl w:val="0"/>
              <w:spacing w:after="0" w:line="240" w:lineRule="auto"/>
              <w:ind w:left="281"/>
              <w:jc w:val="center"/>
              <w:rPr>
                <w:rFonts w:ascii="Times New Roman" w:eastAsia="Times New Roman" w:hAnsi="Times New Roman" w:cs="Times New Roman"/>
                <w:b/>
              </w:rPr>
            </w:pPr>
            <w:r w:rsidRPr="001F2C79">
              <w:rPr>
                <w:rFonts w:ascii="Times New Roman" w:eastAsia="Times New Roman" w:hAnsi="Times New Roman" w:cs="Times New Roman"/>
                <w:b/>
              </w:rPr>
              <w:t>Observation Details</w:t>
            </w:r>
          </w:p>
        </w:tc>
        <w:tc>
          <w:tcPr>
            <w:tcW w:w="1478" w:type="dxa"/>
            <w:shd w:val="clear" w:color="auto" w:fill="DEEBF6"/>
            <w:vAlign w:val="center"/>
          </w:tcPr>
          <w:p w14:paraId="0BB58D69" w14:textId="77777777" w:rsidR="009C47C5" w:rsidRPr="001F2C79" w:rsidRDefault="009C47C5" w:rsidP="008F4E9F">
            <w:pPr>
              <w:widowControl w:val="0"/>
              <w:spacing w:after="0" w:line="240" w:lineRule="auto"/>
              <w:ind w:left="254"/>
              <w:jc w:val="center"/>
              <w:rPr>
                <w:rFonts w:ascii="Times New Roman" w:eastAsia="Times New Roman" w:hAnsi="Times New Roman" w:cs="Times New Roman"/>
                <w:b/>
              </w:rPr>
            </w:pPr>
            <w:r w:rsidRPr="001F2C79">
              <w:rPr>
                <w:rFonts w:ascii="Times New Roman" w:eastAsia="Times New Roman" w:hAnsi="Times New Roman" w:cs="Times New Roman"/>
                <w:b/>
              </w:rPr>
              <w:t>Remarks</w:t>
            </w:r>
          </w:p>
        </w:tc>
      </w:tr>
      <w:tr w:rsidR="005370FF" w14:paraId="424CC6A2" w14:textId="77777777" w:rsidTr="005370FF">
        <w:trPr>
          <w:trHeight w:val="291"/>
          <w:jc w:val="center"/>
        </w:trPr>
        <w:tc>
          <w:tcPr>
            <w:tcW w:w="983" w:type="dxa"/>
          </w:tcPr>
          <w:p w14:paraId="1C411A4C" w14:textId="77777777" w:rsidR="005370FF" w:rsidRPr="001F2C79" w:rsidRDefault="005370FF" w:rsidP="005370FF">
            <w:pPr>
              <w:widowControl w:val="0"/>
              <w:spacing w:after="0" w:line="240" w:lineRule="auto"/>
              <w:jc w:val="center"/>
              <w:rPr>
                <w:rFonts w:ascii="Times New Roman" w:eastAsia="Times New Roman" w:hAnsi="Times New Roman" w:cs="Times New Roman"/>
              </w:rPr>
            </w:pPr>
            <w:r w:rsidRPr="001F2C79">
              <w:rPr>
                <w:rFonts w:ascii="Times New Roman" w:eastAsia="Times New Roman" w:hAnsi="Times New Roman" w:cs="Times New Roman"/>
              </w:rPr>
              <w:t>1</w:t>
            </w:r>
          </w:p>
        </w:tc>
        <w:tc>
          <w:tcPr>
            <w:tcW w:w="1636" w:type="dxa"/>
            <w:vAlign w:val="center"/>
          </w:tcPr>
          <w:p w14:paraId="089A8C89" w14:textId="20AA1120"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Idea Selection</w:t>
            </w:r>
          </w:p>
        </w:tc>
        <w:tc>
          <w:tcPr>
            <w:tcW w:w="3613" w:type="dxa"/>
            <w:vAlign w:val="center"/>
          </w:tcPr>
          <w:p w14:paraId="2C0E1CB7" w14:textId="6D098B3A"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Digital Attendance and Productivity Tracker identified as a solution for improving attendance management</w:t>
            </w:r>
          </w:p>
        </w:tc>
        <w:tc>
          <w:tcPr>
            <w:tcW w:w="2001" w:type="dxa"/>
            <w:vAlign w:val="center"/>
          </w:tcPr>
          <w:p w14:paraId="3470741E" w14:textId="041D04A1"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Practical educational solution</w:t>
            </w:r>
          </w:p>
        </w:tc>
        <w:tc>
          <w:tcPr>
            <w:tcW w:w="1478" w:type="dxa"/>
            <w:vAlign w:val="center"/>
          </w:tcPr>
          <w:p w14:paraId="5923825B" w14:textId="15D6E9EC"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Idea Selection</w:t>
            </w:r>
          </w:p>
        </w:tc>
      </w:tr>
      <w:tr w:rsidR="005370FF" w14:paraId="1AFC3914" w14:textId="77777777" w:rsidTr="005370FF">
        <w:trPr>
          <w:trHeight w:val="291"/>
          <w:jc w:val="center"/>
        </w:trPr>
        <w:tc>
          <w:tcPr>
            <w:tcW w:w="983" w:type="dxa"/>
          </w:tcPr>
          <w:p w14:paraId="166D0C12" w14:textId="77777777" w:rsidR="005370FF" w:rsidRPr="001F2C79" w:rsidRDefault="005370FF" w:rsidP="005370FF">
            <w:pPr>
              <w:widowControl w:val="0"/>
              <w:spacing w:after="0" w:line="240" w:lineRule="auto"/>
              <w:jc w:val="center"/>
              <w:rPr>
                <w:rFonts w:ascii="Times New Roman" w:eastAsia="Times New Roman" w:hAnsi="Times New Roman" w:cs="Times New Roman"/>
              </w:rPr>
            </w:pPr>
            <w:r w:rsidRPr="001F2C79">
              <w:rPr>
                <w:rFonts w:ascii="Times New Roman" w:eastAsia="Times New Roman" w:hAnsi="Times New Roman" w:cs="Times New Roman"/>
              </w:rPr>
              <w:t>2</w:t>
            </w:r>
          </w:p>
        </w:tc>
        <w:tc>
          <w:tcPr>
            <w:tcW w:w="1636" w:type="dxa"/>
            <w:vAlign w:val="center"/>
          </w:tcPr>
          <w:p w14:paraId="7074D27F" w14:textId="13E82627"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Research</w:t>
            </w:r>
          </w:p>
        </w:tc>
        <w:tc>
          <w:tcPr>
            <w:tcW w:w="3613" w:type="dxa"/>
            <w:vAlign w:val="center"/>
          </w:tcPr>
          <w:p w14:paraId="4CBC48AC" w14:textId="11E33497"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Studied digital attendance systems and productivity monitoring tools</w:t>
            </w:r>
          </w:p>
        </w:tc>
        <w:tc>
          <w:tcPr>
            <w:tcW w:w="2001" w:type="dxa"/>
            <w:vAlign w:val="center"/>
          </w:tcPr>
          <w:p w14:paraId="6E3CD61C" w14:textId="4A2C06AE"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Opportunity for improvement</w:t>
            </w:r>
          </w:p>
        </w:tc>
        <w:tc>
          <w:tcPr>
            <w:tcW w:w="1478" w:type="dxa"/>
            <w:vAlign w:val="center"/>
          </w:tcPr>
          <w:p w14:paraId="2EEED208" w14:textId="46799447"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Research</w:t>
            </w:r>
          </w:p>
        </w:tc>
      </w:tr>
      <w:tr w:rsidR="005370FF" w14:paraId="361473BC" w14:textId="77777777" w:rsidTr="005370FF">
        <w:trPr>
          <w:trHeight w:val="291"/>
          <w:jc w:val="center"/>
        </w:trPr>
        <w:tc>
          <w:tcPr>
            <w:tcW w:w="983" w:type="dxa"/>
          </w:tcPr>
          <w:p w14:paraId="59266245" w14:textId="77777777" w:rsidR="005370FF" w:rsidRPr="001F2C79" w:rsidRDefault="005370FF" w:rsidP="005370FF">
            <w:pPr>
              <w:widowControl w:val="0"/>
              <w:spacing w:after="0" w:line="240" w:lineRule="auto"/>
              <w:jc w:val="center"/>
              <w:rPr>
                <w:rFonts w:ascii="Times New Roman" w:eastAsia="Times New Roman" w:hAnsi="Times New Roman" w:cs="Times New Roman"/>
              </w:rPr>
            </w:pPr>
            <w:r w:rsidRPr="001F2C79">
              <w:rPr>
                <w:rFonts w:ascii="Times New Roman" w:eastAsia="Times New Roman" w:hAnsi="Times New Roman" w:cs="Times New Roman"/>
              </w:rPr>
              <w:t>3</w:t>
            </w:r>
          </w:p>
        </w:tc>
        <w:tc>
          <w:tcPr>
            <w:tcW w:w="1636" w:type="dxa"/>
            <w:vAlign w:val="center"/>
          </w:tcPr>
          <w:p w14:paraId="3094DF23" w14:textId="76EC6D0E"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Vision &amp; Mission Drafting</w:t>
            </w:r>
          </w:p>
        </w:tc>
        <w:tc>
          <w:tcPr>
            <w:tcW w:w="3613" w:type="dxa"/>
            <w:vAlign w:val="center"/>
          </w:tcPr>
          <w:p w14:paraId="5A411509" w14:textId="6ACF44F0"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Vision focuses on improving academic management using digital technology</w:t>
            </w:r>
          </w:p>
        </w:tc>
        <w:tc>
          <w:tcPr>
            <w:tcW w:w="2001" w:type="dxa"/>
            <w:vAlign w:val="center"/>
          </w:tcPr>
          <w:p w14:paraId="0DD0D383" w14:textId="5B9D2E63"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Clear long-term direction</w:t>
            </w:r>
          </w:p>
        </w:tc>
        <w:tc>
          <w:tcPr>
            <w:tcW w:w="1478" w:type="dxa"/>
            <w:vAlign w:val="center"/>
          </w:tcPr>
          <w:p w14:paraId="1F4F08E1" w14:textId="7419E854"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Vision &amp; Mission Drafting</w:t>
            </w:r>
          </w:p>
        </w:tc>
      </w:tr>
      <w:tr w:rsidR="005370FF" w14:paraId="302C9BA7" w14:textId="77777777" w:rsidTr="005370FF">
        <w:trPr>
          <w:trHeight w:val="291"/>
          <w:jc w:val="center"/>
        </w:trPr>
        <w:tc>
          <w:tcPr>
            <w:tcW w:w="983" w:type="dxa"/>
          </w:tcPr>
          <w:p w14:paraId="49A8BE86" w14:textId="77777777" w:rsidR="005370FF" w:rsidRPr="001F2C79" w:rsidRDefault="005370FF" w:rsidP="005370FF">
            <w:pPr>
              <w:widowControl w:val="0"/>
              <w:spacing w:after="0" w:line="240" w:lineRule="auto"/>
              <w:jc w:val="center"/>
              <w:rPr>
                <w:rFonts w:ascii="Times New Roman" w:eastAsia="Times New Roman" w:hAnsi="Times New Roman" w:cs="Times New Roman"/>
              </w:rPr>
            </w:pPr>
            <w:r w:rsidRPr="001F2C79">
              <w:rPr>
                <w:rFonts w:ascii="Times New Roman" w:eastAsia="Times New Roman" w:hAnsi="Times New Roman" w:cs="Times New Roman"/>
              </w:rPr>
              <w:t>4</w:t>
            </w:r>
          </w:p>
        </w:tc>
        <w:tc>
          <w:tcPr>
            <w:tcW w:w="1636" w:type="dxa"/>
            <w:vAlign w:val="center"/>
          </w:tcPr>
          <w:p w14:paraId="69A2029A" w14:textId="5B570439"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Goal Setting</w:t>
            </w:r>
          </w:p>
        </w:tc>
        <w:tc>
          <w:tcPr>
            <w:tcW w:w="3613" w:type="dxa"/>
            <w:vAlign w:val="center"/>
          </w:tcPr>
          <w:p w14:paraId="074ACBAE" w14:textId="116C945E"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SMART goals defined for product development and adoption in institutions</w:t>
            </w:r>
          </w:p>
        </w:tc>
        <w:tc>
          <w:tcPr>
            <w:tcW w:w="2001" w:type="dxa"/>
            <w:vAlign w:val="center"/>
          </w:tcPr>
          <w:p w14:paraId="5B747DBE" w14:textId="3472FFAE"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Realistic and achievable</w:t>
            </w:r>
          </w:p>
        </w:tc>
        <w:tc>
          <w:tcPr>
            <w:tcW w:w="1478" w:type="dxa"/>
            <w:vAlign w:val="center"/>
          </w:tcPr>
          <w:p w14:paraId="1F08D052" w14:textId="20850886" w:rsidR="005370FF" w:rsidRPr="0051394D" w:rsidRDefault="005370FF" w:rsidP="005370FF">
            <w:pPr>
              <w:spacing w:after="0" w:line="240" w:lineRule="auto"/>
              <w:rPr>
                <w:rFonts w:ascii="Times New Roman" w:eastAsia="Times New Roman" w:hAnsi="Times New Roman" w:cs="Times New Roman"/>
                <w:bCs/>
              </w:rPr>
            </w:pPr>
            <w:r w:rsidRPr="005370FF">
              <w:rPr>
                <w:rFonts w:ascii="Times New Roman" w:eastAsia="Times New Roman" w:hAnsi="Times New Roman" w:cs="Times New Roman"/>
                <w:bCs/>
                <w:iCs/>
              </w:rPr>
              <w:t>Goal Setting</w:t>
            </w:r>
          </w:p>
        </w:tc>
      </w:tr>
    </w:tbl>
    <w:p w14:paraId="5FC4E5B4" w14:textId="77777777" w:rsidR="005370FF" w:rsidRPr="005370FF" w:rsidRDefault="005370FF" w:rsidP="009C47C5">
      <w:pPr>
        <w:spacing w:after="0" w:line="240" w:lineRule="auto"/>
        <w:jc w:val="both"/>
        <w:rPr>
          <w:rFonts w:ascii="Times New Roman" w:eastAsia="Times New Roman" w:hAnsi="Times New Roman" w:cs="Times New Roman"/>
          <w:bCs/>
          <w:iCs/>
        </w:rPr>
      </w:pPr>
    </w:p>
    <w:p w14:paraId="7BA61645" w14:textId="5593A6DE" w:rsidR="009C47C5" w:rsidRPr="0051394D" w:rsidRDefault="009C47C5" w:rsidP="0051394D">
      <w:pPr>
        <w:numPr>
          <w:ilvl w:val="0"/>
          <w:numId w:val="111"/>
        </w:numPr>
        <w:spacing w:after="0" w:line="240" w:lineRule="auto"/>
        <w:ind w:left="360" w:hanging="360"/>
        <w:jc w:val="both"/>
        <w:rPr>
          <w:rFonts w:ascii="Times New Roman" w:eastAsia="Times New Roman" w:hAnsi="Times New Roman" w:cs="Times New Roman"/>
        </w:rPr>
      </w:pPr>
      <w:r>
        <w:rPr>
          <w:rFonts w:ascii="Times New Roman" w:eastAsia="Times New Roman" w:hAnsi="Times New Roman" w:cs="Times New Roman"/>
          <w:b/>
        </w:rPr>
        <w:t>Results/Observations</w:t>
      </w:r>
    </w:p>
    <w:p w14:paraId="082CA22F" w14:textId="77777777" w:rsidR="001F2C79" w:rsidRPr="005370FF" w:rsidRDefault="001F2C79" w:rsidP="005370FF">
      <w:pPr>
        <w:tabs>
          <w:tab w:val="left" w:pos="-720"/>
        </w:tabs>
        <w:spacing w:after="0" w:line="276" w:lineRule="auto"/>
        <w:ind w:left="142" w:firstLine="567"/>
        <w:jc w:val="both"/>
        <w:rPr>
          <w:rFonts w:ascii="Times New Roman" w:eastAsia="Times New Roman" w:hAnsi="Times New Roman" w:cs="Times New Roman"/>
          <w:bCs/>
        </w:rPr>
      </w:pPr>
    </w:p>
    <w:p w14:paraId="5FB74307" w14:textId="69D75CD5" w:rsidR="005370FF" w:rsidRPr="005370FF" w:rsidRDefault="005370FF" w:rsidP="005370FF">
      <w:pPr>
        <w:tabs>
          <w:tab w:val="left" w:pos="-720"/>
        </w:tabs>
        <w:spacing w:after="0" w:line="276" w:lineRule="auto"/>
        <w:ind w:left="142" w:firstLine="567"/>
        <w:jc w:val="both"/>
        <w:rPr>
          <w:rFonts w:ascii="Times New Roman" w:eastAsia="Times New Roman" w:hAnsi="Times New Roman" w:cs="Times New Roman"/>
          <w:bCs/>
        </w:rPr>
      </w:pPr>
      <w:r w:rsidRPr="005370FF">
        <w:rPr>
          <w:rFonts w:ascii="Times New Roman" w:eastAsia="Times New Roman" w:hAnsi="Times New Roman" w:cs="Times New Roman"/>
          <w:bCs/>
        </w:rPr>
        <w:t>The Digital Attendance and Productivity Tracker startup concept addresses the challenge of manual attendance tracking and lack of productivity monitoring in educational institutions. The vision, mission, and SMART goals clearly define the purpose and strategic direction of the startup. The planning process shows that the idea has potential for practical implementation and scalability in schools and colleges.</w:t>
      </w:r>
    </w:p>
    <w:p w14:paraId="724268A4" w14:textId="77777777" w:rsidR="005370FF" w:rsidRDefault="005370FF" w:rsidP="009C47C5">
      <w:pPr>
        <w:tabs>
          <w:tab w:val="left" w:pos="-720"/>
        </w:tabs>
        <w:spacing w:after="0" w:line="240" w:lineRule="auto"/>
        <w:jc w:val="both"/>
        <w:rPr>
          <w:rFonts w:ascii="Times New Roman" w:eastAsia="Times New Roman" w:hAnsi="Times New Roman" w:cs="Times New Roman"/>
          <w:b/>
        </w:rPr>
      </w:pPr>
    </w:p>
    <w:p w14:paraId="2E0F7665" w14:textId="77777777" w:rsidR="0051394D" w:rsidRPr="0051394D" w:rsidRDefault="0051394D" w:rsidP="0051394D">
      <w:pPr>
        <w:numPr>
          <w:ilvl w:val="0"/>
          <w:numId w:val="111"/>
        </w:numPr>
        <w:spacing w:after="0" w:line="240" w:lineRule="auto"/>
        <w:ind w:left="450" w:hanging="450"/>
        <w:rPr>
          <w:rFonts w:ascii="Times New Roman" w:eastAsia="Times New Roman" w:hAnsi="Times New Roman" w:cs="Times New Roman"/>
        </w:rPr>
      </w:pPr>
      <w:r>
        <w:rPr>
          <w:rFonts w:ascii="Times New Roman" w:eastAsia="Times New Roman" w:hAnsi="Times New Roman" w:cs="Times New Roman"/>
          <w:b/>
        </w:rPr>
        <w:t xml:space="preserve"> </w:t>
      </w:r>
      <w:r w:rsidR="009C47C5">
        <w:rPr>
          <w:rFonts w:ascii="Times New Roman" w:eastAsia="Times New Roman" w:hAnsi="Times New Roman" w:cs="Times New Roman"/>
          <w:b/>
        </w:rPr>
        <w:t xml:space="preserve">Interpretation </w:t>
      </w:r>
      <w:r w:rsidR="009C47C5" w:rsidRPr="0051394D">
        <w:rPr>
          <w:rFonts w:ascii="Times New Roman" w:eastAsia="Times New Roman" w:hAnsi="Times New Roman" w:cs="Times New Roman"/>
          <w:b/>
        </w:rPr>
        <w:t>of Results</w:t>
      </w:r>
    </w:p>
    <w:p w14:paraId="3FF23045" w14:textId="77777777" w:rsidR="0051394D" w:rsidRDefault="0051394D" w:rsidP="0051394D">
      <w:pPr>
        <w:spacing w:after="0" w:line="240" w:lineRule="auto"/>
        <w:ind w:left="450"/>
        <w:rPr>
          <w:rFonts w:ascii="Times New Roman" w:eastAsia="Times New Roman" w:hAnsi="Times New Roman" w:cs="Times New Roman"/>
          <w:b/>
        </w:rPr>
      </w:pPr>
    </w:p>
    <w:p w14:paraId="7C6DE154" w14:textId="4CE6A79E" w:rsidR="0051394D" w:rsidRDefault="005370FF" w:rsidP="0051394D">
      <w:pPr>
        <w:spacing w:after="0" w:line="276" w:lineRule="auto"/>
        <w:ind w:firstLine="567"/>
        <w:rPr>
          <w:rFonts w:ascii="Times New Roman" w:eastAsia="Times New Roman" w:hAnsi="Times New Roman" w:cs="Times New Roman"/>
        </w:rPr>
      </w:pPr>
      <w:r w:rsidRPr="005370FF">
        <w:rPr>
          <w:rFonts w:ascii="Times New Roman" w:eastAsia="Times New Roman" w:hAnsi="Times New Roman" w:cs="Times New Roman"/>
        </w:rPr>
        <w:t xml:space="preserve">The results show that having a clear </w:t>
      </w:r>
      <w:r w:rsidRPr="005370FF">
        <w:rPr>
          <w:rFonts w:ascii="Times New Roman" w:eastAsia="Times New Roman" w:hAnsi="Times New Roman" w:cs="Times New Roman"/>
          <w:b/>
          <w:bCs/>
        </w:rPr>
        <w:t>vision, mission, and well-defined goals</w:t>
      </w:r>
      <w:r w:rsidRPr="005370FF">
        <w:rPr>
          <w:rFonts w:ascii="Times New Roman" w:eastAsia="Times New Roman" w:hAnsi="Times New Roman" w:cs="Times New Roman"/>
        </w:rPr>
        <w:t xml:space="preserve"> is important for startup planning. The vision provides long-term direction, the mission explains the purpose and value of the product, and the SMART goals guide the development and implementation process. This structured planning approach helps startups remain focused and improves decision-making.</w:t>
      </w:r>
    </w:p>
    <w:p w14:paraId="580FFFF9" w14:textId="77777777" w:rsidR="0051394D" w:rsidRDefault="0051394D" w:rsidP="0051394D">
      <w:pPr>
        <w:spacing w:after="0" w:line="240" w:lineRule="auto"/>
        <w:rPr>
          <w:rFonts w:ascii="Times New Roman" w:eastAsia="Times New Roman" w:hAnsi="Times New Roman" w:cs="Times New Roman"/>
        </w:rPr>
      </w:pPr>
    </w:p>
    <w:p w14:paraId="4BE3890E" w14:textId="54BA2ECE" w:rsidR="009C47C5" w:rsidRPr="0051394D" w:rsidRDefault="009C47C5" w:rsidP="0051394D">
      <w:pPr>
        <w:numPr>
          <w:ilvl w:val="0"/>
          <w:numId w:val="111"/>
        </w:numPr>
        <w:spacing w:after="0" w:line="240" w:lineRule="auto"/>
        <w:ind w:left="450" w:hanging="450"/>
        <w:rPr>
          <w:rFonts w:ascii="Times New Roman" w:eastAsia="Times New Roman" w:hAnsi="Times New Roman" w:cs="Times New Roman"/>
        </w:rPr>
      </w:pPr>
      <w:r w:rsidRPr="0051394D">
        <w:rPr>
          <w:rFonts w:ascii="Times New Roman" w:eastAsia="Times New Roman" w:hAnsi="Times New Roman" w:cs="Times New Roman"/>
          <w:b/>
        </w:rPr>
        <w:t>Conclusions</w:t>
      </w:r>
    </w:p>
    <w:p w14:paraId="349356A2" w14:textId="77777777" w:rsidR="0051394D" w:rsidRDefault="0051394D" w:rsidP="0051394D">
      <w:pPr>
        <w:spacing w:after="0" w:line="240" w:lineRule="auto"/>
        <w:ind w:left="450"/>
        <w:rPr>
          <w:rFonts w:ascii="Times New Roman" w:eastAsia="Times New Roman" w:hAnsi="Times New Roman" w:cs="Times New Roman"/>
          <w:b/>
        </w:rPr>
      </w:pPr>
    </w:p>
    <w:p w14:paraId="6BF7B64A" w14:textId="0C661A4B" w:rsidR="0051394D" w:rsidRPr="0051394D" w:rsidRDefault="005370FF" w:rsidP="005370FF">
      <w:pPr>
        <w:spacing w:after="0" w:line="276" w:lineRule="auto"/>
        <w:ind w:firstLine="567"/>
        <w:jc w:val="both"/>
        <w:rPr>
          <w:rFonts w:ascii="Times New Roman" w:eastAsia="Times New Roman" w:hAnsi="Times New Roman" w:cs="Times New Roman"/>
        </w:rPr>
      </w:pPr>
      <w:r w:rsidRPr="005370FF">
        <w:rPr>
          <w:rFonts w:ascii="Times New Roman" w:eastAsia="Times New Roman" w:hAnsi="Times New Roman" w:cs="Times New Roman"/>
        </w:rPr>
        <w:t xml:space="preserve">The </w:t>
      </w:r>
      <w:r w:rsidRPr="005370FF">
        <w:rPr>
          <w:rFonts w:ascii="Times New Roman" w:eastAsia="Times New Roman" w:hAnsi="Times New Roman" w:cs="Times New Roman"/>
          <w:b/>
          <w:bCs/>
        </w:rPr>
        <w:t>Digital Attendance and Productivity Tracker</w:t>
      </w:r>
      <w:r w:rsidRPr="005370FF">
        <w:rPr>
          <w:rFonts w:ascii="Times New Roman" w:eastAsia="Times New Roman" w:hAnsi="Times New Roman" w:cs="Times New Roman"/>
        </w:rPr>
        <w:t xml:space="preserve"> </w:t>
      </w:r>
      <w:proofErr w:type="gramStart"/>
      <w:r w:rsidRPr="005370FF">
        <w:rPr>
          <w:rFonts w:ascii="Times New Roman" w:eastAsia="Times New Roman" w:hAnsi="Times New Roman" w:cs="Times New Roman"/>
        </w:rPr>
        <w:t>is</w:t>
      </w:r>
      <w:proofErr w:type="gramEnd"/>
      <w:r w:rsidRPr="005370FF">
        <w:rPr>
          <w:rFonts w:ascii="Times New Roman" w:eastAsia="Times New Roman" w:hAnsi="Times New Roman" w:cs="Times New Roman"/>
        </w:rPr>
        <w:t xml:space="preserve"> a practical startup idea that can improve attendance management and academic productivity in educational institutions. The alignment of vision, mission, and SMART goals provides a clear roadmap for future development. With proper implementation and adoption, the system can expand to multiple institutions and become a useful digital solution in the education sector.</w:t>
      </w:r>
    </w:p>
    <w:p w14:paraId="730DC6D5" w14:textId="77777777" w:rsidR="009C47C5" w:rsidRDefault="009C47C5" w:rsidP="0051394D">
      <w:pPr>
        <w:tabs>
          <w:tab w:val="left" w:pos="-720"/>
        </w:tabs>
        <w:spacing w:after="0" w:line="240" w:lineRule="auto"/>
        <w:jc w:val="both"/>
        <w:rPr>
          <w:rFonts w:ascii="Times New Roman" w:eastAsia="Times New Roman" w:hAnsi="Times New Roman" w:cs="Times New Roman"/>
          <w:b/>
        </w:rPr>
      </w:pPr>
    </w:p>
    <w:p w14:paraId="7291D708" w14:textId="77777777" w:rsidR="009C47C5" w:rsidRDefault="009C47C5" w:rsidP="00643B64">
      <w:pPr>
        <w:numPr>
          <w:ilvl w:val="0"/>
          <w:numId w:val="111"/>
        </w:numPr>
        <w:spacing w:after="0" w:line="240" w:lineRule="auto"/>
        <w:ind w:left="450" w:hanging="450"/>
        <w:jc w:val="both"/>
        <w:rPr>
          <w:rFonts w:ascii="Times New Roman" w:eastAsia="Times New Roman" w:hAnsi="Times New Roman" w:cs="Times New Roman"/>
          <w:i/>
        </w:rPr>
      </w:pPr>
      <w:r>
        <w:rPr>
          <w:rFonts w:ascii="Times New Roman" w:eastAsia="Times New Roman" w:hAnsi="Times New Roman" w:cs="Times New Roman"/>
          <w:b/>
        </w:rPr>
        <w:t xml:space="preserve">Suggested Practicum Related Questions: </w:t>
      </w:r>
    </w:p>
    <w:p w14:paraId="11CF3387" w14:textId="6993FEE7" w:rsidR="009C47C5" w:rsidRDefault="009C47C5" w:rsidP="0051394D">
      <w:pPr>
        <w:spacing w:after="0" w:line="240" w:lineRule="auto"/>
        <w:ind w:left="90"/>
        <w:jc w:val="both"/>
        <w:rPr>
          <w:rFonts w:ascii="Times New Roman" w:eastAsia="Times New Roman" w:hAnsi="Times New Roman" w:cs="Times New Roman"/>
          <w:i/>
          <w:sz w:val="16"/>
          <w:szCs w:val="16"/>
        </w:rPr>
      </w:pPr>
      <w:proofErr w:type="spellStart"/>
      <w:proofErr w:type="gramStart"/>
      <w:r>
        <w:rPr>
          <w:rFonts w:ascii="Times New Roman" w:eastAsia="Times New Roman" w:hAnsi="Times New Roman" w:cs="Times New Roman"/>
          <w:b/>
          <w:i/>
          <w:sz w:val="16"/>
          <w:szCs w:val="16"/>
        </w:rPr>
        <w:t>Note:</w:t>
      </w:r>
      <w:r>
        <w:rPr>
          <w:rFonts w:ascii="Times New Roman" w:eastAsia="Times New Roman" w:hAnsi="Times New Roman" w:cs="Times New Roman"/>
          <w:i/>
          <w:sz w:val="16"/>
          <w:szCs w:val="16"/>
        </w:rPr>
        <w:t>Below</w:t>
      </w:r>
      <w:proofErr w:type="spellEnd"/>
      <w:proofErr w:type="gramEnd"/>
      <w:r>
        <w:rPr>
          <w:rFonts w:ascii="Times New Roman" w:eastAsia="Times New Roman" w:hAnsi="Times New Roman" w:cs="Times New Roman"/>
          <w:i/>
          <w:sz w:val="16"/>
          <w:szCs w:val="16"/>
        </w:rPr>
        <w:t xml:space="preserve"> are a few questions related to industry-specific higher-order thinking skills (HOT) that teachers must use to ensure students achieve the predetermined course outcomes.</w:t>
      </w:r>
    </w:p>
    <w:p w14:paraId="54F88660" w14:textId="77777777" w:rsidR="009C47C5" w:rsidRDefault="009C47C5" w:rsidP="00643B64">
      <w:pPr>
        <w:numPr>
          <w:ilvl w:val="0"/>
          <w:numId w:val="105"/>
        </w:numPr>
        <w:spacing w:before="280" w:after="0" w:line="240" w:lineRule="auto"/>
        <w:ind w:left="426" w:hanging="284"/>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how a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vision aligns with current global trends in digital health innovation.</w:t>
      </w:r>
    </w:p>
    <w:p w14:paraId="5D4803E3"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r>
        <w:rPr>
          <w:rFonts w:ascii="Times New Roman" w:eastAsia="Times New Roman" w:hAnsi="Times New Roman" w:cs="Times New Roman"/>
        </w:rPr>
        <w:t xml:space="preserve">Evaluate the effectiveness of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mission in addressing patient accessibility and affordability challenges.</w:t>
      </w:r>
    </w:p>
    <w:p w14:paraId="2ECA14B3"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r>
        <w:rPr>
          <w:rFonts w:ascii="Times New Roman" w:eastAsia="Times New Roman" w:hAnsi="Times New Roman" w:cs="Times New Roman"/>
        </w:rPr>
        <w:lastRenderedPageBreak/>
        <w:t xml:space="preserve">Apply SMART goal criteria to assess whether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short-term goals are </w:t>
      </w:r>
      <w:proofErr w:type="gramStart"/>
      <w:r>
        <w:rPr>
          <w:rFonts w:ascii="Times New Roman" w:eastAsia="Times New Roman" w:hAnsi="Times New Roman" w:cs="Times New Roman"/>
        </w:rPr>
        <w:t>realistically  achievable</w:t>
      </w:r>
      <w:proofErr w:type="gramEnd"/>
      <w:r>
        <w:rPr>
          <w:rFonts w:ascii="Times New Roman" w:eastAsia="Times New Roman" w:hAnsi="Times New Roman" w:cs="Times New Roman"/>
        </w:rPr>
        <w:t>.</w:t>
      </w:r>
    </w:p>
    <w:p w14:paraId="1988ECD3"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r>
        <w:rPr>
          <w:rFonts w:ascii="Times New Roman" w:eastAsia="Times New Roman" w:hAnsi="Times New Roman" w:cs="Times New Roman"/>
        </w:rPr>
        <w:t xml:space="preserve">Create a business model canvas for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demonstrating the integration of technology, market, and customer value.</w:t>
      </w:r>
    </w:p>
    <w:p w14:paraId="34F20D4E"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potential risks and ethical challenges associated with deploying AI-based patient monitoring systems.</w:t>
      </w:r>
    </w:p>
    <w:p w14:paraId="44F53B15"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bookmarkStart w:id="0" w:name="_h5oc4lrohh4" w:colFirst="0" w:colLast="0"/>
      <w:bookmarkEnd w:id="0"/>
      <w:r>
        <w:rPr>
          <w:rFonts w:ascii="Times New Roman" w:eastAsia="Times New Roman" w:hAnsi="Times New Roman" w:cs="Times New Roman"/>
        </w:rPr>
        <w:t xml:space="preserve">Apply strategic planning tools SWOT to identify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competitive  positioning</w:t>
      </w:r>
      <w:proofErr w:type="gramEnd"/>
      <w:r>
        <w:rPr>
          <w:rFonts w:ascii="Times New Roman" w:eastAsia="Times New Roman" w:hAnsi="Times New Roman" w:cs="Times New Roman"/>
        </w:rPr>
        <w:t>.</w:t>
      </w:r>
    </w:p>
    <w:p w14:paraId="0EE874FD"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r>
        <w:rPr>
          <w:rFonts w:ascii="Times New Roman" w:eastAsia="Times New Roman" w:hAnsi="Times New Roman" w:cs="Times New Roman"/>
        </w:rPr>
        <w:t xml:space="preserve">Evaluate the impact of long-term goals on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scalability and sustainability in the healthcare market.</w:t>
      </w:r>
    </w:p>
    <w:p w14:paraId="06DCD805"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r>
        <w:rPr>
          <w:rFonts w:ascii="Times New Roman" w:eastAsia="Times New Roman" w:hAnsi="Times New Roman" w:cs="Times New Roman"/>
        </w:rPr>
        <w:t xml:space="preserve">Create a Balanced Scorecard to measure medical </w:t>
      </w:r>
      <w:proofErr w:type="spellStart"/>
      <w:r>
        <w:rPr>
          <w:rFonts w:ascii="Times New Roman" w:eastAsia="Times New Roman" w:hAnsi="Times New Roman" w:cs="Times New Roman"/>
        </w:rPr>
        <w:t>startUp’s</w:t>
      </w:r>
      <w:proofErr w:type="spellEnd"/>
      <w:r>
        <w:rPr>
          <w:rFonts w:ascii="Times New Roman" w:eastAsia="Times New Roman" w:hAnsi="Times New Roman" w:cs="Times New Roman"/>
        </w:rPr>
        <w:t xml:space="preserve"> progress across financial, customer, internal, and innovation perspectives. </w:t>
      </w:r>
    </w:p>
    <w:p w14:paraId="6157DD94" w14:textId="77777777" w:rsidR="009C47C5" w:rsidRDefault="009C47C5" w:rsidP="00643B64">
      <w:pPr>
        <w:numPr>
          <w:ilvl w:val="0"/>
          <w:numId w:val="105"/>
        </w:numPr>
        <w:spacing w:after="0" w:line="240" w:lineRule="auto"/>
        <w:ind w:left="426" w:hanging="284"/>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stakeholder expectations and propose strategies for maintaining trust and data transparency in medical </w:t>
      </w:r>
      <w:proofErr w:type="spellStart"/>
      <w:r>
        <w:rPr>
          <w:rFonts w:ascii="Times New Roman" w:eastAsia="Times New Roman" w:hAnsi="Times New Roman" w:cs="Times New Roman"/>
        </w:rPr>
        <w:t>startUp</w:t>
      </w:r>
      <w:proofErr w:type="spellEnd"/>
      <w:r>
        <w:rPr>
          <w:rFonts w:ascii="Times New Roman" w:eastAsia="Times New Roman" w:hAnsi="Times New Roman" w:cs="Times New Roman"/>
        </w:rPr>
        <w:t xml:space="preserve"> operations.</w:t>
      </w:r>
    </w:p>
    <w:p w14:paraId="5C31F7C5" w14:textId="706B9084" w:rsidR="009C47C5" w:rsidRPr="0051394D" w:rsidRDefault="009C47C5" w:rsidP="0051394D">
      <w:pPr>
        <w:numPr>
          <w:ilvl w:val="0"/>
          <w:numId w:val="105"/>
        </w:numPr>
        <w:spacing w:after="280" w:line="240" w:lineRule="auto"/>
        <w:ind w:left="426" w:hanging="284"/>
        <w:rPr>
          <w:rFonts w:ascii="Times New Roman" w:eastAsia="Times New Roman" w:hAnsi="Times New Roman" w:cs="Times New Roman"/>
        </w:rPr>
      </w:pPr>
      <w:r>
        <w:rPr>
          <w:rFonts w:ascii="Times New Roman" w:eastAsia="Times New Roman" w:hAnsi="Times New Roman" w:cs="Times New Roman"/>
        </w:rPr>
        <w:t xml:space="preserve">Evaluate how medical </w:t>
      </w:r>
      <w:proofErr w:type="spellStart"/>
      <w:r>
        <w:rPr>
          <w:rFonts w:ascii="Times New Roman" w:eastAsia="Times New Roman" w:hAnsi="Times New Roman" w:cs="Times New Roman"/>
        </w:rPr>
        <w:t>startUp</w:t>
      </w:r>
      <w:proofErr w:type="spellEnd"/>
      <w:r>
        <w:rPr>
          <w:rFonts w:ascii="Times New Roman" w:eastAsia="Times New Roman" w:hAnsi="Times New Roman" w:cs="Times New Roman"/>
        </w:rPr>
        <w:t xml:space="preserve"> can adapt its mission and vision to align with future technological disruptions in telehealth.  </w:t>
      </w:r>
    </w:p>
    <w:p w14:paraId="03FB16F7" w14:textId="77777777" w:rsidR="009C47C5" w:rsidRDefault="009C47C5" w:rsidP="00643B64">
      <w:pPr>
        <w:numPr>
          <w:ilvl w:val="0"/>
          <w:numId w:val="108"/>
        </w:num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References / Suggestions for further reading</w:t>
      </w:r>
    </w:p>
    <w:p w14:paraId="52ACB667" w14:textId="77777777" w:rsidR="009C47C5" w:rsidRDefault="009C47C5" w:rsidP="009C47C5">
      <w:pPr>
        <w:spacing w:after="0" w:line="240" w:lineRule="auto"/>
        <w:jc w:val="both"/>
        <w:rPr>
          <w:rFonts w:ascii="Times New Roman" w:eastAsia="Times New Roman" w:hAnsi="Times New Roman" w:cs="Times New Roman"/>
          <w:b/>
          <w:sz w:val="10"/>
          <w:szCs w:val="10"/>
        </w:rPr>
      </w:pPr>
    </w:p>
    <w:p w14:paraId="46DE81DB"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a)</w:t>
      </w:r>
      <w:r>
        <w:rPr>
          <w:rFonts w:ascii="Times New Roman" w:eastAsia="Times New Roman" w:hAnsi="Times New Roman" w:cs="Times New Roman"/>
        </w:rPr>
        <w:t xml:space="preserve"> Entrepreneurship Development (NPTEL Course)</w:t>
      </w:r>
      <w:r>
        <w:rPr>
          <w:rFonts w:ascii="Times New Roman" w:eastAsia="Times New Roman" w:hAnsi="Times New Roman" w:cs="Times New Roman"/>
        </w:rPr>
        <w:br/>
      </w:r>
      <w:hyperlink r:id="rId14">
        <w:r>
          <w:rPr>
            <w:rFonts w:ascii="Times New Roman" w:eastAsia="Times New Roman" w:hAnsi="Times New Roman" w:cs="Times New Roman"/>
          </w:rPr>
          <w:t>https://nptel.ac.in/courses/110/107/110107152/</w:t>
        </w:r>
      </w:hyperlink>
    </w:p>
    <w:p w14:paraId="612892BC"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b)</w:t>
      </w:r>
      <w:r>
        <w:rPr>
          <w:rFonts w:ascii="Times New Roman" w:eastAsia="Times New Roman" w:hAnsi="Times New Roman" w:cs="Times New Roman"/>
        </w:rPr>
        <w:t xml:space="preserve"> Strategic Management and Business Policy (NPTEL Course)</w:t>
      </w:r>
      <w:r>
        <w:rPr>
          <w:rFonts w:ascii="Times New Roman" w:eastAsia="Times New Roman" w:hAnsi="Times New Roman" w:cs="Times New Roman"/>
        </w:rPr>
        <w:br/>
      </w:r>
      <w:hyperlink r:id="rId15">
        <w:r>
          <w:rPr>
            <w:rFonts w:ascii="Times New Roman" w:eastAsia="Times New Roman" w:hAnsi="Times New Roman" w:cs="Times New Roman"/>
          </w:rPr>
          <w:t>https://nptel.ac.in/courses/110/108/110108047/</w:t>
        </w:r>
      </w:hyperlink>
    </w:p>
    <w:p w14:paraId="6C9230E1"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c)</w:t>
      </w:r>
      <w:r>
        <w:rPr>
          <w:rFonts w:ascii="Times New Roman" w:eastAsia="Times New Roman" w:hAnsi="Times New Roman" w:cs="Times New Roman"/>
        </w:rPr>
        <w:t xml:space="preserve"> How to Write a Vision and Mission Statement (YouTube – Harvard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-lab)</w:t>
      </w:r>
      <w:r>
        <w:rPr>
          <w:rFonts w:ascii="Times New Roman" w:eastAsia="Times New Roman" w:hAnsi="Times New Roman" w:cs="Times New Roman"/>
        </w:rPr>
        <w:br/>
      </w:r>
      <w:hyperlink r:id="rId16">
        <w:r>
          <w:rPr>
            <w:rFonts w:ascii="Times New Roman" w:eastAsia="Times New Roman" w:hAnsi="Times New Roman" w:cs="Times New Roman"/>
          </w:rPr>
          <w:t>https://www.youtube.com/watch?v=example</w:t>
        </w:r>
      </w:hyperlink>
    </w:p>
    <w:p w14:paraId="3F6A07DF"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d)</w:t>
      </w:r>
      <w:r>
        <w:rPr>
          <w:rFonts w:ascii="Times New Roman" w:eastAsia="Times New Roman" w:hAnsi="Times New Roman" w:cs="Times New Roman"/>
        </w:rPr>
        <w:t xml:space="preserve"> Business Model Canvas Explained (</w:t>
      </w:r>
      <w:proofErr w:type="spellStart"/>
      <w:r>
        <w:rPr>
          <w:rFonts w:ascii="Times New Roman" w:eastAsia="Times New Roman" w:hAnsi="Times New Roman" w:cs="Times New Roman"/>
        </w:rPr>
        <w:t>Strategyzer</w:t>
      </w:r>
      <w:proofErr w:type="spellEnd"/>
      <w:r>
        <w:rPr>
          <w:rFonts w:ascii="Times New Roman" w:eastAsia="Times New Roman" w:hAnsi="Times New Roman" w:cs="Times New Roman"/>
        </w:rPr>
        <w:t>)</w:t>
      </w:r>
      <w:r>
        <w:rPr>
          <w:rFonts w:ascii="Times New Roman" w:eastAsia="Times New Roman" w:hAnsi="Times New Roman" w:cs="Times New Roman"/>
        </w:rPr>
        <w:br/>
      </w:r>
      <w:hyperlink r:id="rId17">
        <w:r>
          <w:rPr>
            <w:rFonts w:ascii="Times New Roman" w:eastAsia="Times New Roman" w:hAnsi="Times New Roman" w:cs="Times New Roman"/>
          </w:rPr>
          <w:t>https://www.strategyzer.com/canvas/business-model-canvas</w:t>
        </w:r>
      </w:hyperlink>
    </w:p>
    <w:p w14:paraId="61BCD1A6"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e)</w:t>
      </w:r>
      <w:r>
        <w:rPr>
          <w:rFonts w:ascii="Times New Roman" w:eastAsia="Times New Roman" w:hAnsi="Times New Roman" w:cs="Times New Roman"/>
        </w:rPr>
        <w:t xml:space="preserve"> SMART Goals: How to Make Your Goals Achievable (MindTools)</w:t>
      </w:r>
      <w:r>
        <w:rPr>
          <w:rFonts w:ascii="Times New Roman" w:eastAsia="Times New Roman" w:hAnsi="Times New Roman" w:cs="Times New Roman"/>
        </w:rPr>
        <w:br/>
      </w:r>
      <w:hyperlink r:id="rId18">
        <w:r>
          <w:rPr>
            <w:rFonts w:ascii="Times New Roman" w:eastAsia="Times New Roman" w:hAnsi="Times New Roman" w:cs="Times New Roman"/>
          </w:rPr>
          <w:t>https://www.mindtools.com/pages/article/smart-goals.htm</w:t>
        </w:r>
      </w:hyperlink>
    </w:p>
    <w:p w14:paraId="23C3ACC4"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f)</w:t>
      </w:r>
      <w:r>
        <w:rPr>
          <w:rFonts w:ascii="Times New Roman" w:eastAsia="Times New Roman" w:hAnsi="Times New Roman" w:cs="Times New Roman"/>
        </w:rPr>
        <w:t xml:space="preserve"> The Lean Startup by Eric Ries (Book)</w:t>
      </w:r>
    </w:p>
    <w:p w14:paraId="24C79E6A" w14:textId="77777777" w:rsidR="009C47C5" w:rsidRDefault="009C47C5" w:rsidP="009C47C5">
      <w:pPr>
        <w:spacing w:after="0" w:line="240" w:lineRule="auto"/>
        <w:rPr>
          <w:rFonts w:ascii="Times New Roman" w:eastAsia="Times New Roman" w:hAnsi="Times New Roman" w:cs="Times New Roman"/>
        </w:rPr>
      </w:pPr>
      <w:r>
        <w:rPr>
          <w:rFonts w:ascii="Times New Roman" w:eastAsia="Times New Roman" w:hAnsi="Times New Roman" w:cs="Times New Roman"/>
          <w:b/>
        </w:rPr>
        <w:t>g)</w:t>
      </w:r>
      <w:r>
        <w:rPr>
          <w:rFonts w:ascii="Times New Roman" w:eastAsia="Times New Roman" w:hAnsi="Times New Roman" w:cs="Times New Roman"/>
        </w:rPr>
        <w:t xml:space="preserve"> Vision and Mission Statements – Best Practices (Coursera)</w:t>
      </w:r>
      <w:r>
        <w:rPr>
          <w:rFonts w:ascii="Times New Roman" w:eastAsia="Times New Roman" w:hAnsi="Times New Roman" w:cs="Times New Roman"/>
        </w:rPr>
        <w:br/>
      </w:r>
      <w:hyperlink r:id="rId19">
        <w:r>
          <w:rPr>
            <w:rFonts w:ascii="Times New Roman" w:eastAsia="Times New Roman" w:hAnsi="Times New Roman" w:cs="Times New Roman"/>
          </w:rPr>
          <w:t>https://www.coursera.org/learn/strategic-planning</w:t>
        </w:r>
      </w:hyperlink>
    </w:p>
    <w:p w14:paraId="19151FBA" w14:textId="77777777" w:rsidR="009C47C5" w:rsidRDefault="009C47C5" w:rsidP="005370FF">
      <w:pPr>
        <w:pBdr>
          <w:top w:val="nil"/>
          <w:left w:val="nil"/>
          <w:bottom w:val="nil"/>
          <w:right w:val="nil"/>
          <w:between w:val="nil"/>
        </w:pBdr>
        <w:tabs>
          <w:tab w:val="left" w:pos="720"/>
        </w:tabs>
        <w:spacing w:after="0" w:line="240" w:lineRule="auto"/>
        <w:rPr>
          <w:rFonts w:ascii="Times New Roman" w:eastAsia="Times New Roman" w:hAnsi="Times New Roman" w:cs="Times New Roman"/>
          <w:color w:val="2F5496"/>
          <w:u w:val="single"/>
        </w:rPr>
      </w:pPr>
    </w:p>
    <w:p w14:paraId="5A6EE687" w14:textId="77777777" w:rsidR="009C47C5" w:rsidRDefault="009C47C5" w:rsidP="00643B64">
      <w:pPr>
        <w:numPr>
          <w:ilvl w:val="0"/>
          <w:numId w:val="108"/>
        </w:numPr>
        <w:spacing w:after="0" w:line="240" w:lineRule="auto"/>
        <w:ind w:left="709" w:hanging="709"/>
        <w:jc w:val="both"/>
        <w:rPr>
          <w:rFonts w:ascii="Times New Roman" w:eastAsia="Times New Roman" w:hAnsi="Times New Roman" w:cs="Times New Roman"/>
          <w:b/>
        </w:rPr>
      </w:pPr>
      <w:r>
        <w:rPr>
          <w:rFonts w:ascii="Times New Roman" w:eastAsia="Times New Roman" w:hAnsi="Times New Roman" w:cs="Times New Roman"/>
          <w:b/>
        </w:rPr>
        <w:t>Suggested Assessment Scheme</w:t>
      </w:r>
    </w:p>
    <w:p w14:paraId="6B8EBF94" w14:textId="77777777" w:rsidR="009C47C5" w:rsidRDefault="009C47C5" w:rsidP="0051394D">
      <w:p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The performance indicators given serve as a guideline for assessing </w:t>
      </w:r>
      <w:proofErr w:type="spellStart"/>
      <w:proofErr w:type="gramStart"/>
      <w:r>
        <w:rPr>
          <w:rFonts w:ascii="Times New Roman" w:eastAsia="Times New Roman" w:hAnsi="Times New Roman" w:cs="Times New Roman"/>
          <w:color w:val="000000"/>
        </w:rPr>
        <w:t>the</w:t>
      </w:r>
      <w:r>
        <w:rPr>
          <w:rFonts w:ascii="Times New Roman" w:eastAsia="Times New Roman" w:hAnsi="Times New Roman" w:cs="Times New Roman"/>
          <w:i/>
          <w:color w:val="000000"/>
        </w:rPr>
        <w:t>‘</w:t>
      </w:r>
      <w:proofErr w:type="gramEnd"/>
      <w:r>
        <w:rPr>
          <w:rFonts w:ascii="Times New Roman" w:eastAsia="Times New Roman" w:hAnsi="Times New Roman" w:cs="Times New Roman"/>
          <w:i/>
          <w:color w:val="000000"/>
        </w:rPr>
        <w:t>process</w:t>
      </w:r>
      <w:proofErr w:type="spellEnd"/>
      <w:r>
        <w:rPr>
          <w:rFonts w:ascii="Times New Roman" w:eastAsia="Times New Roman" w:hAnsi="Times New Roman" w:cs="Times New Roman"/>
          <w:i/>
          <w:color w:val="000000"/>
        </w:rPr>
        <w:t>-related skills/</w:t>
      </w:r>
      <w:proofErr w:type="spellStart"/>
      <w:r>
        <w:rPr>
          <w:rFonts w:ascii="Times New Roman" w:eastAsia="Times New Roman" w:hAnsi="Times New Roman" w:cs="Times New Roman"/>
          <w:i/>
          <w:color w:val="000000"/>
        </w:rPr>
        <w:t>LOs’</w:t>
      </w:r>
      <w:proofErr w:type="spellEnd"/>
      <w:r>
        <w:rPr>
          <w:rFonts w:ascii="Times New Roman" w:eastAsia="Times New Roman" w:hAnsi="Times New Roman" w:cs="Times New Roman"/>
          <w:color w:val="000000"/>
        </w:rPr>
        <w:t xml:space="preserve"> (marks to be awarded in real-time in the laboratory by the faculty member, as these cannot be measured after the practicum is over) and </w:t>
      </w:r>
      <w:r>
        <w:rPr>
          <w:rFonts w:ascii="Times New Roman" w:eastAsia="Times New Roman" w:hAnsi="Times New Roman" w:cs="Times New Roman"/>
          <w:i/>
          <w:color w:val="000000"/>
        </w:rPr>
        <w:t>‘product-related skills/</w:t>
      </w:r>
      <w:proofErr w:type="spellStart"/>
      <w:r>
        <w:rPr>
          <w:rFonts w:ascii="Times New Roman" w:eastAsia="Times New Roman" w:hAnsi="Times New Roman" w:cs="Times New Roman"/>
          <w:i/>
          <w:color w:val="000000"/>
        </w:rPr>
        <w:t>LOs’</w:t>
      </w:r>
      <w:proofErr w:type="spellEnd"/>
    </w:p>
    <w:p w14:paraId="5E58783D" w14:textId="77777777" w:rsidR="009C47C5" w:rsidRDefault="009C47C5" w:rsidP="009C47C5">
      <w:pPr>
        <w:pBdr>
          <w:top w:val="nil"/>
          <w:left w:val="nil"/>
          <w:bottom w:val="nil"/>
          <w:right w:val="nil"/>
          <w:between w:val="nil"/>
        </w:pBdr>
        <w:tabs>
          <w:tab w:val="left" w:pos="720"/>
        </w:tabs>
        <w:spacing w:after="0" w:line="240" w:lineRule="auto"/>
        <w:ind w:left="720"/>
        <w:jc w:val="both"/>
        <w:rPr>
          <w:rFonts w:ascii="Times New Roman" w:eastAsia="Times New Roman" w:hAnsi="Times New Roman" w:cs="Times New Roman"/>
          <w:b/>
          <w:color w:val="000000"/>
          <w:sz w:val="10"/>
          <w:szCs w:val="10"/>
        </w:rPr>
      </w:pPr>
    </w:p>
    <w:p w14:paraId="26ABD78C" w14:textId="0DBFFEAB" w:rsidR="009C47C5" w:rsidRDefault="009C47C5" w:rsidP="005370FF">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Note:</w:t>
      </w:r>
      <w:r>
        <w:rPr>
          <w:rFonts w:ascii="Times New Roman" w:eastAsia="Times New Roman" w:hAnsi="Times New Roman" w:cs="Times New Roman"/>
          <w:color w:val="000000"/>
        </w:rPr>
        <w:t xml:space="preserve"> The weightage for </w:t>
      </w:r>
      <w:proofErr w:type="spellStart"/>
      <w:r>
        <w:rPr>
          <w:rFonts w:ascii="Times New Roman" w:eastAsia="Times New Roman" w:hAnsi="Times New Roman" w:cs="Times New Roman"/>
          <w:color w:val="000000"/>
        </w:rPr>
        <w:t>the</w:t>
      </w:r>
      <w:r>
        <w:rPr>
          <w:rFonts w:ascii="Times New Roman" w:eastAsia="Times New Roman" w:hAnsi="Times New Roman" w:cs="Times New Roman"/>
          <w:b/>
          <w:i/>
          <w:color w:val="000000"/>
          <w:u w:val="single"/>
        </w:rPr>
        <w:t>process</w:t>
      </w:r>
      <w:proofErr w:type="spellEnd"/>
      <w:r>
        <w:rPr>
          <w:rFonts w:ascii="Times New Roman" w:eastAsia="Times New Roman" w:hAnsi="Times New Roman" w:cs="Times New Roman"/>
          <w:b/>
          <w:i/>
          <w:color w:val="000000"/>
          <w:u w:val="single"/>
        </w:rPr>
        <w:t>-related</w:t>
      </w:r>
      <w:r>
        <w:rPr>
          <w:rFonts w:ascii="Times New Roman" w:eastAsia="Times New Roman" w:hAnsi="Times New Roman" w:cs="Times New Roman"/>
          <w:b/>
          <w:i/>
          <w:color w:val="000000"/>
        </w:rPr>
        <w:t xml:space="preserve"> skills </w:t>
      </w:r>
      <w:r>
        <w:rPr>
          <w:rFonts w:ascii="Times New Roman" w:eastAsia="Times New Roman" w:hAnsi="Times New Roman" w:cs="Times New Roman"/>
          <w:color w:val="000000"/>
        </w:rPr>
        <w:t xml:space="preserve">and </w:t>
      </w:r>
      <w:r>
        <w:rPr>
          <w:rFonts w:ascii="Times New Roman" w:eastAsia="Times New Roman" w:hAnsi="Times New Roman" w:cs="Times New Roman"/>
          <w:b/>
          <w:i/>
          <w:color w:val="000000"/>
          <w:u w:val="single"/>
        </w:rPr>
        <w:t>product-related</w:t>
      </w:r>
      <w:r>
        <w:rPr>
          <w:rFonts w:ascii="Times New Roman" w:eastAsia="Times New Roman" w:hAnsi="Times New Roman" w:cs="Times New Roman"/>
          <w:b/>
          <w:i/>
          <w:color w:val="000000"/>
        </w:rPr>
        <w:t xml:space="preserve"> skills </w:t>
      </w:r>
      <w:r>
        <w:rPr>
          <w:rFonts w:ascii="Times New Roman" w:eastAsia="Times New Roman" w:hAnsi="Times New Roman" w:cs="Times New Roman"/>
          <w:color w:val="000000"/>
        </w:rPr>
        <w:t xml:space="preserve">will change depending on the </w:t>
      </w:r>
      <w:proofErr w:type="spellStart"/>
      <w:r>
        <w:rPr>
          <w:rFonts w:ascii="Times New Roman" w:eastAsia="Times New Roman" w:hAnsi="Times New Roman" w:cs="Times New Roman"/>
          <w:color w:val="000000"/>
        </w:rPr>
        <w:t>PrO</w:t>
      </w:r>
      <w:proofErr w:type="spellEnd"/>
      <w:r>
        <w:rPr>
          <w:rFonts w:ascii="Times New Roman" w:eastAsia="Times New Roman" w:hAnsi="Times New Roman" w:cs="Times New Roman"/>
          <w:color w:val="000000"/>
        </w:rPr>
        <w:t>, COs, and the competency related to the concerned course.</w:t>
      </w: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
        <w:gridCol w:w="6521"/>
        <w:gridCol w:w="1251"/>
        <w:gridCol w:w="1150"/>
      </w:tblGrid>
      <w:tr w:rsidR="009C47C5" w14:paraId="27323CD6" w14:textId="77777777" w:rsidTr="008F4E9F">
        <w:trPr>
          <w:tblHeader/>
        </w:trPr>
        <w:tc>
          <w:tcPr>
            <w:tcW w:w="6947" w:type="dxa"/>
            <w:gridSpan w:val="2"/>
            <w:shd w:val="clear" w:color="auto" w:fill="DEEBF6"/>
            <w:vAlign w:val="center"/>
          </w:tcPr>
          <w:p w14:paraId="2978D76D"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Performance Indicators</w:t>
            </w:r>
          </w:p>
        </w:tc>
        <w:tc>
          <w:tcPr>
            <w:tcW w:w="1251" w:type="dxa"/>
            <w:shd w:val="clear" w:color="auto" w:fill="DEEBF6"/>
            <w:vAlign w:val="center"/>
          </w:tcPr>
          <w:p w14:paraId="1BED389B"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Maximum Marks</w:t>
            </w:r>
          </w:p>
        </w:tc>
        <w:tc>
          <w:tcPr>
            <w:tcW w:w="1150" w:type="dxa"/>
            <w:shd w:val="clear" w:color="auto" w:fill="DEEBF6"/>
            <w:vAlign w:val="center"/>
          </w:tcPr>
          <w:p w14:paraId="76A15B23"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Marks Obtained</w:t>
            </w:r>
          </w:p>
        </w:tc>
      </w:tr>
      <w:tr w:rsidR="009C47C5" w14:paraId="220854DA" w14:textId="77777777" w:rsidTr="008F4E9F">
        <w:tc>
          <w:tcPr>
            <w:tcW w:w="6947" w:type="dxa"/>
            <w:gridSpan w:val="2"/>
            <w:shd w:val="clear" w:color="auto" w:fill="DEEBF6"/>
          </w:tcPr>
          <w:p w14:paraId="4D549F9B" w14:textId="77777777" w:rsidR="009C47C5" w:rsidRDefault="009C47C5" w:rsidP="008F4E9F">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Process </w:t>
            </w:r>
            <w:proofErr w:type="spellStart"/>
            <w:r>
              <w:rPr>
                <w:rFonts w:ascii="Times New Roman" w:eastAsia="Times New Roman" w:hAnsi="Times New Roman" w:cs="Times New Roman"/>
                <w:b/>
              </w:rPr>
              <w:t>relatedskills</w:t>
            </w:r>
            <w:proofErr w:type="spellEnd"/>
            <w:r>
              <w:rPr>
                <w:rFonts w:ascii="Times New Roman" w:eastAsia="Times New Roman" w:hAnsi="Times New Roman" w:cs="Times New Roman"/>
                <w:b/>
              </w:rPr>
              <w:t>: 12 Marks - 40%</w:t>
            </w:r>
          </w:p>
        </w:tc>
        <w:tc>
          <w:tcPr>
            <w:tcW w:w="2401" w:type="dxa"/>
            <w:gridSpan w:val="2"/>
            <w:shd w:val="clear" w:color="auto" w:fill="DEEBF6"/>
          </w:tcPr>
          <w:p w14:paraId="427BCA2F"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p>
        </w:tc>
      </w:tr>
      <w:tr w:rsidR="009C47C5" w14:paraId="2A72103D" w14:textId="77777777" w:rsidTr="008F4E9F">
        <w:tc>
          <w:tcPr>
            <w:tcW w:w="426" w:type="dxa"/>
          </w:tcPr>
          <w:p w14:paraId="34ABF8A0"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6521" w:type="dxa"/>
            <w:vAlign w:val="center"/>
          </w:tcPr>
          <w:p w14:paraId="446DEC44"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Research &amp; Market Analysis</w:t>
            </w:r>
          </w:p>
        </w:tc>
        <w:tc>
          <w:tcPr>
            <w:tcW w:w="1251" w:type="dxa"/>
            <w:vAlign w:val="center"/>
          </w:tcPr>
          <w:p w14:paraId="480DB3E3"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50BAD45F"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6623FDBD" w14:textId="77777777" w:rsidTr="008F4E9F">
        <w:tc>
          <w:tcPr>
            <w:tcW w:w="426" w:type="dxa"/>
          </w:tcPr>
          <w:p w14:paraId="74E5B1D3"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6521" w:type="dxa"/>
            <w:vAlign w:val="center"/>
          </w:tcPr>
          <w:p w14:paraId="2AE3D84D"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Team Collaboration &amp; Leadership</w:t>
            </w:r>
          </w:p>
        </w:tc>
        <w:tc>
          <w:tcPr>
            <w:tcW w:w="1251" w:type="dxa"/>
            <w:vAlign w:val="center"/>
          </w:tcPr>
          <w:p w14:paraId="01EDC423"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198A351B"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6CD1380C" w14:textId="77777777" w:rsidTr="008F4E9F">
        <w:tc>
          <w:tcPr>
            <w:tcW w:w="426" w:type="dxa"/>
          </w:tcPr>
          <w:p w14:paraId="0DCA1D98"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6521" w:type="dxa"/>
            <w:vAlign w:val="center"/>
          </w:tcPr>
          <w:p w14:paraId="1DDE1335"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Strategic Framework Application (SMART, SWOT, BSC)</w:t>
            </w:r>
          </w:p>
        </w:tc>
        <w:tc>
          <w:tcPr>
            <w:tcW w:w="1251" w:type="dxa"/>
            <w:vAlign w:val="center"/>
          </w:tcPr>
          <w:p w14:paraId="6B939A90"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189D7D00"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1A61B7EE" w14:textId="77777777" w:rsidTr="008F4E9F">
        <w:tc>
          <w:tcPr>
            <w:tcW w:w="426" w:type="dxa"/>
          </w:tcPr>
          <w:p w14:paraId="31601667"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6521" w:type="dxa"/>
            <w:vAlign w:val="center"/>
          </w:tcPr>
          <w:p w14:paraId="4E483294" w14:textId="77777777" w:rsidR="009C47C5" w:rsidRDefault="009C47C5" w:rsidP="008F4E9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Presentation Skills &amp; Communication</w:t>
            </w:r>
          </w:p>
        </w:tc>
        <w:tc>
          <w:tcPr>
            <w:tcW w:w="1251" w:type="dxa"/>
            <w:vAlign w:val="center"/>
          </w:tcPr>
          <w:p w14:paraId="42C92458" w14:textId="77777777" w:rsidR="009C47C5" w:rsidRDefault="009C47C5" w:rsidP="008F4E9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39840FDF"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256984BC" w14:textId="77777777" w:rsidTr="008F4E9F">
        <w:tc>
          <w:tcPr>
            <w:tcW w:w="426" w:type="dxa"/>
          </w:tcPr>
          <w:p w14:paraId="31D9D7BD"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c>
          <w:tcPr>
            <w:tcW w:w="6521" w:type="dxa"/>
          </w:tcPr>
          <w:p w14:paraId="0D3642EF" w14:textId="77777777" w:rsidR="009C47C5" w:rsidRDefault="009C47C5" w:rsidP="008F4E9F">
            <w:pPr>
              <w:tabs>
                <w:tab w:val="left" w:pos="-720"/>
              </w:tabs>
              <w:spacing w:after="0" w:line="240" w:lineRule="auto"/>
              <w:jc w:val="both"/>
              <w:rPr>
                <w:rFonts w:ascii="Times New Roman" w:eastAsia="Times New Roman" w:hAnsi="Times New Roman" w:cs="Times New Roman"/>
              </w:rPr>
            </w:pPr>
          </w:p>
        </w:tc>
        <w:tc>
          <w:tcPr>
            <w:tcW w:w="1251" w:type="dxa"/>
          </w:tcPr>
          <w:p w14:paraId="75B2730F"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c>
          <w:tcPr>
            <w:tcW w:w="1150" w:type="dxa"/>
          </w:tcPr>
          <w:p w14:paraId="59F4F50B"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61C63A52" w14:textId="77777777" w:rsidTr="008F4E9F">
        <w:tc>
          <w:tcPr>
            <w:tcW w:w="6947" w:type="dxa"/>
            <w:gridSpan w:val="2"/>
            <w:shd w:val="clear" w:color="auto" w:fill="DEEBF6"/>
          </w:tcPr>
          <w:p w14:paraId="5C15DCB0" w14:textId="77777777" w:rsidR="009C47C5" w:rsidRDefault="009C47C5" w:rsidP="008F4E9F">
            <w:pPr>
              <w:tabs>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Product related skills: 18 Marks - 60%</w:t>
            </w:r>
          </w:p>
        </w:tc>
        <w:tc>
          <w:tcPr>
            <w:tcW w:w="2401" w:type="dxa"/>
            <w:gridSpan w:val="2"/>
            <w:shd w:val="clear" w:color="auto" w:fill="DEEBF6"/>
          </w:tcPr>
          <w:p w14:paraId="4DC03536"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p>
        </w:tc>
      </w:tr>
      <w:tr w:rsidR="009C47C5" w14:paraId="215E0880" w14:textId="77777777" w:rsidTr="008F4E9F">
        <w:tc>
          <w:tcPr>
            <w:tcW w:w="426" w:type="dxa"/>
          </w:tcPr>
          <w:p w14:paraId="0CB8569A" w14:textId="77777777" w:rsidR="009C47C5" w:rsidRDefault="009C47C5" w:rsidP="008F4E9F">
            <w:pPr>
              <w:tabs>
                <w:tab w:val="left" w:pos="-720"/>
              </w:tabs>
              <w:spacing w:after="0" w:line="240" w:lineRule="auto"/>
              <w:ind w:firstLine="34"/>
              <w:jc w:val="center"/>
              <w:rPr>
                <w:rFonts w:ascii="Times New Roman" w:eastAsia="Times New Roman" w:hAnsi="Times New Roman" w:cs="Times New Roman"/>
              </w:rPr>
            </w:pPr>
            <w:r>
              <w:rPr>
                <w:rFonts w:ascii="Times New Roman" w:eastAsia="Times New Roman" w:hAnsi="Times New Roman" w:cs="Times New Roman"/>
              </w:rPr>
              <w:t>1</w:t>
            </w:r>
          </w:p>
        </w:tc>
        <w:tc>
          <w:tcPr>
            <w:tcW w:w="6521" w:type="dxa"/>
          </w:tcPr>
          <w:p w14:paraId="16DEFA42" w14:textId="77777777" w:rsidR="009C47C5" w:rsidRDefault="009C47C5" w:rsidP="008F4E9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Quality &amp; Clarity of Vision Statement</w:t>
            </w:r>
          </w:p>
        </w:tc>
        <w:tc>
          <w:tcPr>
            <w:tcW w:w="1251" w:type="dxa"/>
          </w:tcPr>
          <w:p w14:paraId="0333852E"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6A88E8F6"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383CD3C1" w14:textId="77777777" w:rsidTr="008F4E9F">
        <w:tc>
          <w:tcPr>
            <w:tcW w:w="426" w:type="dxa"/>
          </w:tcPr>
          <w:p w14:paraId="2F78ECE5" w14:textId="77777777" w:rsidR="009C47C5" w:rsidRDefault="009C47C5" w:rsidP="008F4E9F">
            <w:pPr>
              <w:tabs>
                <w:tab w:val="left" w:pos="-720"/>
              </w:tabs>
              <w:spacing w:after="0" w:line="240" w:lineRule="auto"/>
              <w:ind w:firstLine="17"/>
              <w:jc w:val="center"/>
              <w:rPr>
                <w:rFonts w:ascii="Times New Roman" w:eastAsia="Times New Roman" w:hAnsi="Times New Roman" w:cs="Times New Roman"/>
              </w:rPr>
            </w:pPr>
            <w:r>
              <w:rPr>
                <w:rFonts w:ascii="Times New Roman" w:eastAsia="Times New Roman" w:hAnsi="Times New Roman" w:cs="Times New Roman"/>
              </w:rPr>
              <w:t>2</w:t>
            </w:r>
          </w:p>
        </w:tc>
        <w:tc>
          <w:tcPr>
            <w:tcW w:w="6521" w:type="dxa"/>
          </w:tcPr>
          <w:p w14:paraId="4D24D13A" w14:textId="77777777" w:rsidR="009C47C5" w:rsidRDefault="009C47C5" w:rsidP="008F4E9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Quality &amp; Clarity of Mission Statement</w:t>
            </w:r>
          </w:p>
        </w:tc>
        <w:tc>
          <w:tcPr>
            <w:tcW w:w="1251" w:type="dxa"/>
          </w:tcPr>
          <w:p w14:paraId="187B7537"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534C7BF9"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2D5D994A" w14:textId="77777777" w:rsidTr="008F4E9F">
        <w:tc>
          <w:tcPr>
            <w:tcW w:w="426" w:type="dxa"/>
          </w:tcPr>
          <w:p w14:paraId="109453DB" w14:textId="77777777" w:rsidR="009C47C5" w:rsidRDefault="009C47C5" w:rsidP="008F4E9F">
            <w:pPr>
              <w:tabs>
                <w:tab w:val="left" w:pos="-720"/>
              </w:tabs>
              <w:spacing w:after="0" w:line="240" w:lineRule="auto"/>
              <w:ind w:firstLine="17"/>
              <w:jc w:val="center"/>
              <w:rPr>
                <w:rFonts w:ascii="Times New Roman" w:eastAsia="Times New Roman" w:hAnsi="Times New Roman" w:cs="Times New Roman"/>
              </w:rPr>
            </w:pPr>
            <w:r>
              <w:rPr>
                <w:rFonts w:ascii="Times New Roman" w:eastAsia="Times New Roman" w:hAnsi="Times New Roman" w:cs="Times New Roman"/>
              </w:rPr>
              <w:t>3</w:t>
            </w:r>
          </w:p>
        </w:tc>
        <w:tc>
          <w:tcPr>
            <w:tcW w:w="6521" w:type="dxa"/>
          </w:tcPr>
          <w:p w14:paraId="2561A9A3" w14:textId="77777777" w:rsidR="009C47C5" w:rsidRDefault="009C47C5" w:rsidP="008F4E9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Relevance &amp; Achievability of Goals (Short/Medium/Long-term)</w:t>
            </w:r>
          </w:p>
        </w:tc>
        <w:tc>
          <w:tcPr>
            <w:tcW w:w="1251" w:type="dxa"/>
          </w:tcPr>
          <w:p w14:paraId="2EB5AB15"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150" w:type="dxa"/>
          </w:tcPr>
          <w:p w14:paraId="0A710871"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10B0A857" w14:textId="77777777" w:rsidTr="008F4E9F">
        <w:tc>
          <w:tcPr>
            <w:tcW w:w="426" w:type="dxa"/>
          </w:tcPr>
          <w:p w14:paraId="7ACE753C" w14:textId="77777777" w:rsidR="009C47C5" w:rsidRDefault="009C47C5" w:rsidP="008F4E9F">
            <w:pPr>
              <w:tabs>
                <w:tab w:val="left" w:pos="-720"/>
              </w:tabs>
              <w:spacing w:after="0" w:line="240" w:lineRule="auto"/>
              <w:ind w:firstLine="16"/>
              <w:jc w:val="center"/>
              <w:rPr>
                <w:rFonts w:ascii="Times New Roman" w:eastAsia="Times New Roman" w:hAnsi="Times New Roman" w:cs="Times New Roman"/>
              </w:rPr>
            </w:pPr>
            <w:r>
              <w:rPr>
                <w:rFonts w:ascii="Times New Roman" w:eastAsia="Times New Roman" w:hAnsi="Times New Roman" w:cs="Times New Roman"/>
              </w:rPr>
              <w:t>4</w:t>
            </w:r>
          </w:p>
        </w:tc>
        <w:tc>
          <w:tcPr>
            <w:tcW w:w="6521" w:type="dxa"/>
          </w:tcPr>
          <w:p w14:paraId="5D747854" w14:textId="77777777" w:rsidR="009C47C5" w:rsidRDefault="009C47C5" w:rsidP="008F4E9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Strategic Alignment &amp; Coherence</w:t>
            </w:r>
          </w:p>
        </w:tc>
        <w:tc>
          <w:tcPr>
            <w:tcW w:w="1251" w:type="dxa"/>
          </w:tcPr>
          <w:p w14:paraId="58392055"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229A3359"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444A1944" w14:textId="77777777" w:rsidTr="008F4E9F">
        <w:tc>
          <w:tcPr>
            <w:tcW w:w="426" w:type="dxa"/>
          </w:tcPr>
          <w:p w14:paraId="6436BE43" w14:textId="77777777" w:rsidR="009C47C5" w:rsidRDefault="009C47C5" w:rsidP="008F4E9F">
            <w:pPr>
              <w:tabs>
                <w:tab w:val="left" w:pos="-720"/>
              </w:tabs>
              <w:spacing w:after="0" w:line="240" w:lineRule="auto"/>
              <w:ind w:firstLine="16"/>
              <w:jc w:val="center"/>
              <w:rPr>
                <w:rFonts w:ascii="Times New Roman" w:eastAsia="Times New Roman" w:hAnsi="Times New Roman" w:cs="Times New Roman"/>
              </w:rPr>
            </w:pPr>
            <w:r>
              <w:rPr>
                <w:rFonts w:ascii="Times New Roman" w:eastAsia="Times New Roman" w:hAnsi="Times New Roman" w:cs="Times New Roman"/>
              </w:rPr>
              <w:t>5</w:t>
            </w:r>
          </w:p>
        </w:tc>
        <w:tc>
          <w:tcPr>
            <w:tcW w:w="6521" w:type="dxa"/>
          </w:tcPr>
          <w:p w14:paraId="232DF412" w14:textId="77777777" w:rsidR="009C47C5" w:rsidRDefault="009C47C5" w:rsidP="008F4E9F">
            <w:pPr>
              <w:tabs>
                <w:tab w:val="left" w:pos="-720"/>
                <w:tab w:val="left" w:pos="914"/>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Document Quality, Formatting &amp; Professionalism</w:t>
            </w:r>
          </w:p>
        </w:tc>
        <w:tc>
          <w:tcPr>
            <w:tcW w:w="1251" w:type="dxa"/>
          </w:tcPr>
          <w:p w14:paraId="34F92750"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50" w:type="dxa"/>
          </w:tcPr>
          <w:p w14:paraId="5565FA8F"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576658AB" w14:textId="77777777" w:rsidTr="008F4E9F">
        <w:trPr>
          <w:trHeight w:val="57"/>
        </w:trPr>
        <w:tc>
          <w:tcPr>
            <w:tcW w:w="426" w:type="dxa"/>
          </w:tcPr>
          <w:p w14:paraId="69B80CF5" w14:textId="77777777" w:rsidR="009C47C5" w:rsidRDefault="009C47C5" w:rsidP="008F4E9F">
            <w:pPr>
              <w:tabs>
                <w:tab w:val="left" w:pos="-720"/>
              </w:tabs>
              <w:spacing w:after="0" w:line="240" w:lineRule="auto"/>
              <w:ind w:firstLine="16"/>
              <w:jc w:val="center"/>
              <w:rPr>
                <w:rFonts w:ascii="Times New Roman" w:eastAsia="Times New Roman" w:hAnsi="Times New Roman" w:cs="Times New Roman"/>
              </w:rPr>
            </w:pPr>
            <w:r>
              <w:rPr>
                <w:rFonts w:ascii="Times New Roman" w:eastAsia="Times New Roman" w:hAnsi="Times New Roman" w:cs="Times New Roman"/>
              </w:rPr>
              <w:t>6</w:t>
            </w:r>
          </w:p>
        </w:tc>
        <w:tc>
          <w:tcPr>
            <w:tcW w:w="6521" w:type="dxa"/>
          </w:tcPr>
          <w:p w14:paraId="54D6093D" w14:textId="77777777" w:rsidR="009C47C5" w:rsidRDefault="009C47C5" w:rsidP="008F4E9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Timely Submission</w:t>
            </w:r>
          </w:p>
        </w:tc>
        <w:tc>
          <w:tcPr>
            <w:tcW w:w="1251" w:type="dxa"/>
          </w:tcPr>
          <w:p w14:paraId="322D5B21" w14:textId="77777777" w:rsidR="009C47C5" w:rsidRDefault="009C47C5" w:rsidP="008F4E9F">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50" w:type="dxa"/>
          </w:tcPr>
          <w:p w14:paraId="110DBF08" w14:textId="77777777" w:rsidR="009C47C5" w:rsidRDefault="009C47C5" w:rsidP="008F4E9F">
            <w:pPr>
              <w:tabs>
                <w:tab w:val="left" w:pos="-720"/>
              </w:tabs>
              <w:spacing w:after="0" w:line="240" w:lineRule="auto"/>
              <w:jc w:val="center"/>
              <w:rPr>
                <w:rFonts w:ascii="Times New Roman" w:eastAsia="Times New Roman" w:hAnsi="Times New Roman" w:cs="Times New Roman"/>
              </w:rPr>
            </w:pPr>
          </w:p>
        </w:tc>
      </w:tr>
      <w:tr w:rsidR="009C47C5" w14:paraId="77C844FA" w14:textId="77777777" w:rsidTr="008F4E9F">
        <w:trPr>
          <w:trHeight w:val="283"/>
        </w:trPr>
        <w:tc>
          <w:tcPr>
            <w:tcW w:w="6947" w:type="dxa"/>
            <w:gridSpan w:val="2"/>
            <w:vAlign w:val="center"/>
          </w:tcPr>
          <w:p w14:paraId="0C646BE5" w14:textId="77777777" w:rsidR="009C47C5" w:rsidRDefault="009C47C5" w:rsidP="008F4E9F">
            <w:pPr>
              <w:tabs>
                <w:tab w:val="left" w:pos="-720"/>
              </w:tabs>
              <w:spacing w:after="0" w:line="240" w:lineRule="auto"/>
              <w:ind w:left="34"/>
              <w:jc w:val="right"/>
              <w:rPr>
                <w:rFonts w:ascii="Times New Roman" w:eastAsia="Times New Roman" w:hAnsi="Times New Roman" w:cs="Times New Roman"/>
              </w:rPr>
            </w:pPr>
            <w:r>
              <w:rPr>
                <w:rFonts w:ascii="Times New Roman" w:eastAsia="Times New Roman" w:hAnsi="Times New Roman" w:cs="Times New Roman"/>
                <w:b/>
              </w:rPr>
              <w:t>Total</w:t>
            </w:r>
          </w:p>
        </w:tc>
        <w:tc>
          <w:tcPr>
            <w:tcW w:w="1251" w:type="dxa"/>
            <w:vAlign w:val="center"/>
          </w:tcPr>
          <w:p w14:paraId="038BE685"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30</w:t>
            </w:r>
          </w:p>
        </w:tc>
        <w:tc>
          <w:tcPr>
            <w:tcW w:w="1150" w:type="dxa"/>
            <w:vAlign w:val="center"/>
          </w:tcPr>
          <w:p w14:paraId="291723E1" w14:textId="77777777" w:rsidR="009C47C5" w:rsidRDefault="009C47C5" w:rsidP="008F4E9F">
            <w:pPr>
              <w:tabs>
                <w:tab w:val="left" w:pos="-720"/>
              </w:tabs>
              <w:spacing w:after="0" w:line="240" w:lineRule="auto"/>
              <w:jc w:val="center"/>
              <w:rPr>
                <w:rFonts w:ascii="Times New Roman" w:eastAsia="Times New Roman" w:hAnsi="Times New Roman" w:cs="Times New Roman"/>
                <w:b/>
              </w:rPr>
            </w:pPr>
          </w:p>
        </w:tc>
      </w:tr>
    </w:tbl>
    <w:p w14:paraId="590B2DA5" w14:textId="77777777" w:rsidR="009C47C5" w:rsidRDefault="009C47C5" w:rsidP="009C47C5">
      <w:pPr>
        <w:pBdr>
          <w:top w:val="nil"/>
          <w:left w:val="nil"/>
          <w:bottom w:val="nil"/>
          <w:right w:val="nil"/>
          <w:between w:val="nil"/>
        </w:pBdr>
        <w:tabs>
          <w:tab w:val="left" w:pos="720"/>
        </w:tabs>
        <w:spacing w:after="0" w:line="240" w:lineRule="auto"/>
        <w:ind w:left="720"/>
        <w:jc w:val="both"/>
        <w:rPr>
          <w:rFonts w:ascii="Times New Roman" w:eastAsia="Times New Roman" w:hAnsi="Times New Roman" w:cs="Times New Roman"/>
          <w:color w:val="000000"/>
        </w:rPr>
      </w:pPr>
    </w:p>
    <w:p w14:paraId="1CE2F27A" w14:textId="77777777" w:rsidR="009C47C5" w:rsidRDefault="009C47C5" w:rsidP="009C47C5">
      <w:pPr>
        <w:spacing w:after="0" w:line="240" w:lineRule="auto"/>
        <w:rPr>
          <w:rFonts w:ascii="Times New Roman" w:eastAsia="Times New Roman" w:hAnsi="Times New Roman" w:cs="Times New Roman"/>
          <w:b/>
          <w:i/>
        </w:rPr>
      </w:pPr>
    </w:p>
    <w:p w14:paraId="497CFC80" w14:textId="77777777" w:rsidR="009C47C5" w:rsidRDefault="009C47C5" w:rsidP="009C47C5">
      <w:pPr>
        <w:spacing w:after="0" w:line="240" w:lineRule="auto"/>
        <w:rPr>
          <w:rFonts w:ascii="Times New Roman" w:eastAsia="Times New Roman" w:hAnsi="Times New Roman" w:cs="Times New Roman"/>
          <w:b/>
          <w:i/>
        </w:rPr>
      </w:pPr>
      <w:r>
        <w:rPr>
          <w:rFonts w:ascii="Times New Roman" w:eastAsia="Times New Roman" w:hAnsi="Times New Roman" w:cs="Times New Roman"/>
          <w:b/>
          <w:i/>
        </w:rPr>
        <w:t>To be filled by Student:</w:t>
      </w:r>
    </w:p>
    <w:p w14:paraId="5AEF8D98" w14:textId="77777777" w:rsidR="009C47C5" w:rsidRDefault="009C47C5" w:rsidP="009C47C5">
      <w:pPr>
        <w:spacing w:after="0" w:line="240" w:lineRule="auto"/>
        <w:rPr>
          <w:rFonts w:ascii="Times New Roman" w:eastAsia="Times New Roman" w:hAnsi="Times New Roman" w:cs="Times New Roman"/>
          <w:sz w:val="10"/>
          <w:szCs w:val="10"/>
        </w:rPr>
      </w:pP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6083"/>
        <w:gridCol w:w="2547"/>
      </w:tblGrid>
      <w:tr w:rsidR="009C47C5" w14:paraId="4C6FB384" w14:textId="77777777" w:rsidTr="008F4E9F">
        <w:trPr>
          <w:trHeight w:val="283"/>
        </w:trPr>
        <w:tc>
          <w:tcPr>
            <w:tcW w:w="718" w:type="dxa"/>
            <w:shd w:val="clear" w:color="auto" w:fill="DEEBF6"/>
          </w:tcPr>
          <w:p w14:paraId="3317EAEB" w14:textId="77777777" w:rsidR="009C47C5" w:rsidRDefault="009C47C5" w:rsidP="008F4E9F">
            <w:pPr>
              <w:jc w:val="center"/>
              <w:rPr>
                <w:rFonts w:ascii="Times New Roman" w:eastAsia="Times New Roman" w:hAnsi="Times New Roman" w:cs="Times New Roman"/>
                <w:b/>
              </w:rPr>
            </w:pPr>
            <w:proofErr w:type="spellStart"/>
            <w:r>
              <w:rPr>
                <w:rFonts w:ascii="Times New Roman" w:eastAsia="Times New Roman" w:hAnsi="Times New Roman" w:cs="Times New Roman"/>
                <w:b/>
              </w:rPr>
              <w:t>S.No</w:t>
            </w:r>
            <w:proofErr w:type="spellEnd"/>
            <w:r>
              <w:rPr>
                <w:rFonts w:ascii="Times New Roman" w:eastAsia="Times New Roman" w:hAnsi="Times New Roman" w:cs="Times New Roman"/>
                <w:b/>
              </w:rPr>
              <w:t>.</w:t>
            </w:r>
          </w:p>
        </w:tc>
        <w:tc>
          <w:tcPr>
            <w:tcW w:w="6083" w:type="dxa"/>
            <w:shd w:val="clear" w:color="auto" w:fill="DEEBF6"/>
          </w:tcPr>
          <w:p w14:paraId="379C0606" w14:textId="77777777" w:rsidR="009C47C5" w:rsidRDefault="009C47C5" w:rsidP="008F4E9F">
            <w:pPr>
              <w:jc w:val="center"/>
              <w:rPr>
                <w:rFonts w:ascii="Times New Roman" w:eastAsia="Times New Roman" w:hAnsi="Times New Roman" w:cs="Times New Roman"/>
                <w:b/>
              </w:rPr>
            </w:pPr>
            <w:r>
              <w:rPr>
                <w:rFonts w:ascii="Times New Roman" w:eastAsia="Times New Roman" w:hAnsi="Times New Roman" w:cs="Times New Roman"/>
                <w:b/>
              </w:rPr>
              <w:t>Name of the Student</w:t>
            </w:r>
          </w:p>
        </w:tc>
        <w:tc>
          <w:tcPr>
            <w:tcW w:w="2547" w:type="dxa"/>
            <w:shd w:val="clear" w:color="auto" w:fill="DEEBF6"/>
          </w:tcPr>
          <w:p w14:paraId="779FE70C" w14:textId="77777777" w:rsidR="009C47C5" w:rsidRDefault="009C47C5" w:rsidP="008F4E9F">
            <w:pPr>
              <w:jc w:val="center"/>
              <w:rPr>
                <w:rFonts w:ascii="Times New Roman" w:eastAsia="Times New Roman" w:hAnsi="Times New Roman" w:cs="Times New Roman"/>
                <w:b/>
              </w:rPr>
            </w:pPr>
            <w:r>
              <w:rPr>
                <w:rFonts w:ascii="Times New Roman" w:eastAsia="Times New Roman" w:hAnsi="Times New Roman" w:cs="Times New Roman"/>
                <w:b/>
              </w:rPr>
              <w:t>Register No.</w:t>
            </w:r>
          </w:p>
        </w:tc>
      </w:tr>
      <w:tr w:rsidR="009C47C5" w14:paraId="51C2FD89" w14:textId="77777777" w:rsidTr="008F4E9F">
        <w:tc>
          <w:tcPr>
            <w:tcW w:w="718" w:type="dxa"/>
          </w:tcPr>
          <w:p w14:paraId="7446A80A" w14:textId="77777777" w:rsidR="009C47C5" w:rsidRDefault="009C47C5" w:rsidP="008F4E9F">
            <w:pPr>
              <w:jc w:val="center"/>
              <w:rPr>
                <w:rFonts w:ascii="Times New Roman" w:eastAsia="Times New Roman" w:hAnsi="Times New Roman" w:cs="Times New Roman"/>
              </w:rPr>
            </w:pPr>
            <w:r>
              <w:rPr>
                <w:rFonts w:ascii="Times New Roman" w:eastAsia="Times New Roman" w:hAnsi="Times New Roman" w:cs="Times New Roman"/>
              </w:rPr>
              <w:t>1</w:t>
            </w:r>
          </w:p>
        </w:tc>
        <w:tc>
          <w:tcPr>
            <w:tcW w:w="6083" w:type="dxa"/>
          </w:tcPr>
          <w:p w14:paraId="55A986B6" w14:textId="44F038D9" w:rsidR="009C47C5" w:rsidRDefault="0051394D" w:rsidP="008F4E9F">
            <w:pPr>
              <w:rPr>
                <w:rFonts w:ascii="Times New Roman" w:eastAsia="Times New Roman" w:hAnsi="Times New Roman" w:cs="Times New Roman"/>
                <w:b/>
              </w:rPr>
            </w:pPr>
            <w:r>
              <w:rPr>
                <w:rFonts w:ascii="Times New Roman" w:eastAsia="Times New Roman" w:hAnsi="Times New Roman" w:cs="Times New Roman"/>
                <w:b/>
              </w:rPr>
              <w:t>Neavis Rishva. J</w:t>
            </w:r>
          </w:p>
        </w:tc>
        <w:tc>
          <w:tcPr>
            <w:tcW w:w="2547" w:type="dxa"/>
          </w:tcPr>
          <w:p w14:paraId="63A1D05A" w14:textId="7D5A5DC2" w:rsidR="009C47C5" w:rsidRDefault="0051394D" w:rsidP="008F4E9F">
            <w:pPr>
              <w:rPr>
                <w:rFonts w:ascii="Times New Roman" w:eastAsia="Times New Roman" w:hAnsi="Times New Roman" w:cs="Times New Roman"/>
                <w:b/>
              </w:rPr>
            </w:pPr>
            <w:r>
              <w:rPr>
                <w:rFonts w:ascii="Times New Roman" w:eastAsia="Times New Roman" w:hAnsi="Times New Roman" w:cs="Times New Roman"/>
                <w:b/>
              </w:rPr>
              <w:t>URK25CS1236</w:t>
            </w:r>
          </w:p>
        </w:tc>
      </w:tr>
    </w:tbl>
    <w:p w14:paraId="40855FBD" w14:textId="77777777" w:rsidR="009C47C5" w:rsidRDefault="009C47C5" w:rsidP="009C47C5">
      <w:pPr>
        <w:spacing w:after="0" w:line="240" w:lineRule="auto"/>
        <w:rPr>
          <w:rFonts w:ascii="Times New Roman" w:eastAsia="Times New Roman" w:hAnsi="Times New Roman" w:cs="Times New Roman"/>
          <w:b/>
        </w:rPr>
      </w:pPr>
    </w:p>
    <w:p w14:paraId="57B6AFDF" w14:textId="77777777" w:rsidR="009C47C5" w:rsidRDefault="009C47C5" w:rsidP="009C47C5">
      <w:pPr>
        <w:spacing w:after="0" w:line="240" w:lineRule="auto"/>
        <w:rPr>
          <w:rFonts w:ascii="Times New Roman" w:eastAsia="Times New Roman" w:hAnsi="Times New Roman" w:cs="Times New Roman"/>
          <w:b/>
          <w:i/>
          <w:sz w:val="10"/>
          <w:szCs w:val="10"/>
        </w:rPr>
      </w:pPr>
      <w:r>
        <w:rPr>
          <w:rFonts w:ascii="Times New Roman" w:eastAsia="Times New Roman" w:hAnsi="Times New Roman" w:cs="Times New Roman"/>
          <w:b/>
          <w:i/>
        </w:rPr>
        <w:t>To be filled by the Faculty Member:</w:t>
      </w:r>
    </w:p>
    <w:tbl>
      <w:tblPr>
        <w:tblpPr w:leftFromText="180" w:rightFromText="180" w:vertAnchor="text" w:tblpX="6" w:tblpY="206"/>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1"/>
        <w:gridCol w:w="849"/>
        <w:gridCol w:w="2690"/>
        <w:gridCol w:w="2688"/>
      </w:tblGrid>
      <w:tr w:rsidR="009C47C5" w14:paraId="0E3A4B0C" w14:textId="77777777" w:rsidTr="008F4E9F">
        <w:trPr>
          <w:trHeight w:val="270"/>
        </w:trPr>
        <w:tc>
          <w:tcPr>
            <w:tcW w:w="3970" w:type="dxa"/>
            <w:gridSpan w:val="3"/>
            <w:shd w:val="clear" w:color="auto" w:fill="DEEBF6"/>
            <w:vAlign w:val="center"/>
          </w:tcPr>
          <w:p w14:paraId="1685F287"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Marks Obtained</w:t>
            </w:r>
          </w:p>
        </w:tc>
        <w:tc>
          <w:tcPr>
            <w:tcW w:w="2690" w:type="dxa"/>
            <w:shd w:val="clear" w:color="auto" w:fill="DEEBF6"/>
          </w:tcPr>
          <w:p w14:paraId="2BB5E9D4"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and Designation of the Faculty Member</w:t>
            </w:r>
          </w:p>
        </w:tc>
        <w:tc>
          <w:tcPr>
            <w:tcW w:w="2688" w:type="dxa"/>
            <w:shd w:val="clear" w:color="auto" w:fill="DEEBF6"/>
            <w:vAlign w:val="center"/>
          </w:tcPr>
          <w:p w14:paraId="7CD83A1C"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Date of Evaluation</w:t>
            </w:r>
          </w:p>
        </w:tc>
      </w:tr>
      <w:tr w:rsidR="009C47C5" w14:paraId="78D92E9E" w14:textId="77777777" w:rsidTr="008F4E9F">
        <w:trPr>
          <w:trHeight w:val="277"/>
        </w:trPr>
        <w:tc>
          <w:tcPr>
            <w:tcW w:w="1560" w:type="dxa"/>
          </w:tcPr>
          <w:p w14:paraId="6D5DBD09"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Process-Related Skills</w:t>
            </w:r>
          </w:p>
          <w:p w14:paraId="4029EC85"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(18)</w:t>
            </w:r>
          </w:p>
        </w:tc>
        <w:tc>
          <w:tcPr>
            <w:tcW w:w="1561" w:type="dxa"/>
          </w:tcPr>
          <w:p w14:paraId="236373AC"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Product-Related Skills (12)</w:t>
            </w:r>
          </w:p>
        </w:tc>
        <w:tc>
          <w:tcPr>
            <w:tcW w:w="849" w:type="dxa"/>
            <w:vAlign w:val="center"/>
          </w:tcPr>
          <w:p w14:paraId="395960A8"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Total</w:t>
            </w:r>
          </w:p>
          <w:p w14:paraId="34DDD856" w14:textId="77777777" w:rsidR="009C47C5" w:rsidRDefault="009C47C5" w:rsidP="008F4E9F">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(30)</w:t>
            </w:r>
          </w:p>
        </w:tc>
        <w:tc>
          <w:tcPr>
            <w:tcW w:w="2690" w:type="dxa"/>
            <w:vMerge w:val="restart"/>
            <w:vAlign w:val="center"/>
          </w:tcPr>
          <w:p w14:paraId="3DC123C6" w14:textId="77777777" w:rsidR="009C47C5" w:rsidRDefault="009C47C5" w:rsidP="008F4E9F">
            <w:pPr>
              <w:spacing w:after="0" w:line="240" w:lineRule="auto"/>
              <w:jc w:val="center"/>
              <w:rPr>
                <w:rFonts w:ascii="Times New Roman" w:eastAsia="Times New Roman" w:hAnsi="Times New Roman" w:cs="Times New Roman"/>
                <w:b/>
              </w:rPr>
            </w:pPr>
          </w:p>
        </w:tc>
        <w:tc>
          <w:tcPr>
            <w:tcW w:w="2688" w:type="dxa"/>
            <w:vMerge w:val="restart"/>
            <w:vAlign w:val="center"/>
          </w:tcPr>
          <w:p w14:paraId="3586362D" w14:textId="77777777" w:rsidR="009C47C5" w:rsidRDefault="009C47C5" w:rsidP="008F4E9F">
            <w:pPr>
              <w:spacing w:after="0" w:line="240" w:lineRule="auto"/>
              <w:jc w:val="center"/>
              <w:rPr>
                <w:rFonts w:ascii="Times New Roman" w:eastAsia="Times New Roman" w:hAnsi="Times New Roman" w:cs="Times New Roman"/>
                <w:b/>
              </w:rPr>
            </w:pPr>
          </w:p>
        </w:tc>
      </w:tr>
      <w:tr w:rsidR="009C47C5" w14:paraId="4069453B" w14:textId="77777777" w:rsidTr="008F4E9F">
        <w:trPr>
          <w:trHeight w:val="47"/>
        </w:trPr>
        <w:tc>
          <w:tcPr>
            <w:tcW w:w="1560" w:type="dxa"/>
            <w:vAlign w:val="center"/>
          </w:tcPr>
          <w:p w14:paraId="3EDE4E2C" w14:textId="77777777" w:rsidR="009C47C5" w:rsidRDefault="009C47C5" w:rsidP="008F4E9F">
            <w:pPr>
              <w:spacing w:after="0" w:line="240" w:lineRule="auto"/>
              <w:jc w:val="center"/>
              <w:rPr>
                <w:rFonts w:ascii="Times New Roman" w:eastAsia="Times New Roman" w:hAnsi="Times New Roman" w:cs="Times New Roman"/>
                <w:b/>
              </w:rPr>
            </w:pPr>
          </w:p>
          <w:p w14:paraId="7169C1AD" w14:textId="77777777" w:rsidR="009C47C5" w:rsidRDefault="009C47C5" w:rsidP="008F4E9F">
            <w:pPr>
              <w:spacing w:after="0" w:line="240" w:lineRule="auto"/>
              <w:jc w:val="center"/>
              <w:rPr>
                <w:rFonts w:ascii="Times New Roman" w:eastAsia="Times New Roman" w:hAnsi="Times New Roman" w:cs="Times New Roman"/>
                <w:b/>
              </w:rPr>
            </w:pPr>
          </w:p>
        </w:tc>
        <w:tc>
          <w:tcPr>
            <w:tcW w:w="1561" w:type="dxa"/>
            <w:vAlign w:val="center"/>
          </w:tcPr>
          <w:p w14:paraId="013805EF" w14:textId="77777777" w:rsidR="009C47C5" w:rsidRDefault="009C47C5" w:rsidP="008F4E9F">
            <w:pPr>
              <w:spacing w:after="0" w:line="240" w:lineRule="auto"/>
              <w:jc w:val="center"/>
              <w:rPr>
                <w:rFonts w:ascii="Times New Roman" w:eastAsia="Times New Roman" w:hAnsi="Times New Roman" w:cs="Times New Roman"/>
                <w:b/>
              </w:rPr>
            </w:pPr>
          </w:p>
        </w:tc>
        <w:tc>
          <w:tcPr>
            <w:tcW w:w="849" w:type="dxa"/>
            <w:vAlign w:val="center"/>
          </w:tcPr>
          <w:p w14:paraId="5D484D82" w14:textId="77777777" w:rsidR="009C47C5" w:rsidRDefault="009C47C5" w:rsidP="008F4E9F">
            <w:pPr>
              <w:spacing w:after="0" w:line="240" w:lineRule="auto"/>
              <w:jc w:val="center"/>
              <w:rPr>
                <w:rFonts w:ascii="Times New Roman" w:eastAsia="Times New Roman" w:hAnsi="Times New Roman" w:cs="Times New Roman"/>
                <w:b/>
              </w:rPr>
            </w:pPr>
          </w:p>
        </w:tc>
        <w:tc>
          <w:tcPr>
            <w:tcW w:w="2690" w:type="dxa"/>
            <w:vMerge/>
            <w:vAlign w:val="center"/>
          </w:tcPr>
          <w:p w14:paraId="39D24A19" w14:textId="77777777" w:rsidR="009C47C5" w:rsidRDefault="009C47C5" w:rsidP="008F4E9F">
            <w:pPr>
              <w:widowControl w:val="0"/>
              <w:pBdr>
                <w:top w:val="nil"/>
                <w:left w:val="nil"/>
                <w:bottom w:val="nil"/>
                <w:right w:val="nil"/>
                <w:between w:val="nil"/>
              </w:pBdr>
              <w:spacing w:after="0" w:line="276" w:lineRule="auto"/>
              <w:rPr>
                <w:rFonts w:ascii="Times New Roman" w:eastAsia="Times New Roman" w:hAnsi="Times New Roman" w:cs="Times New Roman"/>
                <w:b/>
              </w:rPr>
            </w:pPr>
          </w:p>
        </w:tc>
        <w:tc>
          <w:tcPr>
            <w:tcW w:w="2688" w:type="dxa"/>
            <w:vMerge/>
            <w:vAlign w:val="center"/>
          </w:tcPr>
          <w:p w14:paraId="5371662A" w14:textId="77777777" w:rsidR="009C47C5" w:rsidRDefault="009C47C5" w:rsidP="008F4E9F">
            <w:pPr>
              <w:widowControl w:val="0"/>
              <w:pBdr>
                <w:top w:val="nil"/>
                <w:left w:val="nil"/>
                <w:bottom w:val="nil"/>
                <w:right w:val="nil"/>
                <w:between w:val="nil"/>
              </w:pBdr>
              <w:spacing w:after="0" w:line="276" w:lineRule="auto"/>
              <w:rPr>
                <w:rFonts w:ascii="Times New Roman" w:eastAsia="Times New Roman" w:hAnsi="Times New Roman" w:cs="Times New Roman"/>
                <w:b/>
              </w:rPr>
            </w:pPr>
          </w:p>
        </w:tc>
      </w:tr>
    </w:tbl>
    <w:p w14:paraId="2191B876" w14:textId="77777777" w:rsidR="009C47C5" w:rsidRDefault="009C47C5" w:rsidP="009C47C5">
      <w:pPr>
        <w:spacing w:after="0" w:line="240" w:lineRule="auto"/>
        <w:rPr>
          <w:rFonts w:ascii="Times New Roman" w:eastAsia="Times New Roman" w:hAnsi="Times New Roman" w:cs="Times New Roman"/>
        </w:rPr>
      </w:pPr>
    </w:p>
    <w:p w14:paraId="6E5E3A0A" w14:textId="77777777" w:rsidR="009C47C5" w:rsidRDefault="009C47C5" w:rsidP="009C47C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t>
      </w:r>
    </w:p>
    <w:p w14:paraId="5ED24D76" w14:textId="14E609F9" w:rsidR="00FD428F" w:rsidRPr="003953B4" w:rsidRDefault="00FD428F" w:rsidP="003953B4">
      <w:pPr>
        <w:spacing w:line="259" w:lineRule="auto"/>
        <w:rPr>
          <w:rFonts w:ascii="Times New Roman" w:eastAsia="Times New Roman" w:hAnsi="Times New Roman" w:cs="Times New Roman"/>
          <w:b/>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20"/>
      <w:headerReference w:type="default" r:id="rId21"/>
      <w:footerReference w:type="default" r:id="rId22"/>
      <w:headerReference w:type="first" r:id="rId23"/>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2090C" w14:textId="77777777" w:rsidR="006D661F" w:rsidRDefault="006D661F">
      <w:pPr>
        <w:spacing w:line="240" w:lineRule="auto"/>
      </w:pPr>
      <w:r>
        <w:separator/>
      </w:r>
    </w:p>
  </w:endnote>
  <w:endnote w:type="continuationSeparator" w:id="0">
    <w:p w14:paraId="23B56252" w14:textId="77777777" w:rsidR="006D661F" w:rsidRDefault="006D66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var(--font-mono)">
    <w:altName w:val="Calibri"/>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7145B" w14:textId="77777777" w:rsidR="006D661F" w:rsidRDefault="006D661F">
      <w:pPr>
        <w:spacing w:after="0"/>
      </w:pPr>
      <w:r>
        <w:separator/>
      </w:r>
    </w:p>
  </w:footnote>
  <w:footnote w:type="continuationSeparator" w:id="0">
    <w:p w14:paraId="25EE9F5C" w14:textId="77777777" w:rsidR="006D661F" w:rsidRDefault="006D66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2BCD6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59E6BE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20020D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6"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8"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9"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1"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0AC49C7"/>
    <w:multiLevelType w:val="hybridMultilevel"/>
    <w:tmpl w:val="9E6040F8"/>
    <w:lvl w:ilvl="0" w:tplc="0F86FEE0">
      <w:numFmt w:val="bullet"/>
      <w:lvlText w:val=""/>
      <w:lvlJc w:val="left"/>
      <w:pPr>
        <w:ind w:left="1430" w:hanging="360"/>
      </w:pPr>
      <w:rPr>
        <w:rFonts w:ascii="Times New Roman" w:eastAsia="Times New Roman"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8"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9"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1"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4"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6"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7"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8" w15:restartNumberingAfterBreak="0">
    <w:nsid w:val="25740B01"/>
    <w:multiLevelType w:val="multilevel"/>
    <w:tmpl w:val="53AC7920"/>
    <w:lvl w:ilvl="0">
      <w:start w:val="12"/>
      <w:numFmt w:val="upperRoman"/>
      <w:lvlText w:val="%1."/>
      <w:lvlJc w:val="left"/>
      <w:pPr>
        <w:ind w:left="1146" w:hanging="720"/>
      </w:pPr>
      <w:rPr>
        <w:b/>
        <w:i w:val="0"/>
        <w:iCs/>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2"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7"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8"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6"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7"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8"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9"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1"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3"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5"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6"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5"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E2235BC"/>
    <w:multiLevelType w:val="hybridMultilevel"/>
    <w:tmpl w:val="56EAC08C"/>
    <w:lvl w:ilvl="0" w:tplc="436CF6AA">
      <w:start w:val="1"/>
      <w:numFmt w:val="decimal"/>
      <w:lvlText w:val="%1."/>
      <w:lvlJc w:val="left"/>
      <w:pPr>
        <w:ind w:left="1070" w:hanging="360"/>
      </w:pPr>
      <w:rPr>
        <w:b/>
        <w:bCs/>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00" w15:restartNumberingAfterBreak="0">
    <w:nsid w:val="4E8F0B20"/>
    <w:multiLevelType w:val="hybridMultilevel"/>
    <w:tmpl w:val="ED08D93C"/>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01"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5"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0"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3"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4"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5" w15:restartNumberingAfterBreak="0">
    <w:nsid w:val="5E12313E"/>
    <w:multiLevelType w:val="hybridMultilevel"/>
    <w:tmpl w:val="35485BEE"/>
    <w:lvl w:ilvl="0" w:tplc="6E24B2F0">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6"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3"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5"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6"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9"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30"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1"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2"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4"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5"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0"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3"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5"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7"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8"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0"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09"/>
  </w:num>
  <w:num w:numId="5" w16cid:durableId="648902201">
    <w:abstractNumId w:val="0"/>
  </w:num>
  <w:num w:numId="6" w16cid:durableId="1685938016">
    <w:abstractNumId w:val="3"/>
  </w:num>
  <w:num w:numId="7" w16cid:durableId="1996034397">
    <w:abstractNumId w:val="9"/>
  </w:num>
  <w:num w:numId="8" w16cid:durableId="1045521206">
    <w:abstractNumId w:val="80"/>
  </w:num>
  <w:num w:numId="9" w16cid:durableId="1641690892">
    <w:abstractNumId w:val="144"/>
  </w:num>
  <w:num w:numId="10" w16cid:durableId="279923145">
    <w:abstractNumId w:val="12"/>
  </w:num>
  <w:num w:numId="11" w16cid:durableId="315963535">
    <w:abstractNumId w:val="34"/>
  </w:num>
  <w:num w:numId="12" w16cid:durableId="1163160938">
    <w:abstractNumId w:val="68"/>
  </w:num>
  <w:num w:numId="13" w16cid:durableId="454719652">
    <w:abstractNumId w:val="14"/>
  </w:num>
  <w:num w:numId="14" w16cid:durableId="1859003133">
    <w:abstractNumId w:val="73"/>
  </w:num>
  <w:num w:numId="15" w16cid:durableId="1072197341">
    <w:abstractNumId w:val="4"/>
  </w:num>
  <w:num w:numId="16" w16cid:durableId="640155925">
    <w:abstractNumId w:val="22"/>
  </w:num>
  <w:num w:numId="17" w16cid:durableId="1464537158">
    <w:abstractNumId w:val="66"/>
  </w:num>
  <w:num w:numId="18" w16cid:durableId="2086218523">
    <w:abstractNumId w:val="10"/>
  </w:num>
  <w:num w:numId="19" w16cid:durableId="1178304305">
    <w:abstractNumId w:val="5"/>
  </w:num>
  <w:num w:numId="20" w16cid:durableId="1243376375">
    <w:abstractNumId w:val="82"/>
  </w:num>
  <w:num w:numId="21" w16cid:durableId="1220941585">
    <w:abstractNumId w:val="112"/>
  </w:num>
  <w:num w:numId="22" w16cid:durableId="1033530459">
    <w:abstractNumId w:val="7"/>
  </w:num>
  <w:num w:numId="23" w16cid:durableId="124585064">
    <w:abstractNumId w:val="6"/>
  </w:num>
  <w:num w:numId="24" w16cid:durableId="814416596">
    <w:abstractNumId w:val="2"/>
  </w:num>
  <w:num w:numId="25" w16cid:durableId="1712341846">
    <w:abstractNumId w:val="79"/>
  </w:num>
  <w:num w:numId="26" w16cid:durableId="11811466">
    <w:abstractNumId w:val="110"/>
  </w:num>
  <w:num w:numId="27" w16cid:durableId="513998978">
    <w:abstractNumId w:val="124"/>
  </w:num>
  <w:num w:numId="28" w16cid:durableId="1504709749">
    <w:abstractNumId w:val="111"/>
  </w:num>
  <w:num w:numId="29" w16cid:durableId="411657724">
    <w:abstractNumId w:val="129"/>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4"/>
  </w:num>
  <w:num w:numId="36" w16cid:durableId="727806937">
    <w:abstractNumId w:val="1"/>
  </w:num>
  <w:num w:numId="37" w16cid:durableId="201525057">
    <w:abstractNumId w:val="128"/>
  </w:num>
  <w:num w:numId="38" w16cid:durableId="283579618">
    <w:abstractNumId w:val="84"/>
  </w:num>
  <w:num w:numId="39" w16cid:durableId="1069571888">
    <w:abstractNumId w:val="116"/>
  </w:num>
  <w:num w:numId="40" w16cid:durableId="417556000">
    <w:abstractNumId w:val="20"/>
  </w:num>
  <w:num w:numId="41" w16cid:durableId="200478058">
    <w:abstractNumId w:val="52"/>
  </w:num>
  <w:num w:numId="42" w16cid:durableId="605045185">
    <w:abstractNumId w:val="81"/>
  </w:num>
  <w:num w:numId="43" w16cid:durableId="671689498">
    <w:abstractNumId w:val="71"/>
  </w:num>
  <w:num w:numId="44" w16cid:durableId="1098646054">
    <w:abstractNumId w:val="107"/>
  </w:num>
  <w:num w:numId="45" w16cid:durableId="1162232457">
    <w:abstractNumId w:val="145"/>
  </w:num>
  <w:num w:numId="46" w16cid:durableId="219053307">
    <w:abstractNumId w:val="146"/>
  </w:num>
  <w:num w:numId="47" w16cid:durableId="1560552887">
    <w:abstractNumId w:val="78"/>
  </w:num>
  <w:num w:numId="48" w16cid:durableId="1100876116">
    <w:abstractNumId w:val="61"/>
  </w:num>
  <w:num w:numId="49" w16cid:durableId="1490320906">
    <w:abstractNumId w:val="119"/>
  </w:num>
  <w:num w:numId="50" w16cid:durableId="2019388308">
    <w:abstractNumId w:val="123"/>
  </w:num>
  <w:num w:numId="51" w16cid:durableId="507907743">
    <w:abstractNumId w:val="141"/>
  </w:num>
  <w:num w:numId="52" w16cid:durableId="1060246526">
    <w:abstractNumId w:val="55"/>
  </w:num>
  <w:num w:numId="53" w16cid:durableId="1921867778">
    <w:abstractNumId w:val="86"/>
  </w:num>
  <w:num w:numId="54" w16cid:durableId="1376738474">
    <w:abstractNumId w:val="130"/>
  </w:num>
  <w:num w:numId="55" w16cid:durableId="237592450">
    <w:abstractNumId w:val="114"/>
  </w:num>
  <w:num w:numId="56" w16cid:durableId="749040072">
    <w:abstractNumId w:val="48"/>
  </w:num>
  <w:num w:numId="57" w16cid:durableId="1611887298">
    <w:abstractNumId w:val="93"/>
  </w:num>
  <w:num w:numId="58" w16cid:durableId="520632958">
    <w:abstractNumId w:val="127"/>
  </w:num>
  <w:num w:numId="59" w16cid:durableId="243029259">
    <w:abstractNumId w:val="137"/>
  </w:num>
  <w:num w:numId="60" w16cid:durableId="883323939">
    <w:abstractNumId w:val="24"/>
  </w:num>
  <w:num w:numId="61" w16cid:durableId="327099707">
    <w:abstractNumId w:val="133"/>
  </w:num>
  <w:num w:numId="62" w16cid:durableId="833103565">
    <w:abstractNumId w:val="50"/>
  </w:num>
  <w:num w:numId="63" w16cid:durableId="815612853">
    <w:abstractNumId w:val="51"/>
  </w:num>
  <w:num w:numId="64" w16cid:durableId="328951529">
    <w:abstractNumId w:val="36"/>
  </w:num>
  <w:num w:numId="65" w16cid:durableId="1250117593">
    <w:abstractNumId w:val="102"/>
  </w:num>
  <w:num w:numId="66" w16cid:durableId="993292764">
    <w:abstractNumId w:val="39"/>
  </w:num>
  <w:num w:numId="67" w16cid:durableId="1340818339">
    <w:abstractNumId w:val="149"/>
  </w:num>
  <w:num w:numId="68" w16cid:durableId="1110124322">
    <w:abstractNumId w:val="35"/>
  </w:num>
  <w:num w:numId="69" w16cid:durableId="443621908">
    <w:abstractNumId w:val="122"/>
  </w:num>
  <w:num w:numId="70" w16cid:durableId="1965961982">
    <w:abstractNumId w:val="65"/>
  </w:num>
  <w:num w:numId="71" w16cid:durableId="1346859844">
    <w:abstractNumId w:val="148"/>
  </w:num>
  <w:num w:numId="72" w16cid:durableId="750741338">
    <w:abstractNumId w:val="45"/>
  </w:num>
  <w:num w:numId="73" w16cid:durableId="2082630930">
    <w:abstractNumId w:val="69"/>
  </w:num>
  <w:num w:numId="74" w16cid:durableId="13072023">
    <w:abstractNumId w:val="103"/>
  </w:num>
  <w:num w:numId="75" w16cid:durableId="694960079">
    <w:abstractNumId w:val="30"/>
  </w:num>
  <w:num w:numId="76" w16cid:durableId="159200226">
    <w:abstractNumId w:val="118"/>
  </w:num>
  <w:num w:numId="77" w16cid:durableId="716469624">
    <w:abstractNumId w:val="25"/>
  </w:num>
  <w:num w:numId="78" w16cid:durableId="377246569">
    <w:abstractNumId w:val="41"/>
  </w:num>
  <w:num w:numId="79" w16cid:durableId="670138334">
    <w:abstractNumId w:val="27"/>
  </w:num>
  <w:num w:numId="80" w16cid:durableId="2035109836">
    <w:abstractNumId w:val="106"/>
  </w:num>
  <w:num w:numId="81" w16cid:durableId="220137935">
    <w:abstractNumId w:val="23"/>
  </w:num>
  <w:num w:numId="82" w16cid:durableId="682785347">
    <w:abstractNumId w:val="21"/>
  </w:num>
  <w:num w:numId="83" w16cid:durableId="1431122579">
    <w:abstractNumId w:val="46"/>
  </w:num>
  <w:num w:numId="84" w16cid:durableId="2064020385">
    <w:abstractNumId w:val="47"/>
  </w:num>
  <w:num w:numId="85" w16cid:durableId="1140609309">
    <w:abstractNumId w:val="89"/>
  </w:num>
  <w:num w:numId="86" w16cid:durableId="1329596345">
    <w:abstractNumId w:val="70"/>
  </w:num>
  <w:num w:numId="87" w16cid:durableId="552740000">
    <w:abstractNumId w:val="96"/>
  </w:num>
  <w:num w:numId="88" w16cid:durableId="2076974366">
    <w:abstractNumId w:val="113"/>
  </w:num>
  <w:num w:numId="89" w16cid:durableId="1689524373">
    <w:abstractNumId w:val="62"/>
  </w:num>
  <w:num w:numId="90" w16cid:durableId="811479660">
    <w:abstractNumId w:val="76"/>
  </w:num>
  <w:num w:numId="91" w16cid:durableId="1498424211">
    <w:abstractNumId w:val="33"/>
  </w:num>
  <w:num w:numId="92" w16cid:durableId="976448190">
    <w:abstractNumId w:val="49"/>
  </w:num>
  <w:num w:numId="93" w16cid:durableId="138962328">
    <w:abstractNumId w:val="28"/>
  </w:num>
  <w:num w:numId="94" w16cid:durableId="1874034253">
    <w:abstractNumId w:val="131"/>
  </w:num>
  <w:num w:numId="95" w16cid:durableId="446782344">
    <w:abstractNumId w:val="63"/>
  </w:num>
  <w:num w:numId="96" w16cid:durableId="145056760">
    <w:abstractNumId w:val="95"/>
  </w:num>
  <w:num w:numId="97" w16cid:durableId="1749886157">
    <w:abstractNumId w:val="91"/>
  </w:num>
  <w:num w:numId="98" w16cid:durableId="89281980">
    <w:abstractNumId w:val="67"/>
  </w:num>
  <w:num w:numId="99" w16cid:durableId="1380280414">
    <w:abstractNumId w:val="32"/>
  </w:num>
  <w:num w:numId="100" w16cid:durableId="1724865781">
    <w:abstractNumId w:val="138"/>
  </w:num>
  <w:num w:numId="101" w16cid:durableId="1806268820">
    <w:abstractNumId w:val="92"/>
  </w:num>
  <w:num w:numId="102" w16cid:durableId="772555306">
    <w:abstractNumId w:val="132"/>
  </w:num>
  <w:num w:numId="103" w16cid:durableId="1534150150">
    <w:abstractNumId w:val="135"/>
  </w:num>
  <w:num w:numId="104" w16cid:durableId="1148282609">
    <w:abstractNumId w:val="43"/>
  </w:num>
  <w:num w:numId="105" w16cid:durableId="399207112">
    <w:abstractNumId w:val="134"/>
  </w:num>
  <w:num w:numId="106" w16cid:durableId="1621884993">
    <w:abstractNumId w:val="126"/>
  </w:num>
  <w:num w:numId="107" w16cid:durableId="1892109662">
    <w:abstractNumId w:val="143"/>
  </w:num>
  <w:num w:numId="108" w16cid:durableId="1683773716">
    <w:abstractNumId w:val="83"/>
  </w:num>
  <w:num w:numId="109" w16cid:durableId="859733933">
    <w:abstractNumId w:val="125"/>
  </w:num>
  <w:num w:numId="110" w16cid:durableId="1693341591">
    <w:abstractNumId w:val="38"/>
  </w:num>
  <w:num w:numId="111" w16cid:durableId="403068444">
    <w:abstractNumId w:val="58"/>
  </w:num>
  <w:num w:numId="112" w16cid:durableId="1839733162">
    <w:abstractNumId w:val="31"/>
  </w:num>
  <w:num w:numId="113" w16cid:durableId="210269390">
    <w:abstractNumId w:val="56"/>
  </w:num>
  <w:num w:numId="114" w16cid:durableId="738208586">
    <w:abstractNumId w:val="117"/>
  </w:num>
  <w:num w:numId="115" w16cid:durableId="941958890">
    <w:abstractNumId w:val="64"/>
  </w:num>
  <w:num w:numId="116" w16cid:durableId="625623435">
    <w:abstractNumId w:val="26"/>
  </w:num>
  <w:num w:numId="117" w16cid:durableId="1293513543">
    <w:abstractNumId w:val="98"/>
  </w:num>
  <w:num w:numId="118" w16cid:durableId="1949239939">
    <w:abstractNumId w:val="42"/>
  </w:num>
  <w:num w:numId="119" w16cid:durableId="773479939">
    <w:abstractNumId w:val="57"/>
  </w:num>
  <w:num w:numId="120" w16cid:durableId="1805082294">
    <w:abstractNumId w:val="87"/>
  </w:num>
  <w:num w:numId="121" w16cid:durableId="1096822813">
    <w:abstractNumId w:val="77"/>
  </w:num>
  <w:num w:numId="122" w16cid:durableId="1631589505">
    <w:abstractNumId w:val="97"/>
  </w:num>
  <w:num w:numId="123" w16cid:durableId="391121848">
    <w:abstractNumId w:val="121"/>
  </w:num>
  <w:num w:numId="124" w16cid:durableId="2072188826">
    <w:abstractNumId w:val="104"/>
  </w:num>
  <w:num w:numId="125" w16cid:durableId="189420349">
    <w:abstractNumId w:val="88"/>
  </w:num>
  <w:num w:numId="126" w16cid:durableId="425230332">
    <w:abstractNumId w:val="85"/>
  </w:num>
  <w:num w:numId="127" w16cid:durableId="2016348247">
    <w:abstractNumId w:val="60"/>
  </w:num>
  <w:num w:numId="128" w16cid:durableId="102115339">
    <w:abstractNumId w:val="108"/>
  </w:num>
  <w:num w:numId="129" w16cid:durableId="2028015687">
    <w:abstractNumId w:val="90"/>
  </w:num>
  <w:num w:numId="130" w16cid:durableId="1636762841">
    <w:abstractNumId w:val="75"/>
  </w:num>
  <w:num w:numId="131" w16cid:durableId="631250746">
    <w:abstractNumId w:val="54"/>
  </w:num>
  <w:num w:numId="132" w16cid:durableId="874191648">
    <w:abstractNumId w:val="101"/>
  </w:num>
  <w:num w:numId="133" w16cid:durableId="657731793">
    <w:abstractNumId w:val="53"/>
  </w:num>
  <w:num w:numId="134" w16cid:durableId="1998916398">
    <w:abstractNumId w:val="105"/>
  </w:num>
  <w:num w:numId="135" w16cid:durableId="563174807">
    <w:abstractNumId w:val="136"/>
  </w:num>
  <w:num w:numId="136" w16cid:durableId="1024331609">
    <w:abstractNumId w:val="72"/>
  </w:num>
  <w:num w:numId="137" w16cid:durableId="1551959946">
    <w:abstractNumId w:val="140"/>
  </w:num>
  <w:num w:numId="138" w16cid:durableId="865024012">
    <w:abstractNumId w:val="142"/>
  </w:num>
  <w:num w:numId="139" w16cid:durableId="1557430073">
    <w:abstractNumId w:val="150"/>
  </w:num>
  <w:num w:numId="140" w16cid:durableId="1857838979">
    <w:abstractNumId w:val="59"/>
  </w:num>
  <w:num w:numId="141" w16cid:durableId="221141457">
    <w:abstractNumId w:val="74"/>
  </w:num>
  <w:num w:numId="142" w16cid:durableId="761337149">
    <w:abstractNumId w:val="120"/>
  </w:num>
  <w:num w:numId="143" w16cid:durableId="75900557">
    <w:abstractNumId w:val="139"/>
  </w:num>
  <w:num w:numId="144" w16cid:durableId="988360175">
    <w:abstractNumId w:val="29"/>
  </w:num>
  <w:num w:numId="145" w16cid:durableId="1536884918">
    <w:abstractNumId w:val="147"/>
  </w:num>
  <w:num w:numId="146" w16cid:durableId="1401901523">
    <w:abstractNumId w:val="94"/>
  </w:num>
  <w:num w:numId="147" w16cid:durableId="1643849848">
    <w:abstractNumId w:val="40"/>
  </w:num>
  <w:num w:numId="148" w16cid:durableId="1823933788">
    <w:abstractNumId w:val="99"/>
  </w:num>
  <w:num w:numId="149" w16cid:durableId="2118131451">
    <w:abstractNumId w:val="115"/>
  </w:num>
  <w:num w:numId="150" w16cid:durableId="656810137">
    <w:abstractNumId w:val="100"/>
  </w:num>
  <w:num w:numId="151" w16cid:durableId="1241479893">
    <w:abstractNumId w:val="37"/>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7509A"/>
    <w:rsid w:val="00081D39"/>
    <w:rsid w:val="00085966"/>
    <w:rsid w:val="00093777"/>
    <w:rsid w:val="00093C19"/>
    <w:rsid w:val="00096FD1"/>
    <w:rsid w:val="000A61F6"/>
    <w:rsid w:val="000A7158"/>
    <w:rsid w:val="000B5122"/>
    <w:rsid w:val="000B6060"/>
    <w:rsid w:val="000C0671"/>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2C79"/>
    <w:rsid w:val="001F648B"/>
    <w:rsid w:val="00206C82"/>
    <w:rsid w:val="002130A4"/>
    <w:rsid w:val="002275E3"/>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0D99"/>
    <w:rsid w:val="0037235D"/>
    <w:rsid w:val="00376A48"/>
    <w:rsid w:val="00381FCA"/>
    <w:rsid w:val="003953B4"/>
    <w:rsid w:val="003A0ED4"/>
    <w:rsid w:val="003A124E"/>
    <w:rsid w:val="003C6094"/>
    <w:rsid w:val="003D08FD"/>
    <w:rsid w:val="003E02AB"/>
    <w:rsid w:val="003E0EBA"/>
    <w:rsid w:val="003E3457"/>
    <w:rsid w:val="003E451B"/>
    <w:rsid w:val="003E5C15"/>
    <w:rsid w:val="003E6C78"/>
    <w:rsid w:val="003E6CB3"/>
    <w:rsid w:val="003F1936"/>
    <w:rsid w:val="0040363D"/>
    <w:rsid w:val="00416CE0"/>
    <w:rsid w:val="004237ED"/>
    <w:rsid w:val="00426679"/>
    <w:rsid w:val="004300B5"/>
    <w:rsid w:val="0044636A"/>
    <w:rsid w:val="0046368F"/>
    <w:rsid w:val="00470D20"/>
    <w:rsid w:val="004718C0"/>
    <w:rsid w:val="004743D4"/>
    <w:rsid w:val="00480A1D"/>
    <w:rsid w:val="004915C6"/>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102A7"/>
    <w:rsid w:val="0051394D"/>
    <w:rsid w:val="0051596D"/>
    <w:rsid w:val="00520133"/>
    <w:rsid w:val="005258A8"/>
    <w:rsid w:val="00527F7C"/>
    <w:rsid w:val="00530061"/>
    <w:rsid w:val="0053130D"/>
    <w:rsid w:val="005370FF"/>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7D92"/>
    <w:rsid w:val="005D0F67"/>
    <w:rsid w:val="005E458C"/>
    <w:rsid w:val="005F36C8"/>
    <w:rsid w:val="0060704C"/>
    <w:rsid w:val="00611C05"/>
    <w:rsid w:val="0061227A"/>
    <w:rsid w:val="00616F81"/>
    <w:rsid w:val="00620497"/>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661F"/>
    <w:rsid w:val="006D7117"/>
    <w:rsid w:val="006E05BA"/>
    <w:rsid w:val="006F265E"/>
    <w:rsid w:val="00710EDA"/>
    <w:rsid w:val="00713365"/>
    <w:rsid w:val="00715353"/>
    <w:rsid w:val="00715DB8"/>
    <w:rsid w:val="00732656"/>
    <w:rsid w:val="00736024"/>
    <w:rsid w:val="007518B6"/>
    <w:rsid w:val="007543C2"/>
    <w:rsid w:val="00761A74"/>
    <w:rsid w:val="00762F8E"/>
    <w:rsid w:val="00765D33"/>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687E"/>
    <w:rsid w:val="00873D92"/>
    <w:rsid w:val="00875C84"/>
    <w:rsid w:val="00876EB5"/>
    <w:rsid w:val="008776FD"/>
    <w:rsid w:val="00881007"/>
    <w:rsid w:val="00882212"/>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425B"/>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202D"/>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28FC"/>
    <w:rsid w:val="00E33EE2"/>
    <w:rsid w:val="00E37193"/>
    <w:rsid w:val="00E448AD"/>
    <w:rsid w:val="00E5161D"/>
    <w:rsid w:val="00E651F3"/>
    <w:rsid w:val="00E66613"/>
    <w:rsid w:val="00E7007E"/>
    <w:rsid w:val="00E81E00"/>
    <w:rsid w:val="00E8543D"/>
    <w:rsid w:val="00E940CF"/>
    <w:rsid w:val="00E963C5"/>
    <w:rsid w:val="00EA1BDE"/>
    <w:rsid w:val="00EA45C6"/>
    <w:rsid w:val="00EA6DAC"/>
    <w:rsid w:val="00EB03C1"/>
    <w:rsid w:val="00EB0F5E"/>
    <w:rsid w:val="00EB1C6C"/>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A50DB"/>
    <w:rsid w:val="00FA515E"/>
    <w:rsid w:val="00FA74BC"/>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mindtools.com/pages/article/smart-goals.htm" TargetMode="Externa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strategyzer.com/canvas/business-model-canva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exampl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nptel.ac.in/courses/110/108/110108047/" TargetMode="Externa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s://www.coursera.org/learn/strategic-plann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nptel.ac.in/courses/110/107/110107152/"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5</cp:revision>
  <cp:lastPrinted>2026-04-21T10:33:00Z</cp:lastPrinted>
  <dcterms:created xsi:type="dcterms:W3CDTF">2026-03-19T14:21:00Z</dcterms:created>
  <dcterms:modified xsi:type="dcterms:W3CDTF">2026-04-24T10:26:00Z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