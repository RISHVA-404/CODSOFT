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6CE51" w14:textId="70AC8321" w:rsidR="00017B53" w:rsidRPr="00E00C3C" w:rsidRDefault="00017B53" w:rsidP="00017B53">
      <w:pPr>
        <w:jc w:val="both"/>
        <w:rPr>
          <w:rFonts w:ascii="Times New Roman" w:hAnsi="Times New Roman" w:cs="Times New Roman"/>
          <w:b/>
        </w:rPr>
      </w:pPr>
      <w:r w:rsidRPr="00E00C3C">
        <w:rPr>
          <w:rFonts w:ascii="Times New Roman" w:hAnsi="Times New Roman" w:cs="Times New Roman"/>
          <w:b/>
        </w:rPr>
        <w:t>Practicum</w:t>
      </w:r>
      <w:r w:rsidRPr="00E00C3C">
        <w:rPr>
          <w:rFonts w:ascii="Times New Roman" w:hAnsi="Times New Roman" w:cs="Times New Roman"/>
          <w:b/>
          <w:spacing w:val="-10"/>
        </w:rPr>
        <w:t xml:space="preserve"> </w:t>
      </w:r>
      <w:r w:rsidRPr="00E00C3C">
        <w:rPr>
          <w:rFonts w:ascii="Times New Roman" w:hAnsi="Times New Roman" w:cs="Times New Roman"/>
          <w:b/>
          <w:spacing w:val="-4"/>
        </w:rPr>
        <w:t>No.</w:t>
      </w:r>
      <w:r>
        <w:rPr>
          <w:rFonts w:ascii="Times New Roman" w:hAnsi="Times New Roman" w:cs="Times New Roman"/>
          <w:b/>
          <w:spacing w:val="-4"/>
        </w:rPr>
        <w:t>7</w:t>
      </w:r>
      <w:r w:rsidRPr="00E00C3C">
        <w:rPr>
          <w:rFonts w:ascii="Times New Roman" w:hAnsi="Times New Roman" w:cs="Times New Roman"/>
          <w:b/>
          <w:spacing w:val="-4"/>
        </w:rPr>
        <w:t xml:space="preserve"> </w:t>
      </w:r>
      <w:r w:rsidRPr="00E00C3C">
        <w:rPr>
          <w:rFonts w:ascii="Times New Roman" w:hAnsi="Times New Roman" w:cs="Times New Roman"/>
          <w:b/>
          <w:spacing w:val="-4"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       </w:t>
      </w:r>
      <w:r w:rsidRPr="00E00C3C">
        <w:rPr>
          <w:rFonts w:ascii="Times New Roman" w:hAnsi="Times New Roman" w:cs="Times New Roman"/>
          <w:b/>
          <w:spacing w:val="-2"/>
        </w:rPr>
        <w:t xml:space="preserve">Date: </w:t>
      </w:r>
      <w:r w:rsidR="005C436B">
        <w:rPr>
          <w:rFonts w:ascii="Times New Roman" w:hAnsi="Times New Roman" w:cs="Times New Roman"/>
          <w:b/>
          <w:spacing w:val="-2"/>
        </w:rPr>
        <w:t>20/2/2026</w:t>
      </w:r>
    </w:p>
    <w:p w14:paraId="0DE042A4" w14:textId="77777777" w:rsidR="00DC692C" w:rsidRDefault="00DC692C" w:rsidP="00DC692C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 w:rsidRPr="00DC692C">
        <w:rPr>
          <w:rFonts w:ascii="Times New Roman" w:hAnsi="Times New Roman" w:cs="Times New Roman"/>
          <w:b/>
          <w:color w:val="000000"/>
          <w:sz w:val="24"/>
        </w:rPr>
        <w:t>Visit Report on a CSE/AIML/DSCS/DS Incubator or Support Agency</w:t>
      </w:r>
    </w:p>
    <w:p w14:paraId="35617734" w14:textId="77777777" w:rsidR="00DC692C" w:rsidRDefault="00DC692C" w:rsidP="00DC692C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</w:rPr>
      </w:pPr>
    </w:p>
    <w:p w14:paraId="086C6D72" w14:textId="02F4F39C" w:rsidR="00017B53" w:rsidRPr="00DC692C" w:rsidRDefault="00017B53" w:rsidP="00DC692C">
      <w:pPr>
        <w:pStyle w:val="ListParagraph"/>
        <w:numPr>
          <w:ilvl w:val="1"/>
          <w:numId w:val="54"/>
        </w:numPr>
        <w:spacing w:after="0" w:line="240" w:lineRule="auto"/>
        <w:ind w:left="540" w:hanging="540"/>
        <w:rPr>
          <w:rFonts w:ascii="Times New Roman" w:hAnsi="Times New Roman" w:cs="Times New Roman"/>
          <w:b/>
          <w:bCs/>
          <w:color w:val="000009"/>
          <w:sz w:val="24"/>
        </w:rPr>
      </w:pPr>
      <w:r w:rsidRPr="00DC692C">
        <w:rPr>
          <w:rFonts w:ascii="Times New Roman" w:hAnsi="Times New Roman" w:cs="Times New Roman"/>
          <w:b/>
          <w:bCs/>
          <w:sz w:val="24"/>
          <w:szCs w:val="24"/>
        </w:rPr>
        <w:t>Practical</w:t>
      </w:r>
      <w:r w:rsidRPr="00DC692C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DC692C">
        <w:rPr>
          <w:rFonts w:ascii="Times New Roman" w:hAnsi="Times New Roman" w:cs="Times New Roman"/>
          <w:b/>
          <w:bCs/>
          <w:spacing w:val="-2"/>
          <w:sz w:val="24"/>
          <w:szCs w:val="24"/>
        </w:rPr>
        <w:t>Significance</w:t>
      </w:r>
    </w:p>
    <w:p w14:paraId="6466EEC4" w14:textId="77777777" w:rsidR="008F4E9F" w:rsidRDefault="008F4E9F" w:rsidP="00891195">
      <w:pPr>
        <w:pStyle w:val="NormalWeb"/>
        <w:spacing w:before="0" w:beforeAutospacing="0" w:after="0" w:afterAutospacing="0"/>
        <w:contextualSpacing/>
        <w:jc w:val="both"/>
      </w:pPr>
      <w:r>
        <w:t>The purpose of this visit was to understand the functioning, services, and practical relevance of an Entrepreneurship Support Agency / CSE–AIML–DSCS–DS Incubator for nurturing early-stage startups. As part of the practicum requirement, the visit aimed to expose students to real-world innovation ecosystems, startup support mechanisms, funding pathways, and technology incubation processes.</w:t>
      </w:r>
    </w:p>
    <w:p w14:paraId="5BE2B017" w14:textId="77777777" w:rsidR="008F4E9F" w:rsidRDefault="008F4E9F" w:rsidP="00891195">
      <w:pPr>
        <w:pStyle w:val="NormalWeb"/>
        <w:spacing w:before="0" w:beforeAutospacing="0" w:after="0" w:afterAutospacing="0"/>
        <w:contextualSpacing/>
        <w:jc w:val="both"/>
        <w:rPr>
          <w:b/>
        </w:rPr>
      </w:pPr>
      <w:r>
        <w:t xml:space="preserve">The selected agency/incubator acts as a catalyst for converting ideas into viable products through structured mentoring, access to infrastructure, and business development support. The visit provided practical insights into how startups integrate emerging technologies such as </w:t>
      </w:r>
      <w:r w:rsidRPr="008F4E9F">
        <w:rPr>
          <w:rStyle w:val="Strong"/>
          <w:b w:val="0"/>
        </w:rPr>
        <w:t>Artificial Intelligence (AI), Machine Learning (ML), Data Science (DS), and Cloud Systems (CS)</w:t>
      </w:r>
      <w:r w:rsidRPr="008F4E9F">
        <w:rPr>
          <w:b/>
        </w:rPr>
        <w:t>.</w:t>
      </w:r>
    </w:p>
    <w:p w14:paraId="2DF05E5E" w14:textId="77777777" w:rsidR="00891195" w:rsidRDefault="00891195" w:rsidP="00891195">
      <w:pPr>
        <w:pStyle w:val="NormalWeb"/>
        <w:spacing w:before="0" w:beforeAutospacing="0" w:after="0" w:afterAutospacing="0"/>
        <w:contextualSpacing/>
        <w:jc w:val="both"/>
        <w:rPr>
          <w:b/>
        </w:rPr>
      </w:pPr>
    </w:p>
    <w:p w14:paraId="7960F5B1" w14:textId="77777777" w:rsidR="00891195" w:rsidRPr="008F4E9F" w:rsidRDefault="00891195" w:rsidP="00891195">
      <w:pPr>
        <w:pStyle w:val="NormalWeb"/>
        <w:spacing w:before="0" w:beforeAutospacing="0" w:after="0" w:afterAutospacing="0"/>
        <w:contextualSpacing/>
        <w:jc w:val="both"/>
        <w:rPr>
          <w:b/>
        </w:rPr>
      </w:pPr>
    </w:p>
    <w:p w14:paraId="24A3BA50" w14:textId="0B0C38D1" w:rsidR="00017B53" w:rsidRPr="00017B53" w:rsidRDefault="00017B53" w:rsidP="00643B64">
      <w:pPr>
        <w:pStyle w:val="ListParagraph"/>
        <w:numPr>
          <w:ilvl w:val="0"/>
          <w:numId w:val="127"/>
        </w:numPr>
        <w:tabs>
          <w:tab w:val="left" w:pos="540"/>
        </w:tabs>
        <w:spacing w:after="0" w:line="240" w:lineRule="auto"/>
        <w:ind w:left="720"/>
        <w:rPr>
          <w:rFonts w:ascii="Times New Roman" w:eastAsia="Times New Roman" w:hAnsi="Times New Roman" w:cs="Times New Roman"/>
          <w:i/>
          <w:iCs/>
        </w:rPr>
      </w:pPr>
      <w:r w:rsidRPr="00017B53">
        <w:rPr>
          <w:rFonts w:ascii="Times New Roman" w:eastAsia="Times New Roman" w:hAnsi="Times New Roman" w:cs="Times New Roman"/>
          <w:b/>
          <w:bCs/>
        </w:rPr>
        <w:t xml:space="preserve">Competency and Industry-Specific Practical Skills </w:t>
      </w:r>
    </w:p>
    <w:p w14:paraId="382F4AEE" w14:textId="77777777" w:rsidR="00017B53" w:rsidRDefault="00017B53" w:rsidP="00017B53">
      <w:pPr>
        <w:spacing w:after="0" w:line="240" w:lineRule="auto"/>
        <w:ind w:left="567"/>
        <w:rPr>
          <w:rFonts w:ascii="Times New Roman" w:eastAsia="Times New Roman" w:hAnsi="Times New Roman" w:cs="Times New Roman"/>
          <w:i/>
          <w:iCs/>
          <w:sz w:val="10"/>
          <w:szCs w:val="10"/>
        </w:rPr>
      </w:pPr>
    </w:p>
    <w:p w14:paraId="095A6B53" w14:textId="77777777" w:rsidR="00017B53" w:rsidRDefault="00017B53" w:rsidP="00017B5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practicum exercise is expected to develop the following skills for the industry-identified competency:</w:t>
      </w:r>
    </w:p>
    <w:p w14:paraId="0ABEF752" w14:textId="25B46418" w:rsidR="008F4E9F" w:rsidRDefault="008F4E9F" w:rsidP="00643B64">
      <w:pPr>
        <w:pStyle w:val="NormalWeb"/>
        <w:numPr>
          <w:ilvl w:val="0"/>
          <w:numId w:val="125"/>
        </w:numPr>
        <w:spacing w:before="0" w:beforeAutospacing="0" w:after="0" w:afterAutospacing="0"/>
        <w:ind w:left="927"/>
        <w:textAlignment w:val="baseline"/>
        <w:rPr>
          <w:color w:val="000000"/>
          <w:sz w:val="22"/>
          <w:szCs w:val="22"/>
        </w:rPr>
      </w:pPr>
      <w:r>
        <w:rPr>
          <w:b/>
          <w:bCs/>
          <w:i/>
          <w:iCs/>
          <w:color w:val="000000"/>
          <w:sz w:val="22"/>
          <w:szCs w:val="22"/>
          <w:u w:val="single"/>
        </w:rPr>
        <w:t>Develop</w:t>
      </w:r>
      <w:r>
        <w:rPr>
          <w:color w:val="000000"/>
          <w:sz w:val="22"/>
          <w:szCs w:val="22"/>
        </w:rPr>
        <w:t xml:space="preserve"> a pitch deck, project proposals for small/medium scale startups logically and scientifically.</w:t>
      </w:r>
    </w:p>
    <w:p w14:paraId="74A67018" w14:textId="1F7B3120" w:rsidR="00107559" w:rsidRPr="00DC692C" w:rsidRDefault="00DC692C" w:rsidP="00643B64">
      <w:pPr>
        <w:numPr>
          <w:ilvl w:val="0"/>
          <w:numId w:val="77"/>
        </w:numPr>
        <w:spacing w:after="0" w:line="240" w:lineRule="auto"/>
        <w:ind w:left="810" w:hanging="282"/>
        <w:jc w:val="both"/>
        <w:rPr>
          <w:rFonts w:ascii="Times New Roman" w:eastAsia="Times New Roman" w:hAnsi="Times New Roman" w:cs="Times New Roman"/>
          <w:iCs/>
        </w:rPr>
      </w:pPr>
      <w:r w:rsidRPr="00DC692C">
        <w:rPr>
          <w:rFonts w:ascii="Times New Roman" w:hAnsi="Times New Roman" w:cs="Times New Roman"/>
          <w:b/>
          <w:i/>
          <w:u w:val="single"/>
        </w:rPr>
        <w:t xml:space="preserve">Interpret </w:t>
      </w:r>
      <w:r w:rsidRPr="00DC692C">
        <w:rPr>
          <w:rFonts w:ascii="Times New Roman" w:hAnsi="Times New Roman" w:cs="Times New Roman"/>
        </w:rPr>
        <w:t>competitive dynamics shaping CSE-focused high-tech and software-driven markets.</w:t>
      </w:r>
    </w:p>
    <w:p w14:paraId="66DD7330" w14:textId="466F2B0E" w:rsidR="00017B53" w:rsidRPr="00DC692C" w:rsidRDefault="00DC692C" w:rsidP="00643B64">
      <w:pPr>
        <w:numPr>
          <w:ilvl w:val="0"/>
          <w:numId w:val="77"/>
        </w:numPr>
        <w:spacing w:after="0" w:line="240" w:lineRule="auto"/>
        <w:ind w:left="810" w:hanging="282"/>
        <w:jc w:val="both"/>
        <w:rPr>
          <w:rFonts w:ascii="Times New Roman" w:eastAsia="Times New Roman" w:hAnsi="Times New Roman" w:cs="Times New Roman"/>
          <w:i/>
          <w:iCs/>
        </w:rPr>
      </w:pPr>
      <w:r w:rsidRPr="00DC692C">
        <w:rPr>
          <w:rFonts w:ascii="Times New Roman" w:hAnsi="Times New Roman" w:cs="Times New Roman"/>
          <w:b/>
          <w:i/>
          <w:u w:val="single"/>
        </w:rPr>
        <w:t>Evaluate</w:t>
      </w:r>
      <w:r w:rsidRPr="00DC692C">
        <w:rPr>
          <w:rFonts w:ascii="Times New Roman" w:hAnsi="Times New Roman" w:cs="Times New Roman"/>
        </w:rPr>
        <w:t xml:space="preserve"> commercial viability of CSE products such as AI models, software applications, analytics platforms, and cloud-native solutions.</w:t>
      </w:r>
    </w:p>
    <w:p w14:paraId="30FFE4EA" w14:textId="15EEA6EF" w:rsidR="00017B53" w:rsidRPr="00DC692C" w:rsidRDefault="00DC692C" w:rsidP="00643B64">
      <w:pPr>
        <w:pStyle w:val="ListParagraph"/>
        <w:numPr>
          <w:ilvl w:val="0"/>
          <w:numId w:val="77"/>
        </w:numPr>
        <w:spacing w:after="0" w:line="240" w:lineRule="auto"/>
        <w:ind w:left="810" w:hanging="282"/>
        <w:jc w:val="both"/>
        <w:rPr>
          <w:rFonts w:ascii="Times New Roman" w:eastAsia="Times New Roman" w:hAnsi="Times New Roman" w:cs="Times New Roman"/>
          <w:i/>
          <w:iCs/>
        </w:rPr>
      </w:pPr>
      <w:r w:rsidRPr="00DC692C">
        <w:rPr>
          <w:rFonts w:ascii="Times New Roman" w:hAnsi="Times New Roman" w:cs="Times New Roman"/>
          <w:b/>
          <w:i/>
          <w:u w:val="single"/>
        </w:rPr>
        <w:t>Innovate</w:t>
      </w:r>
      <w:r w:rsidRPr="00DC692C">
        <w:rPr>
          <w:rFonts w:ascii="Times New Roman" w:hAnsi="Times New Roman" w:cs="Times New Roman"/>
        </w:rPr>
        <w:t xml:space="preserve"> strategic direction for new ventures in advanced CSE domains including generative AI, distributed systems, and intelligent automation.</w:t>
      </w:r>
    </w:p>
    <w:p w14:paraId="0AB1927D" w14:textId="759B8164" w:rsidR="00DC692C" w:rsidRPr="00891195" w:rsidRDefault="00A66177" w:rsidP="00643B64">
      <w:pPr>
        <w:pStyle w:val="ListParagraph"/>
        <w:numPr>
          <w:ilvl w:val="0"/>
          <w:numId w:val="77"/>
        </w:numPr>
        <w:spacing w:after="0" w:line="240" w:lineRule="auto"/>
        <w:ind w:left="810" w:hanging="282"/>
        <w:jc w:val="both"/>
        <w:rPr>
          <w:rFonts w:ascii="Times New Roman" w:eastAsia="Times New Roman" w:hAnsi="Times New Roman" w:cs="Times New Roman"/>
        </w:rPr>
      </w:pPr>
      <w:r w:rsidRPr="00DC692C">
        <w:rPr>
          <w:rFonts w:ascii="Times New Roman" w:hAnsi="Times New Roman" w:cs="Times New Roman"/>
          <w:b/>
          <w:i/>
          <w:u w:val="single"/>
        </w:rPr>
        <w:t>Practice</w:t>
      </w:r>
      <w:r w:rsidRPr="00DC692C">
        <w:rPr>
          <w:rFonts w:ascii="Times New Roman" w:hAnsi="Times New Roman" w:cs="Times New Roman"/>
        </w:rPr>
        <w:t xml:space="preserve"> </w:t>
      </w:r>
      <w:r w:rsidR="00DC692C" w:rsidRPr="00DC692C">
        <w:rPr>
          <w:rFonts w:ascii="Times New Roman" w:hAnsi="Times New Roman" w:cs="Times New Roman"/>
        </w:rPr>
        <w:t>professional ethics in data collection, system design, and user interaction within digital ecosystems.</w:t>
      </w:r>
    </w:p>
    <w:p w14:paraId="57090B85" w14:textId="77777777" w:rsidR="00891195" w:rsidRPr="00891195" w:rsidRDefault="00891195" w:rsidP="00891195">
      <w:pPr>
        <w:spacing w:after="0" w:line="240" w:lineRule="auto"/>
        <w:ind w:left="990"/>
        <w:jc w:val="both"/>
        <w:rPr>
          <w:rFonts w:ascii="Times New Roman" w:eastAsia="Times New Roman" w:hAnsi="Times New Roman" w:cs="Times New Roman"/>
        </w:rPr>
      </w:pPr>
    </w:p>
    <w:p w14:paraId="7C6406A5" w14:textId="6EF09561" w:rsidR="00017B53" w:rsidRPr="00DC692C" w:rsidRDefault="00017B53" w:rsidP="00643B64">
      <w:pPr>
        <w:pStyle w:val="ListParagraph"/>
        <w:numPr>
          <w:ilvl w:val="0"/>
          <w:numId w:val="127"/>
        </w:numPr>
        <w:spacing w:after="0" w:line="240" w:lineRule="auto"/>
        <w:ind w:left="540" w:hanging="540"/>
        <w:jc w:val="both"/>
        <w:rPr>
          <w:rFonts w:ascii="Times New Roman" w:eastAsia="Times New Roman" w:hAnsi="Times New Roman" w:cs="Times New Roman"/>
        </w:rPr>
      </w:pPr>
      <w:r w:rsidRPr="00DC692C">
        <w:rPr>
          <w:rFonts w:ascii="Times New Roman" w:eastAsia="Times New Roman" w:hAnsi="Times New Roman" w:cs="Times New Roman"/>
          <w:b/>
          <w:bCs/>
        </w:rPr>
        <w:t>Relevant CO(s)</w:t>
      </w:r>
    </w:p>
    <w:p w14:paraId="0B688713" w14:textId="433A5DAD" w:rsidR="00017B53" w:rsidRPr="00C15808" w:rsidRDefault="00017B53" w:rsidP="00643B64">
      <w:pPr>
        <w:pStyle w:val="ListParagraph"/>
        <w:widowControl w:val="0"/>
        <w:numPr>
          <w:ilvl w:val="0"/>
          <w:numId w:val="130"/>
        </w:numPr>
        <w:spacing w:after="0" w:line="240" w:lineRule="auto"/>
        <w:ind w:left="720" w:hanging="18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C15808">
        <w:rPr>
          <w:rFonts w:ascii="Times New Roman" w:eastAsia="Times New Roman" w:hAnsi="Times New Roman" w:cs="Times New Roman"/>
          <w:b/>
          <w:bCs/>
        </w:rPr>
        <w:t>CO</w:t>
      </w:r>
      <w:r w:rsidR="008F4E9F" w:rsidRPr="00C15808">
        <w:rPr>
          <w:rFonts w:ascii="Times New Roman" w:eastAsia="Times New Roman" w:hAnsi="Times New Roman" w:cs="Times New Roman"/>
          <w:b/>
          <w:bCs/>
        </w:rPr>
        <w:t>3</w:t>
      </w:r>
      <w:r w:rsidRPr="00C15808">
        <w:rPr>
          <w:rFonts w:ascii="Times New Roman" w:eastAsia="Times New Roman" w:hAnsi="Times New Roman" w:cs="Times New Roman"/>
          <w:b/>
          <w:bCs/>
        </w:rPr>
        <w:t>:</w:t>
      </w:r>
      <w:r w:rsidRPr="00C15808">
        <w:rPr>
          <w:rFonts w:ascii="Times New Roman" w:eastAsia="Times New Roman" w:hAnsi="Times New Roman" w:cs="Times New Roman"/>
        </w:rPr>
        <w:t xml:space="preserve"> </w:t>
      </w:r>
      <w:r w:rsidR="008F4E9F" w:rsidRPr="00C15808">
        <w:rPr>
          <w:b/>
          <w:bCs/>
          <w:color w:val="000000"/>
        </w:rPr>
        <w:t> </w:t>
      </w:r>
      <w:r w:rsidR="008F4E9F" w:rsidRPr="00C15808">
        <w:rPr>
          <w:rFonts w:ascii="Times New Roman" w:hAnsi="Times New Roman" w:cs="Times New Roman"/>
          <w:b/>
          <w:bCs/>
          <w:i/>
          <w:iCs/>
          <w:color w:val="000000"/>
          <w:u w:val="single"/>
        </w:rPr>
        <w:t>Formulate</w:t>
      </w:r>
      <w:r w:rsidR="008F4E9F" w:rsidRPr="00C15808">
        <w:rPr>
          <w:rFonts w:ascii="Times New Roman" w:hAnsi="Times New Roman" w:cs="Times New Roman"/>
          <w:color w:val="000000"/>
        </w:rPr>
        <w:t xml:space="preserve"> a startup proposal for the chosen idea through entrepreneurial support systems.</w:t>
      </w:r>
    </w:p>
    <w:p w14:paraId="7B7FF64F" w14:textId="77777777" w:rsidR="00017B53" w:rsidRPr="00017B53" w:rsidRDefault="00017B53" w:rsidP="00017B53">
      <w:pPr>
        <w:pStyle w:val="ListParagraph"/>
        <w:widowControl w:val="0"/>
        <w:spacing w:after="0" w:line="240" w:lineRule="auto"/>
        <w:ind w:left="993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4412A371" w14:textId="77777777" w:rsidR="00017B53" w:rsidRDefault="00017B53" w:rsidP="00643B64">
      <w:pPr>
        <w:numPr>
          <w:ilvl w:val="0"/>
          <w:numId w:val="127"/>
        </w:numPr>
        <w:spacing w:after="0" w:line="240" w:lineRule="auto"/>
        <w:ind w:left="540" w:hanging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Practical Outcome (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PrO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) </w:t>
      </w:r>
    </w:p>
    <w:p w14:paraId="1A150117" w14:textId="77777777" w:rsidR="00017B53" w:rsidRDefault="00017B53" w:rsidP="00017B53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10"/>
          <w:szCs w:val="10"/>
        </w:rPr>
      </w:pPr>
    </w:p>
    <w:p w14:paraId="14BF6925" w14:textId="50B6DA04" w:rsidR="00017B53" w:rsidRDefault="008F4E9F" w:rsidP="00643B64">
      <w:pPr>
        <w:pStyle w:val="ListParagraph"/>
        <w:widowControl w:val="0"/>
        <w:numPr>
          <w:ilvl w:val="0"/>
          <w:numId w:val="124"/>
        </w:numPr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8F4E9F">
        <w:rPr>
          <w:rFonts w:ascii="Times New Roman" w:eastAsia="Times New Roman" w:hAnsi="Times New Roman" w:cs="Times New Roman"/>
          <w:b/>
          <w:i/>
          <w:u w:val="single"/>
        </w:rPr>
        <w:t>Present</w:t>
      </w:r>
      <w:r w:rsidRPr="008F4E9F">
        <w:rPr>
          <w:rFonts w:ascii="Times New Roman" w:eastAsia="Times New Roman" w:hAnsi="Times New Roman" w:cs="Times New Roman"/>
        </w:rPr>
        <w:t xml:space="preserve"> a report from a visit to an entrepreneurship support agency or CSE, AIML, DSCS &amp; DS incubator for the </w:t>
      </w:r>
      <w:r w:rsidRPr="008F4E9F">
        <w:rPr>
          <w:rFonts w:ascii="Times New Roman" w:eastAsia="Times New Roman" w:hAnsi="Times New Roman" w:cs="Times New Roman"/>
          <w:b/>
          <w:i/>
          <w:u w:val="single"/>
        </w:rPr>
        <w:t>identified</w:t>
      </w:r>
      <w:r w:rsidRPr="008F4E9F">
        <w:rPr>
          <w:rFonts w:ascii="Times New Roman" w:eastAsia="Times New Roman" w:hAnsi="Times New Roman" w:cs="Times New Roman"/>
        </w:rPr>
        <w:t xml:space="preserve"> start-up.</w:t>
      </w:r>
    </w:p>
    <w:p w14:paraId="2198519F" w14:textId="77777777" w:rsidR="00891195" w:rsidRPr="008F4E9F" w:rsidRDefault="00891195" w:rsidP="00891195">
      <w:pPr>
        <w:pStyle w:val="ListParagraph"/>
        <w:widowControl w:val="0"/>
        <w:spacing w:after="0" w:line="240" w:lineRule="auto"/>
        <w:ind w:left="1350"/>
        <w:jc w:val="both"/>
        <w:rPr>
          <w:rFonts w:ascii="Times New Roman" w:eastAsia="Times New Roman" w:hAnsi="Times New Roman" w:cs="Times New Roman"/>
        </w:rPr>
      </w:pPr>
    </w:p>
    <w:p w14:paraId="0E315E4D" w14:textId="77777777" w:rsidR="00017B53" w:rsidRDefault="00017B53" w:rsidP="00643B64">
      <w:pPr>
        <w:numPr>
          <w:ilvl w:val="0"/>
          <w:numId w:val="127"/>
        </w:numPr>
        <w:spacing w:after="0" w:line="240" w:lineRule="auto"/>
        <w:ind w:left="567" w:hanging="567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</w:rPr>
        <w:t>Related ADO(</w:t>
      </w:r>
      <w:proofErr w:type="gramStart"/>
      <w:r>
        <w:rPr>
          <w:rFonts w:ascii="Times New Roman" w:eastAsia="Times New Roman" w:hAnsi="Times New Roman" w:cs="Times New Roman"/>
          <w:b/>
          <w:bCs/>
        </w:rPr>
        <w:t xml:space="preserve">s)  </w:t>
      </w:r>
      <w:r>
        <w:rPr>
          <w:rFonts w:ascii="Times New Roman" w:eastAsia="Times New Roman" w:hAnsi="Times New Roman" w:cs="Times New Roman"/>
          <w:b/>
          <w:bCs/>
          <w:highlight w:val="yellow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highlight w:val="yellow"/>
        </w:rPr>
        <w:t>keep as such)</w:t>
      </w:r>
    </w:p>
    <w:p w14:paraId="16FB69BF" w14:textId="77777777" w:rsidR="00017B53" w:rsidRPr="0037235D" w:rsidRDefault="00017B53" w:rsidP="00643B64">
      <w:pPr>
        <w:pStyle w:val="ListParagraph"/>
        <w:numPr>
          <w:ilvl w:val="0"/>
          <w:numId w:val="141"/>
        </w:numPr>
        <w:spacing w:after="0" w:line="240" w:lineRule="auto"/>
        <w:ind w:left="90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7235D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u w:val="single"/>
        </w:rPr>
        <w:t>Practice</w:t>
      </w:r>
      <w:r w:rsidRPr="0037235D">
        <w:rPr>
          <w:rFonts w:ascii="Times New Roman" w:eastAsia="Times New Roman" w:hAnsi="Times New Roman" w:cs="Times New Roman"/>
          <w:sz w:val="20"/>
          <w:szCs w:val="20"/>
        </w:rPr>
        <w:t xml:space="preserve"> professional ethics.</w:t>
      </w:r>
    </w:p>
    <w:p w14:paraId="46147996" w14:textId="77777777" w:rsidR="00017B53" w:rsidRPr="0037235D" w:rsidRDefault="00017B53" w:rsidP="00643B64">
      <w:pPr>
        <w:pStyle w:val="ListParagraph"/>
        <w:numPr>
          <w:ilvl w:val="0"/>
          <w:numId w:val="141"/>
        </w:numPr>
        <w:spacing w:after="0" w:line="240" w:lineRule="auto"/>
        <w:ind w:left="851" w:hanging="28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7235D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u w:val="single"/>
        </w:rPr>
        <w:t>Function</w:t>
      </w:r>
      <w:r w:rsidRPr="0037235D">
        <w:rPr>
          <w:rFonts w:ascii="Times New Roman" w:eastAsia="Times New Roman" w:hAnsi="Times New Roman" w:cs="Times New Roman"/>
          <w:sz w:val="20"/>
          <w:szCs w:val="20"/>
        </w:rPr>
        <w:t xml:space="preserve"> effectively as a team member/leader.</w:t>
      </w:r>
    </w:p>
    <w:p w14:paraId="1A8947FC" w14:textId="77777777" w:rsidR="00017B53" w:rsidRPr="0037235D" w:rsidRDefault="00017B53" w:rsidP="00643B64">
      <w:pPr>
        <w:pStyle w:val="ListParagraph"/>
        <w:numPr>
          <w:ilvl w:val="0"/>
          <w:numId w:val="141"/>
        </w:numPr>
        <w:spacing w:after="0" w:line="240" w:lineRule="auto"/>
        <w:ind w:left="851" w:hanging="28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7235D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u w:val="single"/>
        </w:rPr>
        <w:t>Practice</w:t>
      </w:r>
      <w:r w:rsidRPr="0037235D">
        <w:rPr>
          <w:rFonts w:ascii="Times New Roman" w:eastAsia="Times New Roman" w:hAnsi="Times New Roman" w:cs="Times New Roman"/>
          <w:sz w:val="20"/>
          <w:szCs w:val="20"/>
        </w:rPr>
        <w:t xml:space="preserve"> integrity and honesty.</w:t>
      </w:r>
    </w:p>
    <w:p w14:paraId="1F9B55E2" w14:textId="77777777" w:rsidR="00017B53" w:rsidRDefault="00017B53" w:rsidP="00017B53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53A6F95" w14:textId="77777777" w:rsidR="00017B53" w:rsidRDefault="00017B53" w:rsidP="00643B64">
      <w:pPr>
        <w:numPr>
          <w:ilvl w:val="0"/>
          <w:numId w:val="127"/>
        </w:numPr>
        <w:spacing w:after="0" w:line="240" w:lineRule="auto"/>
        <w:ind w:left="567" w:hanging="567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</w:rPr>
        <w:t xml:space="preserve">Minimum Underpinning Theory </w:t>
      </w:r>
    </w:p>
    <w:p w14:paraId="15E49062" w14:textId="23EF20E9" w:rsidR="00017B53" w:rsidRDefault="00891195" w:rsidP="00891195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891195">
        <w:rPr>
          <w:rFonts w:ascii="Times New Roman" w:hAnsi="Times New Roman" w:cs="Times New Roman"/>
          <w:sz w:val="24"/>
        </w:rPr>
        <w:t>The practicum visit is grounded in essential theoretical concepts from computing, innovation management, and entrepreneurial development. Fundamental theories in</w:t>
      </w:r>
      <w:r w:rsidRPr="00891195">
        <w:rPr>
          <w:rFonts w:ascii="Times New Roman" w:hAnsi="Times New Roman" w:cs="Times New Roman"/>
          <w:b/>
          <w:sz w:val="24"/>
        </w:rPr>
        <w:t xml:space="preserve"> </w:t>
      </w:r>
      <w:r w:rsidRPr="00891195">
        <w:rPr>
          <w:rStyle w:val="Strong"/>
          <w:rFonts w:ascii="Times New Roman" w:hAnsi="Times New Roman" w:cs="Times New Roman"/>
          <w:b w:val="0"/>
          <w:sz w:val="24"/>
        </w:rPr>
        <w:t>software engineering, cloud-native architectures, AI/ML model pipelines, and data-centric system design</w:t>
      </w:r>
      <w:r w:rsidRPr="00891195">
        <w:rPr>
          <w:rFonts w:ascii="Times New Roman" w:hAnsi="Times New Roman" w:cs="Times New Roman"/>
          <w:b/>
          <w:sz w:val="24"/>
        </w:rPr>
        <w:t xml:space="preserve"> </w:t>
      </w:r>
      <w:r w:rsidRPr="00891195">
        <w:rPr>
          <w:rFonts w:ascii="Times New Roman" w:hAnsi="Times New Roman" w:cs="Times New Roman"/>
          <w:sz w:val="24"/>
        </w:rPr>
        <w:t xml:space="preserve">provide the technical base for understanding how digital products are developed and scaled within an incubation environment. Innovation theories such as the </w:t>
      </w:r>
      <w:r w:rsidRPr="00891195">
        <w:rPr>
          <w:rStyle w:val="Strong"/>
          <w:rFonts w:ascii="Times New Roman" w:hAnsi="Times New Roman" w:cs="Times New Roman"/>
          <w:b w:val="0"/>
          <w:sz w:val="24"/>
        </w:rPr>
        <w:t>Technology Readiness Levels (TRLs), Lean Startup methodology, Design Thinking, and Agile Development frameworks</w:t>
      </w:r>
      <w:r w:rsidRPr="00891195">
        <w:rPr>
          <w:rFonts w:ascii="Times New Roman" w:hAnsi="Times New Roman" w:cs="Times New Roman"/>
          <w:b/>
          <w:sz w:val="24"/>
        </w:rPr>
        <w:t xml:space="preserve"> </w:t>
      </w:r>
      <w:r w:rsidRPr="00891195">
        <w:rPr>
          <w:rFonts w:ascii="Times New Roman" w:hAnsi="Times New Roman" w:cs="Times New Roman"/>
          <w:sz w:val="24"/>
        </w:rPr>
        <w:t>explain how early-stage ventures refine ideas, validate market needs, and build minimum viable products. Market dynamics theories, including</w:t>
      </w:r>
      <w:r w:rsidRPr="00891195">
        <w:rPr>
          <w:rFonts w:ascii="Times New Roman" w:hAnsi="Times New Roman" w:cs="Times New Roman"/>
          <w:b/>
          <w:sz w:val="24"/>
        </w:rPr>
        <w:t xml:space="preserve"> </w:t>
      </w:r>
      <w:r w:rsidRPr="00891195">
        <w:rPr>
          <w:rStyle w:val="Strong"/>
          <w:rFonts w:ascii="Times New Roman" w:hAnsi="Times New Roman" w:cs="Times New Roman"/>
          <w:b w:val="0"/>
          <w:sz w:val="24"/>
        </w:rPr>
        <w:t>competitive analysis, customer segmentation, and value proposition modelling</w:t>
      </w:r>
      <w:r w:rsidRPr="00891195">
        <w:rPr>
          <w:rFonts w:ascii="Times New Roman" w:hAnsi="Times New Roman" w:cs="Times New Roman"/>
          <w:b/>
          <w:sz w:val="24"/>
        </w:rPr>
        <w:t xml:space="preserve">, </w:t>
      </w:r>
      <w:r w:rsidRPr="00891195">
        <w:rPr>
          <w:rFonts w:ascii="Times New Roman" w:hAnsi="Times New Roman" w:cs="Times New Roman"/>
          <w:sz w:val="24"/>
        </w:rPr>
        <w:t>support the evaluation of startup feasibility and positioning. Additionally, principles of</w:t>
      </w:r>
      <w:r w:rsidRPr="00891195">
        <w:rPr>
          <w:rFonts w:ascii="Times New Roman" w:hAnsi="Times New Roman" w:cs="Times New Roman"/>
          <w:b/>
          <w:sz w:val="24"/>
        </w:rPr>
        <w:t xml:space="preserve"> </w:t>
      </w:r>
      <w:r w:rsidRPr="00891195">
        <w:rPr>
          <w:rStyle w:val="Strong"/>
          <w:rFonts w:ascii="Times New Roman" w:hAnsi="Times New Roman" w:cs="Times New Roman"/>
          <w:b w:val="0"/>
          <w:sz w:val="24"/>
        </w:rPr>
        <w:t>professional ethics, responsible AI, data privacy, and secure system design</w:t>
      </w:r>
      <w:r w:rsidRPr="00891195">
        <w:rPr>
          <w:rFonts w:ascii="Times New Roman" w:hAnsi="Times New Roman" w:cs="Times New Roman"/>
          <w:b/>
          <w:sz w:val="24"/>
        </w:rPr>
        <w:t xml:space="preserve"> </w:t>
      </w:r>
      <w:r w:rsidRPr="00891195">
        <w:rPr>
          <w:rFonts w:ascii="Times New Roman" w:hAnsi="Times New Roman" w:cs="Times New Roman"/>
          <w:sz w:val="24"/>
        </w:rPr>
        <w:t xml:space="preserve">underpin the ethical guidelines observed in digital ecosystems. Together, these theories provide the </w:t>
      </w:r>
      <w:r w:rsidRPr="00891195">
        <w:rPr>
          <w:rFonts w:ascii="Times New Roman" w:hAnsi="Times New Roman" w:cs="Times New Roman"/>
          <w:sz w:val="24"/>
        </w:rPr>
        <w:lastRenderedPageBreak/>
        <w:t xml:space="preserve">foundational knowledge required to interpret incubation processes and </w:t>
      </w:r>
      <w:proofErr w:type="spellStart"/>
      <w:r w:rsidRPr="00891195">
        <w:rPr>
          <w:rFonts w:ascii="Times New Roman" w:hAnsi="Times New Roman" w:cs="Times New Roman"/>
          <w:sz w:val="24"/>
        </w:rPr>
        <w:t>analyze</w:t>
      </w:r>
      <w:proofErr w:type="spellEnd"/>
      <w:r w:rsidRPr="00891195">
        <w:rPr>
          <w:rFonts w:ascii="Times New Roman" w:hAnsi="Times New Roman" w:cs="Times New Roman"/>
          <w:sz w:val="24"/>
        </w:rPr>
        <w:t xml:space="preserve"> the strategies adopted by CSE, AIML, DSCS, and DS-based startups during the visit.</w:t>
      </w:r>
    </w:p>
    <w:p w14:paraId="7C83BEC3" w14:textId="77777777" w:rsidR="00017B53" w:rsidRDefault="00017B53" w:rsidP="00643B64">
      <w:pPr>
        <w:numPr>
          <w:ilvl w:val="0"/>
          <w:numId w:val="127"/>
        </w:num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Practicum Set-up/Circuit Diagram/Algorithm/Flowchart </w:t>
      </w:r>
    </w:p>
    <w:p w14:paraId="653A43C3" w14:textId="77777777" w:rsidR="00017B53" w:rsidRDefault="00017B53" w:rsidP="00017B53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074672AD" w14:textId="77777777" w:rsidR="00017B53" w:rsidRDefault="00017B53" w:rsidP="00017B53">
      <w:pPr>
        <w:pStyle w:val="NormalWeb"/>
        <w:spacing w:before="0" w:beforeAutospacing="0" w:after="0" w:afterAutospacing="0" w:line="14" w:lineRule="atLeast"/>
        <w:ind w:firstLine="720"/>
      </w:pPr>
      <w:r>
        <w:t>No special lab setup required; group or individual activity in class/computer lab</w:t>
      </w:r>
    </w:p>
    <w:p w14:paraId="34A9FA5D" w14:textId="199059E5" w:rsidR="00017B53" w:rsidRDefault="00017B53" w:rsidP="00017B53">
      <w:pPr>
        <w:tabs>
          <w:tab w:val="left" w:pos="-72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7F69F5E" w14:textId="77777777" w:rsidR="00017B53" w:rsidRDefault="00017B53" w:rsidP="00643B64">
      <w:pPr>
        <w:numPr>
          <w:ilvl w:val="0"/>
          <w:numId w:val="127"/>
        </w:num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Resources Required </w:t>
      </w:r>
    </w:p>
    <w:tbl>
      <w:tblPr>
        <w:tblStyle w:val="Style53"/>
        <w:tblpPr w:leftFromText="180" w:rightFromText="180" w:vertAnchor="text" w:tblpY="344"/>
        <w:tblW w:w="93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2"/>
        <w:gridCol w:w="2884"/>
        <w:gridCol w:w="4389"/>
        <w:gridCol w:w="1353"/>
      </w:tblGrid>
      <w:tr w:rsidR="00017B53" w14:paraId="11AC9974" w14:textId="77777777" w:rsidTr="008F4E9F">
        <w:trPr>
          <w:trHeight w:val="399"/>
          <w:tblHeader/>
        </w:trPr>
        <w:tc>
          <w:tcPr>
            <w:tcW w:w="722" w:type="dxa"/>
            <w:shd w:val="clear" w:color="auto" w:fill="DEEBF6"/>
            <w:vAlign w:val="center"/>
          </w:tcPr>
          <w:p w14:paraId="4B4CD455" w14:textId="77777777" w:rsidR="00017B53" w:rsidRDefault="00017B5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 No.</w:t>
            </w:r>
          </w:p>
        </w:tc>
        <w:tc>
          <w:tcPr>
            <w:tcW w:w="2884" w:type="dxa"/>
            <w:shd w:val="clear" w:color="auto" w:fill="DEEBF6"/>
            <w:vAlign w:val="center"/>
          </w:tcPr>
          <w:p w14:paraId="5D7A8C08" w14:textId="77777777" w:rsidR="00017B53" w:rsidRDefault="00017B5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Resource</w:t>
            </w:r>
          </w:p>
        </w:tc>
        <w:tc>
          <w:tcPr>
            <w:tcW w:w="4389" w:type="dxa"/>
            <w:shd w:val="clear" w:color="auto" w:fill="DEEBF6"/>
            <w:vAlign w:val="center"/>
          </w:tcPr>
          <w:p w14:paraId="415AEFDD" w14:textId="77777777" w:rsidR="00017B53" w:rsidRDefault="00017B5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Suggested Broad Specification</w:t>
            </w:r>
          </w:p>
        </w:tc>
        <w:tc>
          <w:tcPr>
            <w:tcW w:w="1353" w:type="dxa"/>
            <w:shd w:val="clear" w:color="auto" w:fill="DEEBF6"/>
            <w:vAlign w:val="center"/>
          </w:tcPr>
          <w:p w14:paraId="58B0CCC5" w14:textId="77777777" w:rsidR="00017B53" w:rsidRDefault="00017B5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Quantity </w:t>
            </w:r>
          </w:p>
        </w:tc>
      </w:tr>
      <w:tr w:rsidR="00017B53" w14:paraId="158961C6" w14:textId="77777777" w:rsidTr="008F4E9F">
        <w:trPr>
          <w:trHeight w:val="399"/>
        </w:trPr>
        <w:tc>
          <w:tcPr>
            <w:tcW w:w="722" w:type="dxa"/>
            <w:vAlign w:val="center"/>
          </w:tcPr>
          <w:p w14:paraId="2587C298" w14:textId="77777777" w:rsidR="00017B53" w:rsidRPr="0012008B" w:rsidRDefault="00017B5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2008B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884" w:type="dxa"/>
          </w:tcPr>
          <w:p w14:paraId="644117AF" w14:textId="77777777" w:rsidR="00017B53" w:rsidRPr="0012008B" w:rsidRDefault="00017B53" w:rsidP="008F4E9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2008B">
              <w:rPr>
                <w:rFonts w:ascii="Times New Roman" w:eastAsia="Times New Roman" w:hAnsi="Times New Roman" w:cs="Times New Roman"/>
              </w:rPr>
              <w:t xml:space="preserve">Laptop/PC </w:t>
            </w:r>
          </w:p>
        </w:tc>
        <w:tc>
          <w:tcPr>
            <w:tcW w:w="4389" w:type="dxa"/>
          </w:tcPr>
          <w:p w14:paraId="303685F1" w14:textId="77777777" w:rsidR="00017B53" w:rsidRPr="0012008B" w:rsidRDefault="00017B53" w:rsidP="008F4E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2008B">
              <w:rPr>
                <w:rFonts w:ascii="Times New Roman" w:hAnsi="Times New Roman" w:cs="Times New Roman"/>
                <w:color w:val="000000"/>
              </w:rPr>
              <w:t>For research and documentation</w:t>
            </w:r>
          </w:p>
        </w:tc>
        <w:tc>
          <w:tcPr>
            <w:tcW w:w="1353" w:type="dxa"/>
          </w:tcPr>
          <w:p w14:paraId="36BD4192" w14:textId="77777777" w:rsidR="00017B53" w:rsidRPr="0012008B" w:rsidRDefault="00017B5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2008B">
              <w:rPr>
                <w:rFonts w:ascii="Times New Roman" w:eastAsia="Times New Roman" w:hAnsi="Times New Roman" w:cs="Times New Roman"/>
              </w:rPr>
              <w:t>1 per team</w:t>
            </w:r>
          </w:p>
        </w:tc>
      </w:tr>
      <w:tr w:rsidR="00017B53" w14:paraId="5AB40BF4" w14:textId="77777777" w:rsidTr="008F4E9F">
        <w:trPr>
          <w:trHeight w:val="399"/>
        </w:trPr>
        <w:tc>
          <w:tcPr>
            <w:tcW w:w="722" w:type="dxa"/>
            <w:vAlign w:val="center"/>
          </w:tcPr>
          <w:p w14:paraId="52789357" w14:textId="77777777" w:rsidR="00017B53" w:rsidRPr="0012008B" w:rsidRDefault="00017B53" w:rsidP="008F4E9F">
            <w:pPr>
              <w:spacing w:after="0" w:line="240" w:lineRule="auto"/>
              <w:ind w:firstLine="16"/>
              <w:jc w:val="center"/>
              <w:rPr>
                <w:rFonts w:ascii="Times New Roman" w:eastAsia="Times New Roman" w:hAnsi="Times New Roman" w:cs="Times New Roman"/>
              </w:rPr>
            </w:pPr>
            <w:r w:rsidRPr="0012008B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884" w:type="dxa"/>
          </w:tcPr>
          <w:p w14:paraId="76B94319" w14:textId="77777777" w:rsidR="00017B53" w:rsidRPr="0012008B" w:rsidRDefault="00017B53" w:rsidP="008F4E9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2008B">
              <w:rPr>
                <w:rFonts w:ascii="Times New Roman" w:eastAsia="Times New Roman" w:hAnsi="Times New Roman" w:cs="Times New Roman"/>
              </w:rPr>
              <w:t>Internet access</w:t>
            </w:r>
          </w:p>
        </w:tc>
        <w:tc>
          <w:tcPr>
            <w:tcW w:w="4389" w:type="dxa"/>
          </w:tcPr>
          <w:p w14:paraId="3C5015C3" w14:textId="110D87E1" w:rsidR="00017B53" w:rsidRPr="0012008B" w:rsidRDefault="00017B53" w:rsidP="008F4E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2008B">
              <w:rPr>
                <w:rFonts w:ascii="Times New Roman" w:hAnsi="Times New Roman" w:cs="Times New Roman"/>
                <w:color w:val="000000"/>
              </w:rPr>
              <w:t>Trend research</w:t>
            </w:r>
          </w:p>
        </w:tc>
        <w:tc>
          <w:tcPr>
            <w:tcW w:w="1353" w:type="dxa"/>
          </w:tcPr>
          <w:p w14:paraId="675FA118" w14:textId="77777777" w:rsidR="00017B53" w:rsidRPr="0012008B" w:rsidRDefault="00017B5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2008B">
              <w:rPr>
                <w:rFonts w:ascii="Times New Roman" w:eastAsia="Times New Roman" w:hAnsi="Times New Roman" w:cs="Times New Roman"/>
              </w:rPr>
              <w:t>As required</w:t>
            </w:r>
          </w:p>
        </w:tc>
      </w:tr>
      <w:tr w:rsidR="00017B53" w14:paraId="4B74CDEF" w14:textId="77777777" w:rsidTr="008F4E9F">
        <w:trPr>
          <w:trHeight w:val="260"/>
        </w:trPr>
        <w:tc>
          <w:tcPr>
            <w:tcW w:w="722" w:type="dxa"/>
            <w:vAlign w:val="center"/>
          </w:tcPr>
          <w:p w14:paraId="483B819B" w14:textId="77777777" w:rsidR="00017B53" w:rsidRPr="0012008B" w:rsidRDefault="00017B53" w:rsidP="008F4E9F">
            <w:pPr>
              <w:spacing w:after="0" w:line="240" w:lineRule="auto"/>
              <w:ind w:firstLine="16"/>
              <w:jc w:val="center"/>
              <w:rPr>
                <w:rFonts w:ascii="Times New Roman" w:eastAsia="Times New Roman" w:hAnsi="Times New Roman" w:cs="Times New Roman"/>
              </w:rPr>
            </w:pPr>
            <w:r w:rsidRPr="0012008B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884" w:type="dxa"/>
          </w:tcPr>
          <w:p w14:paraId="2DE7FBB7" w14:textId="11117D77" w:rsidR="00017B53" w:rsidRPr="0012008B" w:rsidRDefault="00017B53" w:rsidP="008F4E9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2008B">
              <w:rPr>
                <w:rFonts w:ascii="Times New Roman" w:hAnsi="Times New Roman" w:cs="Times New Roman"/>
                <w:color w:val="000000"/>
              </w:rPr>
              <w:t>Brainstorming sheets/chart paper</w:t>
            </w:r>
          </w:p>
        </w:tc>
        <w:tc>
          <w:tcPr>
            <w:tcW w:w="4389" w:type="dxa"/>
          </w:tcPr>
          <w:p w14:paraId="37B05E3E" w14:textId="1086AFE3" w:rsidR="00017B53" w:rsidRPr="0012008B" w:rsidRDefault="00017B53" w:rsidP="008F4E9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2008B">
              <w:rPr>
                <w:rFonts w:ascii="Times New Roman" w:hAnsi="Times New Roman" w:cs="Times New Roman"/>
                <w:color w:val="000000"/>
              </w:rPr>
              <w:t>For idea listing</w:t>
            </w:r>
          </w:p>
        </w:tc>
        <w:tc>
          <w:tcPr>
            <w:tcW w:w="1353" w:type="dxa"/>
          </w:tcPr>
          <w:p w14:paraId="041C444C" w14:textId="77777777" w:rsidR="00017B53" w:rsidRPr="0012008B" w:rsidRDefault="00017B5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2008B">
              <w:rPr>
                <w:rFonts w:ascii="Times New Roman" w:eastAsia="Times New Roman" w:hAnsi="Times New Roman" w:cs="Times New Roman"/>
              </w:rPr>
              <w:t>1 set</w:t>
            </w:r>
          </w:p>
        </w:tc>
      </w:tr>
      <w:tr w:rsidR="00017B53" w14:paraId="5BC20EE4" w14:textId="77777777" w:rsidTr="008F4E9F">
        <w:trPr>
          <w:trHeight w:val="75"/>
        </w:trPr>
        <w:tc>
          <w:tcPr>
            <w:tcW w:w="722" w:type="dxa"/>
            <w:vAlign w:val="center"/>
          </w:tcPr>
          <w:p w14:paraId="5B0D17C0" w14:textId="77777777" w:rsidR="00017B53" w:rsidRPr="0012008B" w:rsidRDefault="00017B53" w:rsidP="00017B53">
            <w:pPr>
              <w:spacing w:after="0" w:line="240" w:lineRule="auto"/>
              <w:ind w:firstLine="16"/>
              <w:jc w:val="center"/>
              <w:rPr>
                <w:rFonts w:ascii="Times New Roman" w:eastAsia="Times New Roman" w:hAnsi="Times New Roman" w:cs="Times New Roman"/>
              </w:rPr>
            </w:pPr>
            <w:r w:rsidRPr="0012008B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884" w:type="dxa"/>
          </w:tcPr>
          <w:p w14:paraId="2054F6FF" w14:textId="4DC18480" w:rsidR="00017B53" w:rsidRPr="0012008B" w:rsidRDefault="00017B53" w:rsidP="00017B5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2008B">
              <w:rPr>
                <w:rFonts w:ascii="Times New Roman" w:eastAsia="Times New Roman" w:hAnsi="Times New Roman" w:cs="Times New Roman"/>
              </w:rPr>
              <w:t>Reference materials</w:t>
            </w:r>
          </w:p>
        </w:tc>
        <w:tc>
          <w:tcPr>
            <w:tcW w:w="4389" w:type="dxa"/>
          </w:tcPr>
          <w:p w14:paraId="76944ABB" w14:textId="2DB06082" w:rsidR="00017B53" w:rsidRPr="0012008B" w:rsidRDefault="00017B53" w:rsidP="00017B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2008B">
              <w:rPr>
                <w:rFonts w:ascii="Times New Roman" w:hAnsi="Times New Roman" w:cs="Times New Roman"/>
                <w:color w:val="000000"/>
              </w:rPr>
              <w:t>Magazines, journals, websites</w:t>
            </w:r>
          </w:p>
        </w:tc>
        <w:tc>
          <w:tcPr>
            <w:tcW w:w="1353" w:type="dxa"/>
          </w:tcPr>
          <w:p w14:paraId="3203EDAF" w14:textId="66DE13AE" w:rsidR="00017B53" w:rsidRPr="0012008B" w:rsidRDefault="00017B53" w:rsidP="00017B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2008B">
              <w:rPr>
                <w:rFonts w:ascii="Times New Roman" w:eastAsia="Times New Roman" w:hAnsi="Times New Roman" w:cs="Times New Roman"/>
              </w:rPr>
              <w:t>1 per team</w:t>
            </w:r>
          </w:p>
        </w:tc>
      </w:tr>
    </w:tbl>
    <w:p w14:paraId="3EC22322" w14:textId="77777777" w:rsidR="00017B53" w:rsidRDefault="00017B53" w:rsidP="00017B53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38CAB52E" w14:textId="77777777" w:rsidR="00017B53" w:rsidRDefault="00017B53" w:rsidP="00017B53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539579C8" w14:textId="77777777" w:rsidR="00017B53" w:rsidRDefault="00017B53" w:rsidP="00643B64">
      <w:pPr>
        <w:numPr>
          <w:ilvl w:val="0"/>
          <w:numId w:val="127"/>
        </w:num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Safety Precautions </w:t>
      </w:r>
    </w:p>
    <w:p w14:paraId="286DBFDB" w14:textId="77777777" w:rsidR="00017B53" w:rsidRDefault="00017B53" w:rsidP="00017B53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p w14:paraId="65B726EA" w14:textId="77777777" w:rsidR="00017B53" w:rsidRPr="00DC692C" w:rsidRDefault="00017B53" w:rsidP="00643B64">
      <w:pPr>
        <w:pStyle w:val="NormalWeb"/>
        <w:numPr>
          <w:ilvl w:val="0"/>
          <w:numId w:val="79"/>
        </w:numPr>
        <w:ind w:hanging="311"/>
        <w:rPr>
          <w:b/>
        </w:rPr>
      </w:pPr>
      <w:r w:rsidRPr="00DC692C">
        <w:rPr>
          <w:b/>
          <w:i/>
          <w:u w:val="single"/>
        </w:rPr>
        <w:t>Ensure</w:t>
      </w:r>
      <w:r>
        <w:t xml:space="preserve"> ideas are </w:t>
      </w:r>
      <w:r w:rsidRPr="00DC692C">
        <w:rPr>
          <w:rStyle w:val="Strong"/>
          <w:b w:val="0"/>
        </w:rPr>
        <w:t>original and not plagiarized</w:t>
      </w:r>
      <w:r w:rsidRPr="00DC692C">
        <w:rPr>
          <w:b/>
        </w:rPr>
        <w:t>.</w:t>
      </w:r>
    </w:p>
    <w:p w14:paraId="4E99B7EA" w14:textId="3E51DDCF" w:rsidR="00017B53" w:rsidRDefault="00017B53" w:rsidP="00643B64">
      <w:pPr>
        <w:pStyle w:val="NormalWeb"/>
        <w:numPr>
          <w:ilvl w:val="0"/>
          <w:numId w:val="79"/>
        </w:numPr>
        <w:ind w:hanging="311"/>
      </w:pPr>
      <w:r>
        <w:t xml:space="preserve"> </w:t>
      </w:r>
      <w:r w:rsidRPr="00DC692C">
        <w:rPr>
          <w:b/>
          <w:i/>
          <w:u w:val="single"/>
        </w:rPr>
        <w:t>Avoid</w:t>
      </w:r>
      <w:r>
        <w:t xml:space="preserve"> using </w:t>
      </w:r>
      <w:r w:rsidRPr="00DC692C">
        <w:rPr>
          <w:rStyle w:val="Strong"/>
          <w:b w:val="0"/>
        </w:rPr>
        <w:t>confidential or proprietary data</w:t>
      </w:r>
      <w:r>
        <w:t>.</w:t>
      </w:r>
    </w:p>
    <w:p w14:paraId="7A315E47" w14:textId="72E288DD" w:rsidR="00017B53" w:rsidRDefault="00017B53" w:rsidP="00643B64">
      <w:pPr>
        <w:pStyle w:val="NormalWeb"/>
        <w:numPr>
          <w:ilvl w:val="0"/>
          <w:numId w:val="79"/>
        </w:numPr>
        <w:ind w:hanging="311"/>
      </w:pPr>
      <w:r w:rsidRPr="00DC692C">
        <w:rPr>
          <w:b/>
          <w:i/>
          <w:u w:val="single"/>
        </w:rPr>
        <w:t>Maintain</w:t>
      </w:r>
      <w:r>
        <w:t xml:space="preserve"> </w:t>
      </w:r>
      <w:r w:rsidRPr="00DC692C">
        <w:rPr>
          <w:rStyle w:val="Strong"/>
          <w:b w:val="0"/>
        </w:rPr>
        <w:t>ethical considerations</w:t>
      </w:r>
      <w:r w:rsidRPr="00DC692C">
        <w:rPr>
          <w:b/>
        </w:rPr>
        <w:t xml:space="preserve"> </w:t>
      </w:r>
      <w:r w:rsidRPr="00DC692C">
        <w:t>in proposed ventures</w:t>
      </w:r>
      <w:r>
        <w:t>.</w:t>
      </w:r>
    </w:p>
    <w:p w14:paraId="52FAB491" w14:textId="2ACBB907" w:rsidR="00017B53" w:rsidRDefault="00017B53" w:rsidP="00643B64">
      <w:pPr>
        <w:pStyle w:val="NormalWeb"/>
        <w:numPr>
          <w:ilvl w:val="0"/>
          <w:numId w:val="79"/>
        </w:numPr>
        <w:ind w:hanging="311"/>
      </w:pPr>
      <w:r w:rsidRPr="00DC692C">
        <w:rPr>
          <w:b/>
          <w:i/>
          <w:u w:val="single"/>
        </w:rPr>
        <w:t>Respect</w:t>
      </w:r>
      <w:r>
        <w:t xml:space="preserve"> </w:t>
      </w:r>
      <w:r w:rsidRPr="00DC692C">
        <w:rPr>
          <w:rStyle w:val="Strong"/>
          <w:b w:val="0"/>
        </w:rPr>
        <w:t>social, cultural, and privacy boundaries</w:t>
      </w:r>
      <w:r>
        <w:t>.</w:t>
      </w:r>
    </w:p>
    <w:p w14:paraId="22CB9C31" w14:textId="77777777" w:rsidR="00017B53" w:rsidRDefault="00017B53" w:rsidP="00643B64">
      <w:pPr>
        <w:numPr>
          <w:ilvl w:val="0"/>
          <w:numId w:val="127"/>
        </w:numPr>
        <w:spacing w:before="240" w:after="0" w:line="240" w:lineRule="auto"/>
        <w:ind w:left="567" w:hanging="567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Procedure </w:t>
      </w:r>
    </w:p>
    <w:p w14:paraId="28FDF899" w14:textId="438F0B13" w:rsidR="00416CE0" w:rsidRPr="00416CE0" w:rsidRDefault="00416CE0" w:rsidP="00643B64">
      <w:pPr>
        <w:pStyle w:val="ListParagraph"/>
        <w:widowControl w:val="0"/>
        <w:numPr>
          <w:ilvl w:val="0"/>
          <w:numId w:val="126"/>
        </w:numPr>
        <w:autoSpaceDE w:val="0"/>
        <w:autoSpaceDN w:val="0"/>
        <w:spacing w:after="0"/>
        <w:ind w:hanging="450"/>
        <w:rPr>
          <w:rFonts w:ascii="Times New Roman" w:hAnsi="Times New Roman" w:cs="Times New Roman"/>
          <w:b/>
          <w:bCs/>
          <w:i/>
          <w:iCs/>
          <w:u w:val="single"/>
        </w:rPr>
      </w:pPr>
      <w:r w:rsidRPr="00416CE0">
        <w:rPr>
          <w:rFonts w:ascii="Times New Roman" w:hAnsi="Times New Roman" w:cs="Times New Roman"/>
          <w:b/>
          <w:bCs/>
          <w:i/>
          <w:iCs/>
          <w:u w:val="single"/>
        </w:rPr>
        <w:t xml:space="preserve">Form </w:t>
      </w:r>
      <w:r w:rsidRPr="00416CE0">
        <w:rPr>
          <w:rFonts w:ascii="Times New Roman" w:hAnsi="Times New Roman" w:cs="Times New Roman"/>
        </w:rPr>
        <w:t>a team and select the domain of interest (CSE/AIML/DSCS/DS).</w:t>
      </w:r>
    </w:p>
    <w:p w14:paraId="3236C0DA" w14:textId="7728169C" w:rsidR="00416CE0" w:rsidRPr="00416CE0" w:rsidRDefault="00416CE0" w:rsidP="00643B64">
      <w:pPr>
        <w:pStyle w:val="ListParagraph"/>
        <w:widowControl w:val="0"/>
        <w:numPr>
          <w:ilvl w:val="0"/>
          <w:numId w:val="126"/>
        </w:numPr>
        <w:autoSpaceDE w:val="0"/>
        <w:autoSpaceDN w:val="0"/>
        <w:spacing w:after="0"/>
        <w:ind w:hanging="450"/>
        <w:rPr>
          <w:rFonts w:ascii="Times New Roman" w:hAnsi="Times New Roman" w:cs="Times New Roman"/>
          <w:b/>
          <w:bCs/>
          <w:i/>
          <w:iCs/>
          <w:u w:val="single"/>
        </w:rPr>
      </w:pPr>
      <w:r w:rsidRPr="00416CE0">
        <w:rPr>
          <w:rFonts w:ascii="Times New Roman" w:hAnsi="Times New Roman" w:cs="Times New Roman"/>
          <w:b/>
          <w:bCs/>
          <w:i/>
          <w:iCs/>
          <w:u w:val="single"/>
        </w:rPr>
        <w:t xml:space="preserve">Observe </w:t>
      </w:r>
      <w:r w:rsidRPr="00416CE0">
        <w:rPr>
          <w:rFonts w:ascii="Times New Roman" w:hAnsi="Times New Roman" w:cs="Times New Roman"/>
        </w:rPr>
        <w:t>current problems or opportunities in the domain.</w:t>
      </w:r>
    </w:p>
    <w:p w14:paraId="799138AB" w14:textId="24ABA182" w:rsidR="00416CE0" w:rsidRPr="00416CE0" w:rsidRDefault="00416CE0" w:rsidP="00643B64">
      <w:pPr>
        <w:pStyle w:val="ListParagraph"/>
        <w:widowControl w:val="0"/>
        <w:numPr>
          <w:ilvl w:val="0"/>
          <w:numId w:val="126"/>
        </w:numPr>
        <w:autoSpaceDE w:val="0"/>
        <w:autoSpaceDN w:val="0"/>
        <w:spacing w:after="0"/>
        <w:ind w:hanging="450"/>
        <w:rPr>
          <w:rFonts w:ascii="Times New Roman" w:hAnsi="Times New Roman" w:cs="Times New Roman"/>
        </w:rPr>
      </w:pPr>
      <w:r w:rsidRPr="00416CE0">
        <w:rPr>
          <w:rFonts w:ascii="Times New Roman" w:hAnsi="Times New Roman" w:cs="Times New Roman"/>
          <w:b/>
          <w:bCs/>
          <w:i/>
          <w:iCs/>
          <w:u w:val="single"/>
        </w:rPr>
        <w:t xml:space="preserve">Conduct </w:t>
      </w:r>
      <w:r w:rsidRPr="00416CE0">
        <w:rPr>
          <w:rFonts w:ascii="Times New Roman" w:hAnsi="Times New Roman" w:cs="Times New Roman"/>
        </w:rPr>
        <w:t>brainstorming / SCAMPER / mind-mapping sessions.</w:t>
      </w:r>
    </w:p>
    <w:p w14:paraId="5337F148" w14:textId="0BB661C5" w:rsidR="00416CE0" w:rsidRPr="00416CE0" w:rsidRDefault="00416CE0" w:rsidP="00643B64">
      <w:pPr>
        <w:pStyle w:val="ListParagraph"/>
        <w:widowControl w:val="0"/>
        <w:numPr>
          <w:ilvl w:val="0"/>
          <w:numId w:val="126"/>
        </w:numPr>
        <w:autoSpaceDE w:val="0"/>
        <w:autoSpaceDN w:val="0"/>
        <w:spacing w:after="0"/>
        <w:ind w:hanging="450"/>
        <w:rPr>
          <w:rFonts w:ascii="Times New Roman" w:hAnsi="Times New Roman" w:cs="Times New Roman"/>
          <w:b/>
          <w:bCs/>
          <w:i/>
          <w:iCs/>
          <w:u w:val="single"/>
        </w:rPr>
      </w:pPr>
      <w:r w:rsidRPr="00416CE0">
        <w:rPr>
          <w:rFonts w:ascii="Times New Roman" w:hAnsi="Times New Roman" w:cs="Times New Roman"/>
          <w:b/>
          <w:bCs/>
          <w:i/>
          <w:iCs/>
          <w:u w:val="single"/>
        </w:rPr>
        <w:t xml:space="preserve">List </w:t>
      </w:r>
      <w:r w:rsidRPr="00416CE0">
        <w:rPr>
          <w:rFonts w:ascii="Times New Roman" w:hAnsi="Times New Roman" w:cs="Times New Roman"/>
        </w:rPr>
        <w:t>all raw ideas generated.</w:t>
      </w:r>
    </w:p>
    <w:p w14:paraId="2430260F" w14:textId="7687E05B" w:rsidR="00416CE0" w:rsidRPr="00416CE0" w:rsidRDefault="00416CE0" w:rsidP="00643B64">
      <w:pPr>
        <w:pStyle w:val="ListParagraph"/>
        <w:widowControl w:val="0"/>
        <w:numPr>
          <w:ilvl w:val="0"/>
          <w:numId w:val="126"/>
        </w:numPr>
        <w:autoSpaceDE w:val="0"/>
        <w:autoSpaceDN w:val="0"/>
        <w:spacing w:after="0"/>
        <w:ind w:hanging="450"/>
        <w:rPr>
          <w:rFonts w:ascii="Times New Roman" w:hAnsi="Times New Roman" w:cs="Times New Roman"/>
          <w:b/>
          <w:bCs/>
          <w:i/>
          <w:iCs/>
          <w:u w:val="single"/>
        </w:rPr>
      </w:pPr>
      <w:r w:rsidRPr="00416CE0">
        <w:rPr>
          <w:rFonts w:ascii="Times New Roman" w:hAnsi="Times New Roman" w:cs="Times New Roman"/>
          <w:b/>
          <w:bCs/>
          <w:i/>
          <w:iCs/>
          <w:u w:val="single"/>
        </w:rPr>
        <w:t xml:space="preserve">Filter </w:t>
      </w:r>
      <w:r w:rsidRPr="00416CE0">
        <w:rPr>
          <w:rFonts w:ascii="Times New Roman" w:hAnsi="Times New Roman" w:cs="Times New Roman"/>
        </w:rPr>
        <w:t>out impractical, unethical, or repetitive ideas.</w:t>
      </w:r>
    </w:p>
    <w:p w14:paraId="6630CB30" w14:textId="4E9A9E19" w:rsidR="00416CE0" w:rsidRPr="00416CE0" w:rsidRDefault="00416CE0" w:rsidP="00643B64">
      <w:pPr>
        <w:pStyle w:val="ListParagraph"/>
        <w:widowControl w:val="0"/>
        <w:numPr>
          <w:ilvl w:val="0"/>
          <w:numId w:val="126"/>
        </w:numPr>
        <w:autoSpaceDE w:val="0"/>
        <w:autoSpaceDN w:val="0"/>
        <w:spacing w:after="0"/>
        <w:ind w:hanging="450"/>
        <w:rPr>
          <w:rFonts w:ascii="Times New Roman" w:hAnsi="Times New Roman" w:cs="Times New Roman"/>
          <w:b/>
          <w:bCs/>
          <w:i/>
          <w:iCs/>
          <w:u w:val="single"/>
        </w:rPr>
      </w:pPr>
      <w:r w:rsidRPr="00416CE0">
        <w:rPr>
          <w:rFonts w:ascii="Times New Roman" w:hAnsi="Times New Roman" w:cs="Times New Roman"/>
          <w:b/>
          <w:bCs/>
          <w:i/>
          <w:iCs/>
          <w:u w:val="single"/>
        </w:rPr>
        <w:t xml:space="preserve">Refine </w:t>
      </w:r>
      <w:r w:rsidRPr="00416CE0">
        <w:rPr>
          <w:rFonts w:ascii="Times New Roman" w:hAnsi="Times New Roman" w:cs="Times New Roman"/>
        </w:rPr>
        <w:t>shortlisted ideas</w:t>
      </w:r>
    </w:p>
    <w:p w14:paraId="78EFE40C" w14:textId="77777777" w:rsidR="00416CE0" w:rsidRPr="00416CE0" w:rsidRDefault="00416CE0" w:rsidP="00643B64">
      <w:pPr>
        <w:pStyle w:val="ListParagraph"/>
        <w:widowControl w:val="0"/>
        <w:numPr>
          <w:ilvl w:val="1"/>
          <w:numId w:val="126"/>
        </w:numPr>
        <w:autoSpaceDE w:val="0"/>
        <w:autoSpaceDN w:val="0"/>
        <w:spacing w:after="0"/>
        <w:ind w:hanging="450"/>
        <w:rPr>
          <w:rFonts w:ascii="Times New Roman" w:hAnsi="Times New Roman" w:cs="Times New Roman"/>
          <w:b/>
          <w:bCs/>
          <w:i/>
          <w:iCs/>
          <w:u w:val="single"/>
        </w:rPr>
      </w:pPr>
      <w:r w:rsidRPr="00416CE0">
        <w:rPr>
          <w:rFonts w:ascii="Times New Roman" w:hAnsi="Times New Roman" w:cs="Times New Roman"/>
          <w:b/>
          <w:bCs/>
          <w:i/>
          <w:iCs/>
          <w:u w:val="single"/>
        </w:rPr>
        <w:t>Target users</w:t>
      </w:r>
    </w:p>
    <w:p w14:paraId="260CAAFB" w14:textId="77777777" w:rsidR="00416CE0" w:rsidRPr="00416CE0" w:rsidRDefault="00416CE0" w:rsidP="00643B64">
      <w:pPr>
        <w:pStyle w:val="ListParagraph"/>
        <w:widowControl w:val="0"/>
        <w:numPr>
          <w:ilvl w:val="1"/>
          <w:numId w:val="126"/>
        </w:numPr>
        <w:autoSpaceDE w:val="0"/>
        <w:autoSpaceDN w:val="0"/>
        <w:spacing w:after="0"/>
        <w:ind w:hanging="450"/>
        <w:rPr>
          <w:rFonts w:ascii="Times New Roman" w:hAnsi="Times New Roman" w:cs="Times New Roman"/>
          <w:b/>
          <w:bCs/>
          <w:i/>
          <w:iCs/>
          <w:u w:val="single"/>
        </w:rPr>
      </w:pPr>
      <w:r w:rsidRPr="00416CE0">
        <w:rPr>
          <w:rFonts w:ascii="Times New Roman" w:hAnsi="Times New Roman" w:cs="Times New Roman"/>
          <w:b/>
          <w:bCs/>
          <w:i/>
          <w:iCs/>
          <w:u w:val="single"/>
        </w:rPr>
        <w:t>Market problem</w:t>
      </w:r>
    </w:p>
    <w:p w14:paraId="4F081428" w14:textId="77777777" w:rsidR="00416CE0" w:rsidRPr="00416CE0" w:rsidRDefault="00416CE0" w:rsidP="00643B64">
      <w:pPr>
        <w:pStyle w:val="ListParagraph"/>
        <w:widowControl w:val="0"/>
        <w:numPr>
          <w:ilvl w:val="1"/>
          <w:numId w:val="126"/>
        </w:numPr>
        <w:autoSpaceDE w:val="0"/>
        <w:autoSpaceDN w:val="0"/>
        <w:spacing w:after="0"/>
        <w:ind w:hanging="450"/>
        <w:rPr>
          <w:rFonts w:ascii="Times New Roman" w:hAnsi="Times New Roman" w:cs="Times New Roman"/>
          <w:b/>
          <w:bCs/>
          <w:i/>
          <w:iCs/>
          <w:u w:val="single"/>
        </w:rPr>
      </w:pPr>
      <w:r w:rsidRPr="00416CE0">
        <w:rPr>
          <w:rFonts w:ascii="Times New Roman" w:hAnsi="Times New Roman" w:cs="Times New Roman"/>
          <w:b/>
          <w:bCs/>
          <w:i/>
          <w:iCs/>
          <w:u w:val="single"/>
        </w:rPr>
        <w:t>Technology required</w:t>
      </w:r>
    </w:p>
    <w:p w14:paraId="03FA2C7C" w14:textId="77777777" w:rsidR="00416CE0" w:rsidRPr="00416CE0" w:rsidRDefault="00416CE0" w:rsidP="00643B64">
      <w:pPr>
        <w:pStyle w:val="ListParagraph"/>
        <w:widowControl w:val="0"/>
        <w:numPr>
          <w:ilvl w:val="1"/>
          <w:numId w:val="126"/>
        </w:numPr>
        <w:autoSpaceDE w:val="0"/>
        <w:autoSpaceDN w:val="0"/>
        <w:spacing w:after="0"/>
        <w:ind w:hanging="450"/>
        <w:rPr>
          <w:rFonts w:ascii="Times New Roman" w:hAnsi="Times New Roman" w:cs="Times New Roman"/>
          <w:b/>
          <w:bCs/>
          <w:i/>
          <w:iCs/>
          <w:u w:val="single"/>
        </w:rPr>
      </w:pPr>
      <w:r w:rsidRPr="00416CE0">
        <w:rPr>
          <w:rFonts w:ascii="Times New Roman" w:hAnsi="Times New Roman" w:cs="Times New Roman"/>
          <w:b/>
          <w:bCs/>
          <w:i/>
          <w:iCs/>
          <w:u w:val="single"/>
        </w:rPr>
        <w:t>Value proposition</w:t>
      </w:r>
    </w:p>
    <w:p w14:paraId="2F893E61" w14:textId="2ED02773" w:rsidR="00416CE0" w:rsidRPr="00416CE0" w:rsidRDefault="00416CE0" w:rsidP="00643B64">
      <w:pPr>
        <w:pStyle w:val="ListParagraph"/>
        <w:widowControl w:val="0"/>
        <w:numPr>
          <w:ilvl w:val="0"/>
          <w:numId w:val="126"/>
        </w:numPr>
        <w:autoSpaceDE w:val="0"/>
        <w:autoSpaceDN w:val="0"/>
        <w:spacing w:after="0"/>
        <w:ind w:hanging="450"/>
        <w:rPr>
          <w:rFonts w:ascii="Times New Roman" w:hAnsi="Times New Roman" w:cs="Times New Roman"/>
          <w:b/>
          <w:bCs/>
          <w:i/>
          <w:iCs/>
          <w:u w:val="single"/>
        </w:rPr>
      </w:pPr>
      <w:r w:rsidRPr="00416CE0">
        <w:rPr>
          <w:rFonts w:ascii="Times New Roman" w:hAnsi="Times New Roman" w:cs="Times New Roman"/>
          <w:b/>
          <w:bCs/>
          <w:i/>
          <w:iCs/>
          <w:u w:val="single"/>
        </w:rPr>
        <w:t>Document</w:t>
      </w:r>
      <w:r w:rsidRPr="00416CE0">
        <w:rPr>
          <w:rFonts w:ascii="Times New Roman" w:hAnsi="Times New Roman" w:cs="Times New Roman"/>
        </w:rPr>
        <w:t xml:space="preserve"> the ideas in a report or prepare a slide presentation.</w:t>
      </w:r>
    </w:p>
    <w:p w14:paraId="5209E18C" w14:textId="47554D47" w:rsidR="00017B53" w:rsidRPr="00416CE0" w:rsidRDefault="00416CE0" w:rsidP="00643B64">
      <w:pPr>
        <w:pStyle w:val="ListParagraph"/>
        <w:widowControl w:val="0"/>
        <w:numPr>
          <w:ilvl w:val="0"/>
          <w:numId w:val="126"/>
        </w:numPr>
        <w:autoSpaceDE w:val="0"/>
        <w:autoSpaceDN w:val="0"/>
        <w:spacing w:after="0"/>
        <w:ind w:hanging="450"/>
        <w:rPr>
          <w:rFonts w:ascii="Times New Roman" w:hAnsi="Times New Roman" w:cs="Times New Roman"/>
          <w:b/>
          <w:bCs/>
          <w:i/>
          <w:iCs/>
          <w:u w:val="single"/>
        </w:rPr>
      </w:pPr>
      <w:r w:rsidRPr="00416CE0">
        <w:rPr>
          <w:rFonts w:ascii="Times New Roman" w:hAnsi="Times New Roman" w:cs="Times New Roman"/>
          <w:b/>
          <w:bCs/>
          <w:i/>
          <w:iCs/>
          <w:u w:val="single"/>
        </w:rPr>
        <w:t xml:space="preserve">Submit </w:t>
      </w:r>
      <w:r w:rsidRPr="00416CE0">
        <w:rPr>
          <w:rFonts w:ascii="Times New Roman" w:hAnsi="Times New Roman" w:cs="Times New Roman"/>
        </w:rPr>
        <w:t>to faculty for evaluation.</w:t>
      </w:r>
    </w:p>
    <w:p w14:paraId="601EA58E" w14:textId="77777777" w:rsidR="00017B53" w:rsidRDefault="00017B53" w:rsidP="00017B53">
      <w:pPr>
        <w:spacing w:after="0" w:line="240" w:lineRule="auto"/>
        <w:ind w:left="629"/>
        <w:rPr>
          <w:rFonts w:ascii="Times New Roman" w:eastAsia="Times New Roman" w:hAnsi="Times New Roman" w:cs="Times New Roman"/>
          <w:color w:val="000000"/>
        </w:rPr>
      </w:pPr>
    </w:p>
    <w:p w14:paraId="12C20F6E" w14:textId="25BADB76" w:rsidR="00017B53" w:rsidRPr="007E0607" w:rsidRDefault="00017B53" w:rsidP="00643B64">
      <w:pPr>
        <w:numPr>
          <w:ilvl w:val="0"/>
          <w:numId w:val="127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  Actual Resources Used </w:t>
      </w:r>
    </w:p>
    <w:tbl>
      <w:tblPr>
        <w:tblStyle w:val="Style54"/>
        <w:tblpPr w:leftFromText="180" w:rightFromText="180" w:vertAnchor="text" w:horzAnchor="page" w:tblpX="1909" w:tblpY="179"/>
        <w:tblW w:w="93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8"/>
        <w:gridCol w:w="1941"/>
        <w:gridCol w:w="1275"/>
        <w:gridCol w:w="2694"/>
        <w:gridCol w:w="1275"/>
        <w:gridCol w:w="1415"/>
      </w:tblGrid>
      <w:tr w:rsidR="007E0607" w14:paraId="46681A6B" w14:textId="77777777" w:rsidTr="007E0607">
        <w:trPr>
          <w:trHeight w:val="185"/>
          <w:tblHeader/>
        </w:trPr>
        <w:tc>
          <w:tcPr>
            <w:tcW w:w="748" w:type="dxa"/>
            <w:vMerge w:val="restart"/>
            <w:shd w:val="clear" w:color="auto" w:fill="DEEBF6"/>
            <w:vAlign w:val="center"/>
          </w:tcPr>
          <w:p w14:paraId="61D76138" w14:textId="77777777" w:rsidR="007E0607" w:rsidRDefault="007E0607" w:rsidP="007E0607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 No.</w:t>
            </w:r>
          </w:p>
        </w:tc>
        <w:tc>
          <w:tcPr>
            <w:tcW w:w="1941" w:type="dxa"/>
            <w:vMerge w:val="restart"/>
            <w:shd w:val="clear" w:color="auto" w:fill="DEEBF6"/>
            <w:vAlign w:val="center"/>
          </w:tcPr>
          <w:p w14:paraId="1EB985AD" w14:textId="77777777" w:rsidR="007E0607" w:rsidRDefault="007E0607" w:rsidP="007E0607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Resource</w:t>
            </w:r>
          </w:p>
        </w:tc>
        <w:tc>
          <w:tcPr>
            <w:tcW w:w="3969" w:type="dxa"/>
            <w:gridSpan w:val="2"/>
            <w:shd w:val="clear" w:color="auto" w:fill="DEEBF6"/>
            <w:vAlign w:val="center"/>
          </w:tcPr>
          <w:p w14:paraId="4E49F9A4" w14:textId="77777777" w:rsidR="007E0607" w:rsidRDefault="007E0607" w:rsidP="007E0607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Broad Specifications</w:t>
            </w:r>
          </w:p>
        </w:tc>
        <w:tc>
          <w:tcPr>
            <w:tcW w:w="1275" w:type="dxa"/>
            <w:vMerge w:val="restart"/>
            <w:shd w:val="clear" w:color="auto" w:fill="DEEBF6"/>
            <w:vAlign w:val="center"/>
          </w:tcPr>
          <w:p w14:paraId="06FAE079" w14:textId="77777777" w:rsidR="007E0607" w:rsidRDefault="007E0607" w:rsidP="007E0607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Quantity</w:t>
            </w:r>
          </w:p>
        </w:tc>
        <w:tc>
          <w:tcPr>
            <w:tcW w:w="1415" w:type="dxa"/>
            <w:vMerge w:val="restart"/>
            <w:shd w:val="clear" w:color="auto" w:fill="DEEBF6"/>
            <w:vAlign w:val="center"/>
          </w:tcPr>
          <w:p w14:paraId="618237E7" w14:textId="77777777" w:rsidR="007E0607" w:rsidRDefault="007E0607" w:rsidP="007E0607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Remarks</w:t>
            </w:r>
          </w:p>
          <w:p w14:paraId="5BA790BA" w14:textId="77777777" w:rsidR="007E0607" w:rsidRDefault="007E0607" w:rsidP="007E0607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If any)</w:t>
            </w:r>
          </w:p>
        </w:tc>
      </w:tr>
      <w:tr w:rsidR="007E0607" w14:paraId="4FC6AF90" w14:textId="77777777" w:rsidTr="007E0607">
        <w:trPr>
          <w:trHeight w:val="185"/>
          <w:tblHeader/>
        </w:trPr>
        <w:tc>
          <w:tcPr>
            <w:tcW w:w="748" w:type="dxa"/>
            <w:vMerge/>
            <w:shd w:val="clear" w:color="auto" w:fill="DEEBF6"/>
            <w:vAlign w:val="center"/>
          </w:tcPr>
          <w:p w14:paraId="22CA5576" w14:textId="77777777" w:rsidR="007E0607" w:rsidRDefault="007E0607" w:rsidP="007E0607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941" w:type="dxa"/>
            <w:vMerge/>
            <w:shd w:val="clear" w:color="auto" w:fill="DEEBF6"/>
            <w:vAlign w:val="center"/>
          </w:tcPr>
          <w:p w14:paraId="473D5A7F" w14:textId="77777777" w:rsidR="007E0607" w:rsidRDefault="007E0607" w:rsidP="007E0607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17C590AF" w14:textId="77777777" w:rsidR="007E0607" w:rsidRDefault="007E0607" w:rsidP="007E0607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Make</w:t>
            </w:r>
          </w:p>
        </w:tc>
        <w:tc>
          <w:tcPr>
            <w:tcW w:w="2694" w:type="dxa"/>
            <w:vAlign w:val="center"/>
          </w:tcPr>
          <w:p w14:paraId="114C3530" w14:textId="77777777" w:rsidR="007E0607" w:rsidRDefault="007E0607" w:rsidP="007E0607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Details</w:t>
            </w:r>
          </w:p>
        </w:tc>
        <w:tc>
          <w:tcPr>
            <w:tcW w:w="1275" w:type="dxa"/>
            <w:vMerge/>
            <w:shd w:val="clear" w:color="auto" w:fill="DEEBF6"/>
            <w:vAlign w:val="center"/>
          </w:tcPr>
          <w:p w14:paraId="33A11AFA" w14:textId="77777777" w:rsidR="007E0607" w:rsidRDefault="007E0607" w:rsidP="007E0607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5" w:type="dxa"/>
            <w:vMerge/>
            <w:shd w:val="clear" w:color="auto" w:fill="DEEBF6"/>
            <w:vAlign w:val="center"/>
          </w:tcPr>
          <w:p w14:paraId="4694A690" w14:textId="77777777" w:rsidR="007E0607" w:rsidRDefault="007E0607" w:rsidP="007E0607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7E0607" w14:paraId="49842A99" w14:textId="77777777" w:rsidTr="007E0607">
        <w:trPr>
          <w:trHeight w:val="283"/>
        </w:trPr>
        <w:tc>
          <w:tcPr>
            <w:tcW w:w="748" w:type="dxa"/>
          </w:tcPr>
          <w:p w14:paraId="144A0B92" w14:textId="77777777" w:rsidR="007E0607" w:rsidRDefault="007E0607" w:rsidP="007E0607">
            <w:pPr>
              <w:tabs>
                <w:tab w:val="left" w:pos="-720"/>
              </w:tabs>
              <w:spacing w:after="0" w:line="240" w:lineRule="auto"/>
              <w:ind w:left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941" w:type="dxa"/>
            <w:vAlign w:val="center"/>
          </w:tcPr>
          <w:p w14:paraId="77AA94DC" w14:textId="77777777" w:rsidR="007E0607" w:rsidRPr="007E0607" w:rsidRDefault="007E0607" w:rsidP="007E060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E0607">
              <w:rPr>
                <w:rFonts w:ascii="Times New Roman" w:eastAsia="Times New Roman" w:hAnsi="Times New Roman" w:cs="Times New Roman"/>
              </w:rPr>
              <w:t>Laptop</w:t>
            </w:r>
          </w:p>
        </w:tc>
        <w:tc>
          <w:tcPr>
            <w:tcW w:w="1275" w:type="dxa"/>
            <w:vAlign w:val="center"/>
          </w:tcPr>
          <w:p w14:paraId="661DBE4C" w14:textId="77777777" w:rsidR="007E0607" w:rsidRPr="007E0607" w:rsidRDefault="007E0607" w:rsidP="007E060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E0607">
              <w:rPr>
                <w:rFonts w:ascii="Times New Roman" w:eastAsia="Times New Roman" w:hAnsi="Times New Roman" w:cs="Times New Roman"/>
              </w:rPr>
              <w:t>HP</w:t>
            </w:r>
          </w:p>
        </w:tc>
        <w:tc>
          <w:tcPr>
            <w:tcW w:w="2694" w:type="dxa"/>
            <w:vAlign w:val="center"/>
          </w:tcPr>
          <w:p w14:paraId="1E1A458C" w14:textId="77777777" w:rsidR="007E0607" w:rsidRPr="007E0607" w:rsidRDefault="007E0607" w:rsidP="007E060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E0607">
              <w:rPr>
                <w:rFonts w:ascii="Times New Roman" w:eastAsia="Times New Roman" w:hAnsi="Times New Roman" w:cs="Times New Roman"/>
              </w:rPr>
              <w:t>Used for research and documentation</w:t>
            </w:r>
          </w:p>
        </w:tc>
        <w:tc>
          <w:tcPr>
            <w:tcW w:w="1275" w:type="dxa"/>
            <w:vAlign w:val="center"/>
          </w:tcPr>
          <w:p w14:paraId="70EAE0D3" w14:textId="77777777" w:rsidR="007E0607" w:rsidRPr="007E0607" w:rsidRDefault="007E0607" w:rsidP="007E060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E060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5" w:type="dxa"/>
            <w:vAlign w:val="center"/>
          </w:tcPr>
          <w:p w14:paraId="7DBFFE1A" w14:textId="77777777" w:rsidR="007E0607" w:rsidRPr="007E0607" w:rsidRDefault="007E0607" w:rsidP="007E0607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E0607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7E0607" w14:paraId="74794740" w14:textId="77777777" w:rsidTr="007E0607">
        <w:trPr>
          <w:trHeight w:val="283"/>
        </w:trPr>
        <w:tc>
          <w:tcPr>
            <w:tcW w:w="748" w:type="dxa"/>
          </w:tcPr>
          <w:p w14:paraId="6E6312DC" w14:textId="77777777" w:rsidR="007E0607" w:rsidRDefault="007E0607" w:rsidP="007E0607">
            <w:pPr>
              <w:tabs>
                <w:tab w:val="left" w:pos="-720"/>
              </w:tabs>
              <w:spacing w:after="0" w:line="240" w:lineRule="auto"/>
              <w:ind w:left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41" w:type="dxa"/>
            <w:vAlign w:val="center"/>
          </w:tcPr>
          <w:p w14:paraId="69D7759C" w14:textId="77777777" w:rsidR="007E0607" w:rsidRPr="007E0607" w:rsidRDefault="007E0607" w:rsidP="007E060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E0607">
              <w:rPr>
                <w:rFonts w:ascii="Times New Roman" w:eastAsia="Times New Roman" w:hAnsi="Times New Roman" w:cs="Times New Roman"/>
              </w:rPr>
              <w:t>Internet Access</w:t>
            </w:r>
          </w:p>
        </w:tc>
        <w:tc>
          <w:tcPr>
            <w:tcW w:w="1275" w:type="dxa"/>
            <w:vAlign w:val="center"/>
          </w:tcPr>
          <w:p w14:paraId="09C7CCE6" w14:textId="77777777" w:rsidR="007E0607" w:rsidRPr="007E0607" w:rsidRDefault="007E0607" w:rsidP="007E060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E0607">
              <w:rPr>
                <w:rFonts w:ascii="Times New Roman" w:eastAsia="Times New Roman" w:hAnsi="Times New Roman" w:cs="Times New Roman"/>
              </w:rPr>
              <w:t>Wi-Fi</w:t>
            </w:r>
          </w:p>
        </w:tc>
        <w:tc>
          <w:tcPr>
            <w:tcW w:w="2694" w:type="dxa"/>
            <w:vAlign w:val="center"/>
          </w:tcPr>
          <w:p w14:paraId="510C4442" w14:textId="77777777" w:rsidR="007E0607" w:rsidRPr="007E0607" w:rsidRDefault="007E0607" w:rsidP="007E060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E0607">
              <w:rPr>
                <w:rFonts w:ascii="Times New Roman" w:eastAsia="Times New Roman" w:hAnsi="Times New Roman" w:cs="Times New Roman"/>
              </w:rPr>
              <w:t>Used for collecting information about incubator</w:t>
            </w:r>
          </w:p>
        </w:tc>
        <w:tc>
          <w:tcPr>
            <w:tcW w:w="1275" w:type="dxa"/>
            <w:vAlign w:val="center"/>
          </w:tcPr>
          <w:p w14:paraId="5EA3745D" w14:textId="77777777" w:rsidR="007E0607" w:rsidRPr="007E0607" w:rsidRDefault="007E0607" w:rsidP="007E060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E060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5" w:type="dxa"/>
            <w:vAlign w:val="center"/>
          </w:tcPr>
          <w:p w14:paraId="3FB3EC33" w14:textId="77777777" w:rsidR="007E0607" w:rsidRPr="007E0607" w:rsidRDefault="007E0607" w:rsidP="007E0607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E0607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7E0607" w14:paraId="13DA8513" w14:textId="77777777" w:rsidTr="007E0607">
        <w:trPr>
          <w:trHeight w:val="283"/>
        </w:trPr>
        <w:tc>
          <w:tcPr>
            <w:tcW w:w="748" w:type="dxa"/>
          </w:tcPr>
          <w:p w14:paraId="6BAF6393" w14:textId="77777777" w:rsidR="007E0607" w:rsidRDefault="007E0607" w:rsidP="007E0607">
            <w:pPr>
              <w:tabs>
                <w:tab w:val="left" w:pos="-720"/>
              </w:tabs>
              <w:spacing w:after="0" w:line="240" w:lineRule="auto"/>
              <w:ind w:left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941" w:type="dxa"/>
            <w:vAlign w:val="center"/>
          </w:tcPr>
          <w:p w14:paraId="428BEC06" w14:textId="77777777" w:rsidR="007E0607" w:rsidRPr="007E0607" w:rsidRDefault="007E0607" w:rsidP="007E060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E0607">
              <w:rPr>
                <w:rFonts w:ascii="Times New Roman" w:eastAsia="Times New Roman" w:hAnsi="Times New Roman" w:cs="Times New Roman"/>
              </w:rPr>
              <w:t>Notepad</w:t>
            </w:r>
          </w:p>
        </w:tc>
        <w:tc>
          <w:tcPr>
            <w:tcW w:w="1275" w:type="dxa"/>
            <w:vAlign w:val="center"/>
          </w:tcPr>
          <w:p w14:paraId="0CEA7222" w14:textId="77777777" w:rsidR="007E0607" w:rsidRPr="007E0607" w:rsidRDefault="007E0607" w:rsidP="007E060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E0607">
              <w:rPr>
                <w:rFonts w:ascii="Times New Roman" w:eastAsia="Times New Roman" w:hAnsi="Times New Roman" w:cs="Times New Roman"/>
              </w:rPr>
              <w:t>Classmate</w:t>
            </w:r>
          </w:p>
        </w:tc>
        <w:tc>
          <w:tcPr>
            <w:tcW w:w="2694" w:type="dxa"/>
            <w:vAlign w:val="center"/>
          </w:tcPr>
          <w:p w14:paraId="19292E90" w14:textId="77777777" w:rsidR="007E0607" w:rsidRPr="007E0607" w:rsidRDefault="007E0607" w:rsidP="007E060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E0607">
              <w:rPr>
                <w:rFonts w:ascii="Times New Roman" w:eastAsia="Times New Roman" w:hAnsi="Times New Roman" w:cs="Times New Roman"/>
              </w:rPr>
              <w:t>Used for writing observations and notes</w:t>
            </w:r>
          </w:p>
        </w:tc>
        <w:tc>
          <w:tcPr>
            <w:tcW w:w="1275" w:type="dxa"/>
            <w:vAlign w:val="center"/>
          </w:tcPr>
          <w:p w14:paraId="5BEC043B" w14:textId="77777777" w:rsidR="007E0607" w:rsidRPr="007E0607" w:rsidRDefault="007E0607" w:rsidP="007E060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E060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5" w:type="dxa"/>
            <w:vAlign w:val="center"/>
          </w:tcPr>
          <w:p w14:paraId="086B34F0" w14:textId="77777777" w:rsidR="007E0607" w:rsidRPr="007E0607" w:rsidRDefault="007E0607" w:rsidP="007E0607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E0607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7E0607" w14:paraId="740DE131" w14:textId="77777777" w:rsidTr="007E0607">
        <w:trPr>
          <w:trHeight w:val="283"/>
        </w:trPr>
        <w:tc>
          <w:tcPr>
            <w:tcW w:w="748" w:type="dxa"/>
          </w:tcPr>
          <w:p w14:paraId="412FF1FC" w14:textId="77777777" w:rsidR="007E0607" w:rsidRDefault="007E0607" w:rsidP="007E0607">
            <w:pPr>
              <w:tabs>
                <w:tab w:val="left" w:pos="-720"/>
              </w:tabs>
              <w:spacing w:after="0" w:line="240" w:lineRule="auto"/>
              <w:ind w:left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41" w:type="dxa"/>
            <w:vAlign w:val="center"/>
          </w:tcPr>
          <w:p w14:paraId="67632058" w14:textId="77777777" w:rsidR="007E0607" w:rsidRPr="007E0607" w:rsidRDefault="007E0607" w:rsidP="007E060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E0607">
              <w:rPr>
                <w:rFonts w:ascii="Times New Roman" w:eastAsia="Times New Roman" w:hAnsi="Times New Roman" w:cs="Times New Roman"/>
              </w:rPr>
              <w:t>Reference Materials</w:t>
            </w:r>
          </w:p>
        </w:tc>
        <w:tc>
          <w:tcPr>
            <w:tcW w:w="1275" w:type="dxa"/>
            <w:vAlign w:val="center"/>
          </w:tcPr>
          <w:p w14:paraId="60DCBAF7" w14:textId="77777777" w:rsidR="007E0607" w:rsidRPr="007E0607" w:rsidRDefault="007E0607" w:rsidP="007E060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E0607">
              <w:rPr>
                <w:rFonts w:ascii="Times New Roman" w:eastAsia="Times New Roman" w:hAnsi="Times New Roman" w:cs="Times New Roman"/>
              </w:rPr>
              <w:t>Journals</w:t>
            </w:r>
          </w:p>
        </w:tc>
        <w:tc>
          <w:tcPr>
            <w:tcW w:w="2694" w:type="dxa"/>
            <w:vAlign w:val="center"/>
          </w:tcPr>
          <w:p w14:paraId="0EFD7E42" w14:textId="77777777" w:rsidR="007E0607" w:rsidRPr="007E0607" w:rsidRDefault="007E0607" w:rsidP="007E060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E0607">
              <w:rPr>
                <w:rFonts w:ascii="Times New Roman" w:eastAsia="Times New Roman" w:hAnsi="Times New Roman" w:cs="Times New Roman"/>
              </w:rPr>
              <w:t>Used for gathering startup and incubator information</w:t>
            </w:r>
          </w:p>
        </w:tc>
        <w:tc>
          <w:tcPr>
            <w:tcW w:w="1275" w:type="dxa"/>
            <w:vAlign w:val="center"/>
          </w:tcPr>
          <w:p w14:paraId="2DE16C5D" w14:textId="77777777" w:rsidR="007E0607" w:rsidRPr="007E0607" w:rsidRDefault="007E0607" w:rsidP="007E060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E060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5" w:type="dxa"/>
            <w:vAlign w:val="center"/>
          </w:tcPr>
          <w:p w14:paraId="3C070314" w14:textId="77777777" w:rsidR="007E0607" w:rsidRPr="007E0607" w:rsidRDefault="007E0607" w:rsidP="007E0607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E0607">
              <w:rPr>
                <w:rFonts w:ascii="Times New Roman" w:eastAsia="Times New Roman" w:hAnsi="Times New Roman" w:cs="Times New Roman"/>
              </w:rPr>
              <w:t>-</w:t>
            </w:r>
          </w:p>
        </w:tc>
      </w:tr>
    </w:tbl>
    <w:p w14:paraId="410CFC8C" w14:textId="77777777" w:rsidR="007E0607" w:rsidRDefault="007E0607" w:rsidP="007E0607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</w:rPr>
      </w:pPr>
    </w:p>
    <w:p w14:paraId="4B8E8CF9" w14:textId="77777777" w:rsidR="005C436B" w:rsidRDefault="005C436B" w:rsidP="005C436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CEFCC11" w14:textId="77777777" w:rsidR="005C436B" w:rsidRDefault="005C436B" w:rsidP="005C436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4D40B53D" w14:textId="62803EC8" w:rsidR="00017B53" w:rsidRDefault="00017B53" w:rsidP="00017B53">
      <w:pPr>
        <w:numPr>
          <w:ilvl w:val="0"/>
          <w:numId w:val="127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Actual Procedure Followed</w:t>
      </w:r>
    </w:p>
    <w:p w14:paraId="1C0E8947" w14:textId="77777777" w:rsidR="00993A85" w:rsidRDefault="00993A85" w:rsidP="00993A85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</w:pPr>
    </w:p>
    <w:p w14:paraId="0073C03D" w14:textId="76207C0C" w:rsidR="00993A85" w:rsidRPr="00993A85" w:rsidRDefault="00993A85" w:rsidP="00993A85">
      <w:pPr>
        <w:pStyle w:val="ListParagraph"/>
        <w:numPr>
          <w:ilvl w:val="0"/>
          <w:numId w:val="15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93A85">
        <w:rPr>
          <w:rFonts w:ascii="Times New Roman" w:eastAsia="Times New Roman" w:hAnsi="Times New Roman" w:cs="Times New Roman"/>
          <w:color w:val="000000"/>
        </w:rPr>
        <w:t xml:space="preserve">First, we visited the Karunya Innovation and Incubation Centre (KIIC) available on campus to understand how startups are supported. </w:t>
      </w:r>
    </w:p>
    <w:p w14:paraId="73A29F81" w14:textId="147868BC" w:rsidR="00993A85" w:rsidRPr="00993A85" w:rsidRDefault="00993A85" w:rsidP="00993A85">
      <w:pPr>
        <w:pStyle w:val="ListParagraph"/>
        <w:numPr>
          <w:ilvl w:val="0"/>
          <w:numId w:val="15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93A85">
        <w:rPr>
          <w:rFonts w:ascii="Times New Roman" w:eastAsia="Times New Roman" w:hAnsi="Times New Roman" w:cs="Times New Roman"/>
          <w:color w:val="000000"/>
        </w:rPr>
        <w:t xml:space="preserve">During the visit, we observed the facilities provided by the incubator, such as workspace, technical labs, mentoring programs, and startup support infrastructure. </w:t>
      </w:r>
    </w:p>
    <w:p w14:paraId="40CE034E" w14:textId="5939DCEE" w:rsidR="00993A85" w:rsidRPr="00993A85" w:rsidRDefault="00993A85" w:rsidP="00993A85">
      <w:pPr>
        <w:pStyle w:val="ListParagraph"/>
        <w:numPr>
          <w:ilvl w:val="0"/>
          <w:numId w:val="15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93A85">
        <w:rPr>
          <w:rFonts w:ascii="Times New Roman" w:eastAsia="Times New Roman" w:hAnsi="Times New Roman" w:cs="Times New Roman"/>
          <w:color w:val="000000"/>
        </w:rPr>
        <w:t xml:space="preserve">We collected information about how startup ideas are developed and converted into real products through incubation programs. </w:t>
      </w:r>
    </w:p>
    <w:p w14:paraId="3A61A047" w14:textId="60A337CC" w:rsidR="00993A85" w:rsidRPr="00993A85" w:rsidRDefault="00993A85" w:rsidP="00993A85">
      <w:pPr>
        <w:pStyle w:val="ListParagraph"/>
        <w:numPr>
          <w:ilvl w:val="0"/>
          <w:numId w:val="15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93A85">
        <w:rPr>
          <w:rFonts w:ascii="Times New Roman" w:eastAsia="Times New Roman" w:hAnsi="Times New Roman" w:cs="Times New Roman"/>
          <w:color w:val="000000"/>
        </w:rPr>
        <w:t xml:space="preserve">We interacted with incubator staff and learned about the mentoring, training, and funding opportunities available for student startups. </w:t>
      </w:r>
    </w:p>
    <w:p w14:paraId="4E4E8E92" w14:textId="168323A3" w:rsidR="00993A85" w:rsidRPr="00993A85" w:rsidRDefault="00993A85" w:rsidP="00993A85">
      <w:pPr>
        <w:pStyle w:val="ListParagraph"/>
        <w:numPr>
          <w:ilvl w:val="0"/>
          <w:numId w:val="15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93A85">
        <w:rPr>
          <w:rFonts w:ascii="Times New Roman" w:eastAsia="Times New Roman" w:hAnsi="Times New Roman" w:cs="Times New Roman"/>
          <w:color w:val="000000"/>
        </w:rPr>
        <w:t xml:space="preserve">We also discussed how emerging technologies such as Artificial Intelligence, Data Science, and Cloud Computing are used in startup solutions. </w:t>
      </w:r>
    </w:p>
    <w:p w14:paraId="36C05B85" w14:textId="65F1A6E9" w:rsidR="00993A85" w:rsidRPr="00993A85" w:rsidRDefault="00993A85" w:rsidP="00993A85">
      <w:pPr>
        <w:pStyle w:val="ListParagraph"/>
        <w:numPr>
          <w:ilvl w:val="0"/>
          <w:numId w:val="15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93A85">
        <w:rPr>
          <w:rFonts w:ascii="Times New Roman" w:eastAsia="Times New Roman" w:hAnsi="Times New Roman" w:cs="Times New Roman"/>
          <w:color w:val="000000"/>
        </w:rPr>
        <w:t xml:space="preserve">The information collected was noted and </w:t>
      </w:r>
      <w:proofErr w:type="spellStart"/>
      <w:r w:rsidRPr="00993A85">
        <w:rPr>
          <w:rFonts w:ascii="Times New Roman" w:eastAsia="Times New Roman" w:hAnsi="Times New Roman" w:cs="Times New Roman"/>
          <w:color w:val="000000"/>
        </w:rPr>
        <w:t>analyzed</w:t>
      </w:r>
      <w:proofErr w:type="spellEnd"/>
      <w:r w:rsidRPr="00993A85">
        <w:rPr>
          <w:rFonts w:ascii="Times New Roman" w:eastAsia="Times New Roman" w:hAnsi="Times New Roman" w:cs="Times New Roman"/>
          <w:color w:val="000000"/>
        </w:rPr>
        <w:t xml:space="preserve"> to understand how our idea Digital Attendance and Productivity Tracker could benefit from incubation support. </w:t>
      </w:r>
    </w:p>
    <w:p w14:paraId="6274DB76" w14:textId="18728036" w:rsidR="00993A85" w:rsidRPr="00993A85" w:rsidRDefault="00993A85" w:rsidP="00993A85">
      <w:pPr>
        <w:pStyle w:val="ListParagraph"/>
        <w:numPr>
          <w:ilvl w:val="0"/>
          <w:numId w:val="15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93A85">
        <w:rPr>
          <w:rFonts w:ascii="Times New Roman" w:eastAsia="Times New Roman" w:hAnsi="Times New Roman" w:cs="Times New Roman"/>
          <w:color w:val="000000"/>
        </w:rPr>
        <w:t>Finally, the observations and insights gained from the visit were documented in the practicum report.</w:t>
      </w:r>
    </w:p>
    <w:p w14:paraId="24C259CB" w14:textId="77777777" w:rsidR="00993A85" w:rsidRPr="00993A85" w:rsidRDefault="00993A85" w:rsidP="00993A85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</w:pPr>
    </w:p>
    <w:p w14:paraId="4675C73E" w14:textId="4654D4E9" w:rsidR="00017B53" w:rsidRDefault="00017B53" w:rsidP="00643B64">
      <w:pPr>
        <w:numPr>
          <w:ilvl w:val="0"/>
          <w:numId w:val="143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Observations and Data</w:t>
      </w:r>
    </w:p>
    <w:p w14:paraId="2F696673" w14:textId="77777777" w:rsidR="00017B53" w:rsidRDefault="00017B53" w:rsidP="00017B53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p w14:paraId="798C03D8" w14:textId="77777777" w:rsidR="00017B53" w:rsidRDefault="00017B53" w:rsidP="00017B53">
      <w:pPr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tbl>
      <w:tblPr>
        <w:tblStyle w:val="Style55"/>
        <w:tblW w:w="939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1"/>
        <w:gridCol w:w="3977"/>
        <w:gridCol w:w="4619"/>
      </w:tblGrid>
      <w:tr w:rsidR="00017B53" w14:paraId="32FA1405" w14:textId="77777777" w:rsidTr="00993A85">
        <w:trPr>
          <w:trHeight w:val="410"/>
          <w:tblHeader/>
          <w:jc w:val="center"/>
        </w:trPr>
        <w:tc>
          <w:tcPr>
            <w:tcW w:w="801" w:type="dxa"/>
          </w:tcPr>
          <w:p w14:paraId="0B7C6CE8" w14:textId="77777777" w:rsidR="00017B53" w:rsidRDefault="00017B5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S. No.</w:t>
            </w:r>
          </w:p>
        </w:tc>
        <w:tc>
          <w:tcPr>
            <w:tcW w:w="3977" w:type="dxa"/>
          </w:tcPr>
          <w:p w14:paraId="3F6AC870" w14:textId="74115D47" w:rsidR="00017B53" w:rsidRDefault="00A278EA" w:rsidP="008F4E9F">
            <w:pPr>
              <w:spacing w:after="0" w:line="240" w:lineRule="auto"/>
              <w:ind w:left="34" w:right="152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Support Agency identified</w:t>
            </w:r>
          </w:p>
        </w:tc>
        <w:tc>
          <w:tcPr>
            <w:tcW w:w="4619" w:type="dxa"/>
          </w:tcPr>
          <w:p w14:paraId="7E984773" w14:textId="77777777" w:rsidR="00017B53" w:rsidRDefault="00017B53" w:rsidP="008F4E9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Data/ Remarks</w:t>
            </w:r>
          </w:p>
        </w:tc>
      </w:tr>
      <w:tr w:rsidR="007E0607" w14:paraId="40C1B106" w14:textId="77777777" w:rsidTr="00993A85">
        <w:trPr>
          <w:trHeight w:val="433"/>
          <w:jc w:val="center"/>
        </w:trPr>
        <w:tc>
          <w:tcPr>
            <w:tcW w:w="801" w:type="dxa"/>
          </w:tcPr>
          <w:p w14:paraId="3EDEC66E" w14:textId="6ED915F8" w:rsidR="007E0607" w:rsidRDefault="007E0607" w:rsidP="007E0607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3977" w:type="dxa"/>
            <w:vAlign w:val="center"/>
          </w:tcPr>
          <w:p w14:paraId="036F2FCC" w14:textId="128E3C31" w:rsidR="007E0607" w:rsidRDefault="007E0607" w:rsidP="007E06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Incubator Name</w:t>
            </w:r>
          </w:p>
        </w:tc>
        <w:tc>
          <w:tcPr>
            <w:tcW w:w="4619" w:type="dxa"/>
            <w:vAlign w:val="center"/>
          </w:tcPr>
          <w:p w14:paraId="5B8963AC" w14:textId="75A7DCE5" w:rsidR="007E0607" w:rsidRDefault="007E0607" w:rsidP="007E060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Karunya Innovation and Incubation Centre (KIIC)</w:t>
            </w:r>
          </w:p>
        </w:tc>
      </w:tr>
      <w:tr w:rsidR="007E0607" w14:paraId="1FA3CE07" w14:textId="77777777" w:rsidTr="00993A85">
        <w:trPr>
          <w:trHeight w:val="395"/>
          <w:jc w:val="center"/>
        </w:trPr>
        <w:tc>
          <w:tcPr>
            <w:tcW w:w="801" w:type="dxa"/>
          </w:tcPr>
          <w:p w14:paraId="61B11077" w14:textId="517F00B4" w:rsidR="007E0607" w:rsidRDefault="007E0607" w:rsidP="007E0607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    2</w:t>
            </w:r>
          </w:p>
        </w:tc>
        <w:tc>
          <w:tcPr>
            <w:tcW w:w="3977" w:type="dxa"/>
            <w:vAlign w:val="center"/>
          </w:tcPr>
          <w:p w14:paraId="60D1848A" w14:textId="43D226C4" w:rsidR="007E0607" w:rsidRDefault="007E0607" w:rsidP="007E06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Startup Support</w:t>
            </w:r>
          </w:p>
        </w:tc>
        <w:tc>
          <w:tcPr>
            <w:tcW w:w="4619" w:type="dxa"/>
            <w:vAlign w:val="center"/>
          </w:tcPr>
          <w:p w14:paraId="60D67DC5" w14:textId="7026047E" w:rsidR="007E0607" w:rsidRDefault="007E0607" w:rsidP="007E060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Provides mentoring, training, and business guidance</w:t>
            </w:r>
          </w:p>
        </w:tc>
      </w:tr>
      <w:tr w:rsidR="007E0607" w14:paraId="4CCBDC5A" w14:textId="77777777" w:rsidTr="00993A85">
        <w:trPr>
          <w:trHeight w:val="369"/>
          <w:jc w:val="center"/>
        </w:trPr>
        <w:tc>
          <w:tcPr>
            <w:tcW w:w="801" w:type="dxa"/>
          </w:tcPr>
          <w:p w14:paraId="6A23A5C0" w14:textId="68E6AB0A" w:rsidR="007E0607" w:rsidRDefault="007E0607" w:rsidP="007E0607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    3</w:t>
            </w:r>
          </w:p>
        </w:tc>
        <w:tc>
          <w:tcPr>
            <w:tcW w:w="3977" w:type="dxa"/>
            <w:vAlign w:val="center"/>
          </w:tcPr>
          <w:p w14:paraId="749AB454" w14:textId="7D874710" w:rsidR="007E0607" w:rsidRDefault="007E0607" w:rsidP="007E06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Infrastructure</w:t>
            </w:r>
          </w:p>
        </w:tc>
        <w:tc>
          <w:tcPr>
            <w:tcW w:w="4619" w:type="dxa"/>
            <w:vAlign w:val="center"/>
          </w:tcPr>
          <w:p w14:paraId="6E04E4D6" w14:textId="49BE233A" w:rsidR="007E0607" w:rsidRDefault="007E0607" w:rsidP="007E060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Offers workspace, labs, and technical resources</w:t>
            </w:r>
          </w:p>
        </w:tc>
      </w:tr>
      <w:tr w:rsidR="007E0607" w14:paraId="7670083D" w14:textId="77777777" w:rsidTr="00993A85">
        <w:trPr>
          <w:trHeight w:val="369"/>
          <w:jc w:val="center"/>
        </w:trPr>
        <w:tc>
          <w:tcPr>
            <w:tcW w:w="801" w:type="dxa"/>
          </w:tcPr>
          <w:p w14:paraId="43D15737" w14:textId="55A0A38B" w:rsidR="007E0607" w:rsidRDefault="007E0607" w:rsidP="007E0607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    4</w:t>
            </w:r>
          </w:p>
        </w:tc>
        <w:tc>
          <w:tcPr>
            <w:tcW w:w="3977" w:type="dxa"/>
            <w:vAlign w:val="center"/>
          </w:tcPr>
          <w:p w14:paraId="510BAFBF" w14:textId="1E5A5000" w:rsidR="007E0607" w:rsidRDefault="007E0607" w:rsidP="007E06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Technology Focus</w:t>
            </w:r>
          </w:p>
        </w:tc>
        <w:tc>
          <w:tcPr>
            <w:tcW w:w="4619" w:type="dxa"/>
            <w:vAlign w:val="center"/>
          </w:tcPr>
          <w:p w14:paraId="48621943" w14:textId="09BBC102" w:rsidR="007E0607" w:rsidRDefault="007E0607" w:rsidP="007E060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AI, ML, Cloud Computing, Data Science</w:t>
            </w:r>
          </w:p>
        </w:tc>
      </w:tr>
      <w:tr w:rsidR="007E0607" w14:paraId="0E4FC251" w14:textId="77777777" w:rsidTr="00993A85">
        <w:trPr>
          <w:trHeight w:val="354"/>
          <w:jc w:val="center"/>
        </w:trPr>
        <w:tc>
          <w:tcPr>
            <w:tcW w:w="801" w:type="dxa"/>
          </w:tcPr>
          <w:p w14:paraId="42F8F163" w14:textId="110133CE" w:rsidR="007E0607" w:rsidRDefault="007E0607" w:rsidP="007E0607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    5</w:t>
            </w:r>
          </w:p>
        </w:tc>
        <w:tc>
          <w:tcPr>
            <w:tcW w:w="3977" w:type="dxa"/>
            <w:vAlign w:val="center"/>
          </w:tcPr>
          <w:p w14:paraId="63514C16" w14:textId="381DB8E6" w:rsidR="007E0607" w:rsidRPr="00993A85" w:rsidRDefault="00993A85" w:rsidP="007E060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93A85">
              <w:rPr>
                <w:rFonts w:ascii="Times New Roman" w:hAnsi="Times New Roman" w:cs="Times New Roman"/>
                <w:color w:val="000000"/>
              </w:rPr>
              <w:t>Relevance to Project</w:t>
            </w:r>
          </w:p>
        </w:tc>
        <w:tc>
          <w:tcPr>
            <w:tcW w:w="4619" w:type="dxa"/>
            <w:vAlign w:val="center"/>
          </w:tcPr>
          <w:p w14:paraId="40E0E220" w14:textId="6A94D528" w:rsidR="007E0607" w:rsidRPr="00993A85" w:rsidRDefault="00993A85" w:rsidP="007E060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93A85">
              <w:rPr>
                <w:rFonts w:ascii="Times New Roman" w:hAnsi="Times New Roman" w:cs="Times New Roman"/>
                <w:color w:val="000000"/>
              </w:rPr>
              <w:t>Can support development of the Digital Attendance and Productivity Tracker</w:t>
            </w:r>
          </w:p>
        </w:tc>
      </w:tr>
    </w:tbl>
    <w:p w14:paraId="24DE44FD" w14:textId="77777777" w:rsidR="00017B53" w:rsidRDefault="00017B53" w:rsidP="00017B53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</w:rPr>
      </w:pPr>
    </w:p>
    <w:p w14:paraId="7E097426" w14:textId="194E65EC" w:rsidR="00017B53" w:rsidRPr="007E0607" w:rsidRDefault="00017B53" w:rsidP="00643B64">
      <w:pPr>
        <w:numPr>
          <w:ilvl w:val="0"/>
          <w:numId w:val="143"/>
        </w:num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</w:rPr>
        <w:t xml:space="preserve">Results/Observations </w:t>
      </w:r>
    </w:p>
    <w:p w14:paraId="2F2C8347" w14:textId="77777777" w:rsidR="007E0607" w:rsidRPr="00993A85" w:rsidRDefault="007E0607" w:rsidP="007E0607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</w:rPr>
      </w:pPr>
    </w:p>
    <w:p w14:paraId="52265B03" w14:textId="77777777" w:rsidR="00993A85" w:rsidRPr="00993A85" w:rsidRDefault="00993A85" w:rsidP="00993A85">
      <w:pPr>
        <w:numPr>
          <w:ilvl w:val="0"/>
          <w:numId w:val="15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993A85">
        <w:rPr>
          <w:rFonts w:ascii="Times New Roman" w:eastAsia="Times New Roman" w:hAnsi="Times New Roman" w:cs="Times New Roman"/>
        </w:rPr>
        <w:t xml:space="preserve">The incubator provides an environment where students and innovators can convert ideas into real startup products. </w:t>
      </w:r>
    </w:p>
    <w:p w14:paraId="247E60A7" w14:textId="77777777" w:rsidR="00993A85" w:rsidRPr="00993A85" w:rsidRDefault="00993A85" w:rsidP="00993A85">
      <w:pPr>
        <w:numPr>
          <w:ilvl w:val="0"/>
          <w:numId w:val="15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993A85">
        <w:rPr>
          <w:rFonts w:ascii="Times New Roman" w:eastAsia="Times New Roman" w:hAnsi="Times New Roman" w:cs="Times New Roman"/>
        </w:rPr>
        <w:t xml:space="preserve">Facilities such as mentoring, infrastructure, and technical support help entrepreneurs develop and test their solutions. </w:t>
      </w:r>
    </w:p>
    <w:p w14:paraId="1F4EA2FD" w14:textId="77777777" w:rsidR="00993A85" w:rsidRPr="00993A85" w:rsidRDefault="00993A85" w:rsidP="00993A85">
      <w:pPr>
        <w:numPr>
          <w:ilvl w:val="0"/>
          <w:numId w:val="15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993A85">
        <w:rPr>
          <w:rFonts w:ascii="Times New Roman" w:eastAsia="Times New Roman" w:hAnsi="Times New Roman" w:cs="Times New Roman"/>
        </w:rPr>
        <w:t xml:space="preserve">The incubation ecosystem encourages the use of modern technologies like AI, cloud computing, and data analytics to build innovative products. </w:t>
      </w:r>
    </w:p>
    <w:p w14:paraId="33B87806" w14:textId="77777777" w:rsidR="00017B53" w:rsidRDefault="00017B53" w:rsidP="007E060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46E1485C" w14:textId="1FDEA524" w:rsidR="00017B53" w:rsidRPr="007E0607" w:rsidRDefault="00017B53" w:rsidP="00643B64">
      <w:pPr>
        <w:numPr>
          <w:ilvl w:val="0"/>
          <w:numId w:val="143"/>
        </w:numPr>
        <w:spacing w:after="0" w:line="240" w:lineRule="auto"/>
        <w:ind w:left="567" w:hanging="540"/>
        <w:rPr>
          <w:rFonts w:ascii="Times New Roman" w:eastAsia="Times New Roman" w:hAnsi="Times New Roman" w:cs="Times New Roman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</w:rPr>
        <w:t>Interpretation of Result</w:t>
      </w:r>
      <w:r w:rsidR="007E0607">
        <w:rPr>
          <w:rFonts w:ascii="Times New Roman" w:eastAsia="Times New Roman" w:hAnsi="Times New Roman" w:cs="Times New Roman"/>
          <w:b/>
          <w:bCs/>
        </w:rPr>
        <w:t>s</w:t>
      </w:r>
    </w:p>
    <w:p w14:paraId="17FCE6A7" w14:textId="4B6C9C36" w:rsidR="00017B53" w:rsidRDefault="00017B53" w:rsidP="00993A85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14:paraId="29BB2559" w14:textId="27183517" w:rsidR="00993A85" w:rsidRPr="00993A85" w:rsidRDefault="00993A85" w:rsidP="00993A85">
      <w:pPr>
        <w:pStyle w:val="ListParagraph"/>
        <w:numPr>
          <w:ilvl w:val="0"/>
          <w:numId w:val="155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993A85">
        <w:rPr>
          <w:rFonts w:ascii="Times New Roman" w:eastAsia="Times New Roman" w:hAnsi="Times New Roman" w:cs="Times New Roman"/>
        </w:rPr>
        <w:t xml:space="preserve">The visit helped us understand how incubators support </w:t>
      </w:r>
      <w:r w:rsidRPr="00993A85">
        <w:rPr>
          <w:rFonts w:ascii="Times New Roman" w:eastAsia="Times New Roman" w:hAnsi="Times New Roman" w:cs="Times New Roman"/>
          <w:b/>
          <w:bCs/>
        </w:rPr>
        <w:t>early-stage startups by providing guidance, technical resources, and networking opportunities</w:t>
      </w:r>
      <w:r w:rsidRPr="00993A85">
        <w:rPr>
          <w:rFonts w:ascii="Times New Roman" w:eastAsia="Times New Roman" w:hAnsi="Times New Roman" w:cs="Times New Roman"/>
        </w:rPr>
        <w:t xml:space="preserve">. </w:t>
      </w:r>
    </w:p>
    <w:p w14:paraId="0B9483CD" w14:textId="699883F2" w:rsidR="00993A85" w:rsidRPr="00993A85" w:rsidRDefault="00993A85" w:rsidP="00993A85">
      <w:pPr>
        <w:pStyle w:val="ListParagraph"/>
        <w:numPr>
          <w:ilvl w:val="0"/>
          <w:numId w:val="155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993A85">
        <w:rPr>
          <w:rFonts w:ascii="Times New Roman" w:eastAsia="Times New Roman" w:hAnsi="Times New Roman" w:cs="Times New Roman"/>
        </w:rPr>
        <w:t xml:space="preserve">For our idea, </w:t>
      </w:r>
      <w:r w:rsidRPr="00993A85">
        <w:rPr>
          <w:rFonts w:ascii="Times New Roman" w:eastAsia="Times New Roman" w:hAnsi="Times New Roman" w:cs="Times New Roman"/>
          <w:b/>
          <w:bCs/>
        </w:rPr>
        <w:t>Digital Attendance and Productivity Tracker</w:t>
      </w:r>
      <w:r w:rsidRPr="00993A85">
        <w:rPr>
          <w:rFonts w:ascii="Times New Roman" w:eastAsia="Times New Roman" w:hAnsi="Times New Roman" w:cs="Times New Roman"/>
        </w:rPr>
        <w:t xml:space="preserve">, incubation support could help in developing the prototype, testing the system, and improving the product before launching it. </w:t>
      </w:r>
    </w:p>
    <w:p w14:paraId="3A405CB6" w14:textId="148A94E3" w:rsidR="00993A85" w:rsidRPr="00993A85" w:rsidRDefault="00993A85" w:rsidP="00993A85">
      <w:pPr>
        <w:pStyle w:val="ListParagraph"/>
        <w:numPr>
          <w:ilvl w:val="0"/>
          <w:numId w:val="155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993A85">
        <w:rPr>
          <w:rFonts w:ascii="Times New Roman" w:eastAsia="Times New Roman" w:hAnsi="Times New Roman" w:cs="Times New Roman"/>
        </w:rPr>
        <w:t xml:space="preserve">This shows that incubation programs play an important role in helping students </w:t>
      </w:r>
      <w:r w:rsidRPr="00993A85">
        <w:rPr>
          <w:rFonts w:ascii="Times New Roman" w:eastAsia="Times New Roman" w:hAnsi="Times New Roman" w:cs="Times New Roman"/>
          <w:b/>
          <w:bCs/>
        </w:rPr>
        <w:t>transform innovative ideas into practical solutions</w:t>
      </w:r>
      <w:r w:rsidRPr="00993A85">
        <w:rPr>
          <w:rFonts w:ascii="Times New Roman" w:eastAsia="Times New Roman" w:hAnsi="Times New Roman" w:cs="Times New Roman"/>
        </w:rPr>
        <w:t>.</w:t>
      </w:r>
    </w:p>
    <w:p w14:paraId="7B68171B" w14:textId="77777777" w:rsidR="00993A85" w:rsidRPr="007E0607" w:rsidRDefault="00993A85" w:rsidP="00993A8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5C296151" w14:textId="10F1424B" w:rsidR="00017B53" w:rsidRDefault="00017B53" w:rsidP="00643B64">
      <w:pPr>
        <w:numPr>
          <w:ilvl w:val="0"/>
          <w:numId w:val="143"/>
        </w:num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Conclusions </w:t>
      </w:r>
    </w:p>
    <w:p w14:paraId="3A8759A9" w14:textId="77777777" w:rsidR="00017B53" w:rsidRDefault="00017B53" w:rsidP="00017B53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10"/>
          <w:szCs w:val="10"/>
        </w:rPr>
      </w:pPr>
    </w:p>
    <w:p w14:paraId="7D2532C6" w14:textId="55B95CB9" w:rsidR="00993A85" w:rsidRPr="00993A85" w:rsidRDefault="00993A85" w:rsidP="00993A85">
      <w:pPr>
        <w:pStyle w:val="ListParagraph"/>
        <w:numPr>
          <w:ilvl w:val="0"/>
          <w:numId w:val="156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993A85">
        <w:rPr>
          <w:rFonts w:ascii="Times New Roman" w:eastAsia="Times New Roman" w:hAnsi="Times New Roman" w:cs="Times New Roman"/>
        </w:rPr>
        <w:t xml:space="preserve">The visit to the incubator provided valuable insights into the startup ecosystem and the support systems available for new entrepreneurs. </w:t>
      </w:r>
    </w:p>
    <w:p w14:paraId="1719DB74" w14:textId="4AFA4E46" w:rsidR="00993A85" w:rsidRPr="00993A85" w:rsidRDefault="00993A85" w:rsidP="00993A85">
      <w:pPr>
        <w:pStyle w:val="ListParagraph"/>
        <w:numPr>
          <w:ilvl w:val="0"/>
          <w:numId w:val="156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993A85">
        <w:rPr>
          <w:rFonts w:ascii="Times New Roman" w:eastAsia="Times New Roman" w:hAnsi="Times New Roman" w:cs="Times New Roman"/>
        </w:rPr>
        <w:t xml:space="preserve">It highlighted the importance of mentorship, technical infrastructure, and funding in building successful technology startups. </w:t>
      </w:r>
    </w:p>
    <w:p w14:paraId="1F04C745" w14:textId="7043E1DB" w:rsidR="007E0607" w:rsidRPr="00993A85" w:rsidRDefault="00993A85" w:rsidP="00993A85">
      <w:pPr>
        <w:pStyle w:val="ListParagraph"/>
        <w:numPr>
          <w:ilvl w:val="0"/>
          <w:numId w:val="156"/>
        </w:num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 w:rsidRPr="00993A85">
        <w:rPr>
          <w:rFonts w:ascii="Times New Roman" w:eastAsia="Times New Roman" w:hAnsi="Times New Roman" w:cs="Times New Roman"/>
        </w:rPr>
        <w:lastRenderedPageBreak/>
        <w:t>The knowledge gained from this visit will help in improving our idea Digital Attendance and Productivity Tracker and understanding how incubation programs can support future entrepreneurial ventures.</w:t>
      </w:r>
    </w:p>
    <w:p w14:paraId="556D6B60" w14:textId="77777777" w:rsidR="00993A85" w:rsidRDefault="00993A85" w:rsidP="00993A8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14:paraId="3C49C3E3" w14:textId="20C80658" w:rsidR="00017B53" w:rsidRDefault="00017B53" w:rsidP="00643B64">
      <w:pPr>
        <w:numPr>
          <w:ilvl w:val="0"/>
          <w:numId w:val="143"/>
        </w:numPr>
        <w:spacing w:after="0" w:line="240" w:lineRule="auto"/>
        <w:ind w:left="630" w:hanging="630"/>
        <w:jc w:val="both"/>
        <w:rPr>
          <w:rFonts w:ascii="Calibri" w:eastAsia="Calibri" w:hAnsi="Calibri" w:cs="Calibri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Suggested Practicum Related Questions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661B355" w14:textId="7F8AB63C" w:rsidR="00416CE0" w:rsidRPr="0012008B" w:rsidRDefault="00416CE0" w:rsidP="00643B64">
      <w:pPr>
        <w:pStyle w:val="NormalWeb"/>
        <w:numPr>
          <w:ilvl w:val="0"/>
          <w:numId w:val="80"/>
        </w:numPr>
        <w:ind w:left="360"/>
        <w:jc w:val="both"/>
        <w:rPr>
          <w:b/>
          <w:bCs/>
          <w:sz w:val="22"/>
        </w:rPr>
      </w:pPr>
      <w:r w:rsidRPr="0012008B">
        <w:rPr>
          <w:rStyle w:val="Strong"/>
          <w:iCs/>
          <w:sz w:val="22"/>
        </w:rPr>
        <w:t>Evaluate</w:t>
      </w:r>
      <w:r w:rsidRPr="0012008B">
        <w:rPr>
          <w:rStyle w:val="Strong"/>
          <w:b w:val="0"/>
          <w:bCs w:val="0"/>
          <w:sz w:val="22"/>
        </w:rPr>
        <w:t xml:space="preserve"> how internal technical capabilities (such as programming expertise, algorithmic skills, data engineering capacity, and cloud deployment abilities) influence the strategic position of a CSE/AIML/DSCS/DS in the market.</w:t>
      </w:r>
    </w:p>
    <w:p w14:paraId="487A9D75" w14:textId="77777777" w:rsidR="00416CE0" w:rsidRPr="0012008B" w:rsidRDefault="00416CE0" w:rsidP="00643B64">
      <w:pPr>
        <w:pStyle w:val="NormalWeb"/>
        <w:numPr>
          <w:ilvl w:val="0"/>
          <w:numId w:val="80"/>
        </w:numPr>
        <w:ind w:left="360"/>
        <w:jc w:val="both"/>
        <w:rPr>
          <w:rStyle w:val="Strong"/>
          <w:b w:val="0"/>
          <w:bCs w:val="0"/>
          <w:sz w:val="22"/>
        </w:rPr>
      </w:pPr>
      <w:r w:rsidRPr="0012008B">
        <w:rPr>
          <w:rStyle w:val="Strong"/>
          <w:iCs/>
          <w:sz w:val="22"/>
        </w:rPr>
        <w:t xml:space="preserve">Evaluate </w:t>
      </w:r>
      <w:r w:rsidRPr="0012008B">
        <w:rPr>
          <w:rStyle w:val="Strong"/>
          <w:b w:val="0"/>
          <w:bCs w:val="0"/>
          <w:sz w:val="22"/>
        </w:rPr>
        <w:t>the role of emerging market trends—such as generative AI, privacy-preserving analytics, automation, cybersecurity modernization, and edge computing—in shaping external opportunities for computing-based startups.</w:t>
      </w:r>
    </w:p>
    <w:p w14:paraId="6908C46C" w14:textId="2B5DF3ED" w:rsidR="00416CE0" w:rsidRPr="0012008B" w:rsidRDefault="00416CE0" w:rsidP="00643B64">
      <w:pPr>
        <w:pStyle w:val="NormalWeb"/>
        <w:numPr>
          <w:ilvl w:val="0"/>
          <w:numId w:val="80"/>
        </w:numPr>
        <w:ind w:left="360"/>
        <w:jc w:val="both"/>
        <w:rPr>
          <w:b/>
          <w:bCs/>
          <w:sz w:val="22"/>
        </w:rPr>
      </w:pPr>
      <w:r w:rsidRPr="0012008B">
        <w:rPr>
          <w:rStyle w:val="Strong"/>
          <w:iCs/>
          <w:sz w:val="22"/>
        </w:rPr>
        <w:t>Assess</w:t>
      </w:r>
      <w:r w:rsidRPr="0012008B">
        <w:rPr>
          <w:rStyle w:val="Strong"/>
          <w:b w:val="0"/>
          <w:bCs w:val="0"/>
          <w:sz w:val="22"/>
        </w:rPr>
        <w:t xml:space="preserve"> how operational limitations (compute resources, model training time, data availability, infrastructure cost, or cybersecurity risks) and data-related constraints (quality, volume, privacy, and compliance requirements) affect the viability of </w:t>
      </w:r>
      <w:r w:rsidR="00891195" w:rsidRPr="0012008B">
        <w:rPr>
          <w:rStyle w:val="Strong"/>
          <w:b w:val="0"/>
          <w:bCs w:val="0"/>
          <w:sz w:val="22"/>
        </w:rPr>
        <w:t>the</w:t>
      </w:r>
      <w:r w:rsidRPr="0012008B">
        <w:rPr>
          <w:rStyle w:val="Strong"/>
          <w:b w:val="0"/>
          <w:bCs w:val="0"/>
          <w:sz w:val="22"/>
        </w:rPr>
        <w:t xml:space="preserve"> products.</w:t>
      </w:r>
    </w:p>
    <w:p w14:paraId="106443F8" w14:textId="0CB5B3C6" w:rsidR="00416CE0" w:rsidRPr="0012008B" w:rsidRDefault="00416CE0" w:rsidP="00643B64">
      <w:pPr>
        <w:pStyle w:val="NormalWeb"/>
        <w:numPr>
          <w:ilvl w:val="0"/>
          <w:numId w:val="80"/>
        </w:numPr>
        <w:ind w:left="360"/>
        <w:jc w:val="both"/>
        <w:rPr>
          <w:b/>
          <w:bCs/>
          <w:sz w:val="22"/>
        </w:rPr>
      </w:pPr>
      <w:r w:rsidRPr="0012008B">
        <w:rPr>
          <w:rStyle w:val="Strong"/>
          <w:iCs/>
          <w:sz w:val="22"/>
        </w:rPr>
        <w:t>Examine</w:t>
      </w:r>
      <w:r w:rsidRPr="0012008B">
        <w:rPr>
          <w:rStyle w:val="Strong"/>
          <w:b w:val="0"/>
          <w:bCs w:val="0"/>
          <w:sz w:val="22"/>
        </w:rPr>
        <w:t xml:space="preserve"> competitive threats faced by AI-based applications, cybersecurity platforms, data-driven services, or cloud-native solutions—considering factors such as large tech competitors, open-source tools, rapid technological change, regulatory risks, and customer adoption barriers.</w:t>
      </w:r>
    </w:p>
    <w:p w14:paraId="18B62348" w14:textId="2CB0DA0D" w:rsidR="00017B53" w:rsidRPr="005C436B" w:rsidRDefault="00416CE0" w:rsidP="005C436B">
      <w:pPr>
        <w:pStyle w:val="NormalWeb"/>
        <w:numPr>
          <w:ilvl w:val="0"/>
          <w:numId w:val="80"/>
        </w:numPr>
        <w:ind w:left="360"/>
        <w:jc w:val="both"/>
        <w:rPr>
          <w:b/>
          <w:bCs/>
          <w:sz w:val="22"/>
        </w:rPr>
      </w:pPr>
      <w:r w:rsidRPr="0012008B">
        <w:rPr>
          <w:rStyle w:val="Strong"/>
          <w:iCs/>
          <w:sz w:val="22"/>
        </w:rPr>
        <w:t>Interpret</w:t>
      </w:r>
      <w:r w:rsidRPr="0012008B">
        <w:rPr>
          <w:rStyle w:val="Strong"/>
          <w:b w:val="0"/>
          <w:bCs w:val="0"/>
          <w:sz w:val="22"/>
        </w:rPr>
        <w:t xml:space="preserve"> </w:t>
      </w:r>
      <w:r w:rsidR="00891195" w:rsidRPr="0012008B">
        <w:rPr>
          <w:rStyle w:val="Strong"/>
          <w:b w:val="0"/>
          <w:bCs w:val="0"/>
          <w:sz w:val="22"/>
        </w:rPr>
        <w:t>the</w:t>
      </w:r>
      <w:r w:rsidRPr="0012008B">
        <w:rPr>
          <w:rStyle w:val="Strong"/>
          <w:b w:val="0"/>
          <w:bCs w:val="0"/>
          <w:sz w:val="22"/>
        </w:rPr>
        <w:t xml:space="preserve"> insights from the incubator visit can guide MVP (Minimum Viable Product) development, technology stack selection, customer validation, and long-term venture strategy for computing startups.</w:t>
      </w:r>
    </w:p>
    <w:p w14:paraId="1E7441AC" w14:textId="73DCFAB4" w:rsidR="00017B53" w:rsidRDefault="00891195" w:rsidP="00643B64">
      <w:pPr>
        <w:numPr>
          <w:ilvl w:val="0"/>
          <w:numId w:val="14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</w:t>
      </w:r>
      <w:r w:rsidR="00017B53">
        <w:rPr>
          <w:rFonts w:ascii="Times New Roman" w:eastAsia="Times New Roman" w:hAnsi="Times New Roman" w:cs="Times New Roman"/>
          <w:b/>
          <w:bCs/>
        </w:rPr>
        <w:t xml:space="preserve">References / Suggestions for further reading </w:t>
      </w:r>
      <w:r w:rsidR="00017B53">
        <w:rPr>
          <w:rFonts w:ascii="Times New Roman" w:eastAsia="Times New Roman" w:hAnsi="Times New Roman" w:cs="Times New Roman"/>
          <w:b/>
          <w:bCs/>
          <w:highlight w:val="yellow"/>
        </w:rPr>
        <w:t>(keep as such)</w:t>
      </w:r>
    </w:p>
    <w:p w14:paraId="6D082605" w14:textId="77777777" w:rsidR="00017B53" w:rsidRDefault="00017B53" w:rsidP="00017B53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p w14:paraId="5EA9E43D" w14:textId="77777777" w:rsidR="00891195" w:rsidRDefault="00891195" w:rsidP="00643B64">
      <w:pPr>
        <w:numPr>
          <w:ilvl w:val="3"/>
          <w:numId w:val="12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Venture Meets Mission: Aligning People, Purpose, and Profit to Innovate and Transform Society, Arun Gupta, Gerard George, Thomas J. Fewer, Stanford University Press, Stanford, California, 2024, ISBN: 978-1503636283</w:t>
      </w:r>
    </w:p>
    <w:p w14:paraId="36A5ED0D" w14:textId="77777777" w:rsidR="00891195" w:rsidRDefault="00891195" w:rsidP="00643B64">
      <w:pPr>
        <w:numPr>
          <w:ilvl w:val="3"/>
          <w:numId w:val="12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Times New Roman" w:eastAsia="Times New Roman" w:hAnsi="Times New Roman" w:cs="Times New Roman"/>
          <w:color w:val="000000"/>
        </w:rPr>
        <w:t>So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You Want to Start a Business: Eight Steps to Startup Success, John B.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Vinturella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Business Expert Press, New York, USA, 2024, ISBN: 978-1637425855</w:t>
      </w:r>
    </w:p>
    <w:p w14:paraId="1683CCFD" w14:textId="77777777" w:rsidR="00891195" w:rsidRDefault="00891195" w:rsidP="00643B64">
      <w:pPr>
        <w:numPr>
          <w:ilvl w:val="3"/>
          <w:numId w:val="12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Business Planning, Franklin A.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Gevurtz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Foundation Press (West Academic), St. Paul, Minnesota, 2024, ISBN: 978-1685612764</w:t>
      </w:r>
    </w:p>
    <w:p w14:paraId="717E6A89" w14:textId="77777777" w:rsidR="00017B53" w:rsidRDefault="00017B53" w:rsidP="00017B53">
      <w:pPr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</w:p>
    <w:p w14:paraId="19CA00E8" w14:textId="77777777" w:rsidR="00017B53" w:rsidRDefault="00017B53" w:rsidP="00643B64">
      <w:pPr>
        <w:numPr>
          <w:ilvl w:val="0"/>
          <w:numId w:val="144"/>
        </w:num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Suggested Assessment Scheme</w:t>
      </w:r>
    </w:p>
    <w:p w14:paraId="759196ED" w14:textId="77777777" w:rsidR="00017B53" w:rsidRDefault="00017B53" w:rsidP="00017B53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p w14:paraId="6D57E959" w14:textId="77777777" w:rsidR="00017B53" w:rsidRDefault="00017B53" w:rsidP="00017B5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given performance indicators should serve as a guideline for assessment regarding process and product-related marks.</w:t>
      </w:r>
    </w:p>
    <w:p w14:paraId="609FE0DC" w14:textId="77777777" w:rsidR="00017B53" w:rsidRDefault="00017B53" w:rsidP="00017B53">
      <w:pPr>
        <w:spacing w:after="0" w:line="240" w:lineRule="auto"/>
        <w:jc w:val="both"/>
        <w:rPr>
          <w:rFonts w:ascii="Times New Roman" w:eastAsia="Times New Roman" w:hAnsi="Times New Roman" w:cs="Times New Roman"/>
          <w:sz w:val="10"/>
          <w:szCs w:val="10"/>
        </w:rPr>
      </w:pPr>
    </w:p>
    <w:p w14:paraId="7082368E" w14:textId="77777777" w:rsidR="00017B53" w:rsidRDefault="00017B53" w:rsidP="00017B5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Note:</w:t>
      </w:r>
      <w:r>
        <w:rPr>
          <w:rFonts w:ascii="Times New Roman" w:eastAsia="Times New Roman" w:hAnsi="Times New Roman" w:cs="Times New Roman"/>
        </w:rPr>
        <w:t xml:space="preserve"> The weightage for the</w:t>
      </w: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u w:val="single"/>
        </w:rPr>
        <w:t>process-related</w:t>
      </w: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 skills </w:t>
      </w:r>
      <w:r>
        <w:rPr>
          <w:rFonts w:ascii="Times New Roman" w:eastAsia="Times New Roman" w:hAnsi="Times New Roman" w:cs="Times New Roman"/>
        </w:rPr>
        <w:t xml:space="preserve">and </w:t>
      </w:r>
      <w:r>
        <w:rPr>
          <w:rFonts w:ascii="Times New Roman" w:eastAsia="Times New Roman" w:hAnsi="Times New Roman" w:cs="Times New Roman"/>
          <w:b/>
          <w:bCs/>
          <w:i/>
          <w:iCs/>
          <w:u w:val="single"/>
        </w:rPr>
        <w:t>product-related</w:t>
      </w: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 skills </w:t>
      </w:r>
      <w:r>
        <w:rPr>
          <w:rFonts w:ascii="Times New Roman" w:eastAsia="Times New Roman" w:hAnsi="Times New Roman" w:cs="Times New Roman"/>
        </w:rPr>
        <w:t xml:space="preserve">will change depending on the </w:t>
      </w:r>
      <w:proofErr w:type="spellStart"/>
      <w:r>
        <w:rPr>
          <w:rFonts w:ascii="Times New Roman" w:eastAsia="Times New Roman" w:hAnsi="Times New Roman" w:cs="Times New Roman"/>
        </w:rPr>
        <w:t>PrO</w:t>
      </w:r>
      <w:proofErr w:type="spellEnd"/>
      <w:r>
        <w:rPr>
          <w:rFonts w:ascii="Times New Roman" w:eastAsia="Times New Roman" w:hAnsi="Times New Roman" w:cs="Times New Roman"/>
        </w:rPr>
        <w:t>, COs, and the related competency of the concerned course.</w:t>
      </w:r>
    </w:p>
    <w:p w14:paraId="4E73CF3C" w14:textId="77777777" w:rsidR="00017B53" w:rsidRDefault="00017B53" w:rsidP="00017B53">
      <w:pPr>
        <w:spacing w:after="0" w:line="240" w:lineRule="auto"/>
        <w:jc w:val="both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Style56"/>
        <w:tblW w:w="93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76"/>
        <w:gridCol w:w="6570"/>
        <w:gridCol w:w="1195"/>
        <w:gridCol w:w="1107"/>
      </w:tblGrid>
      <w:tr w:rsidR="00017B53" w14:paraId="182294F4" w14:textId="77777777" w:rsidTr="008F4E9F">
        <w:trPr>
          <w:tblHeader/>
        </w:trPr>
        <w:tc>
          <w:tcPr>
            <w:tcW w:w="7046" w:type="dxa"/>
            <w:gridSpan w:val="2"/>
            <w:shd w:val="clear" w:color="auto" w:fill="DEEBF6"/>
            <w:vAlign w:val="center"/>
          </w:tcPr>
          <w:p w14:paraId="4BE20F22" w14:textId="77777777" w:rsidR="00017B53" w:rsidRDefault="00017B5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Performance Indicators</w:t>
            </w:r>
          </w:p>
        </w:tc>
        <w:tc>
          <w:tcPr>
            <w:tcW w:w="1195" w:type="dxa"/>
            <w:shd w:val="clear" w:color="auto" w:fill="DEEBF6"/>
            <w:vAlign w:val="center"/>
          </w:tcPr>
          <w:p w14:paraId="3A6B5921" w14:textId="77777777" w:rsidR="00017B53" w:rsidRDefault="00017B5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1107" w:type="dxa"/>
            <w:shd w:val="clear" w:color="auto" w:fill="DEEBF6"/>
            <w:vAlign w:val="center"/>
          </w:tcPr>
          <w:p w14:paraId="43470F4B" w14:textId="77777777" w:rsidR="00017B53" w:rsidRDefault="00017B5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Marks Obtained</w:t>
            </w:r>
          </w:p>
        </w:tc>
      </w:tr>
      <w:tr w:rsidR="00017B53" w14:paraId="01168B70" w14:textId="77777777" w:rsidTr="008F4E9F">
        <w:tc>
          <w:tcPr>
            <w:tcW w:w="7046" w:type="dxa"/>
            <w:gridSpan w:val="2"/>
          </w:tcPr>
          <w:p w14:paraId="01B90CEA" w14:textId="77777777" w:rsidR="00017B53" w:rsidRDefault="00017B53" w:rsidP="008F4E9F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Process-related: 18 Marks - 60%</w:t>
            </w:r>
          </w:p>
        </w:tc>
        <w:tc>
          <w:tcPr>
            <w:tcW w:w="2302" w:type="dxa"/>
            <w:gridSpan w:val="2"/>
          </w:tcPr>
          <w:p w14:paraId="3331304B" w14:textId="77777777" w:rsidR="00017B53" w:rsidRDefault="00017B5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17B53" w14:paraId="1381E480" w14:textId="77777777" w:rsidTr="008F4E9F">
        <w:trPr>
          <w:trHeight w:val="319"/>
        </w:trPr>
        <w:tc>
          <w:tcPr>
            <w:tcW w:w="476" w:type="dxa"/>
          </w:tcPr>
          <w:p w14:paraId="58EFF82A" w14:textId="77777777" w:rsidR="00017B53" w:rsidRDefault="00017B5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570" w:type="dxa"/>
          </w:tcPr>
          <w:p w14:paraId="0910511C" w14:textId="1CD5D487" w:rsidR="00017B53" w:rsidRDefault="00416CE0" w:rsidP="008F4E9F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416CE0">
              <w:rPr>
                <w:rFonts w:ascii="Times New Roman" w:eastAsia="Times New Roman" w:hAnsi="Times New Roman" w:cs="Times New Roman"/>
              </w:rPr>
              <w:t>Identification of domain &amp; problems</w:t>
            </w:r>
          </w:p>
        </w:tc>
        <w:tc>
          <w:tcPr>
            <w:tcW w:w="1195" w:type="dxa"/>
          </w:tcPr>
          <w:p w14:paraId="520442B0" w14:textId="77777777" w:rsidR="00017B53" w:rsidRDefault="00017B5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07" w:type="dxa"/>
          </w:tcPr>
          <w:p w14:paraId="087F3787" w14:textId="77777777" w:rsidR="00017B53" w:rsidRDefault="00017B5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17B53" w14:paraId="3B4E222F" w14:textId="77777777" w:rsidTr="008F4E9F">
        <w:tc>
          <w:tcPr>
            <w:tcW w:w="476" w:type="dxa"/>
          </w:tcPr>
          <w:p w14:paraId="7927CDA6" w14:textId="77777777" w:rsidR="00017B53" w:rsidRDefault="00017B5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570" w:type="dxa"/>
          </w:tcPr>
          <w:p w14:paraId="070960A1" w14:textId="63763588" w:rsidR="00017B53" w:rsidRDefault="00416CE0" w:rsidP="008F4E9F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6CE0">
              <w:rPr>
                <w:rFonts w:ascii="Times New Roman" w:eastAsia="Times New Roman" w:hAnsi="Times New Roman" w:cs="Times New Roman"/>
              </w:rPr>
              <w:t>Use of structured idea generation techniques</w:t>
            </w:r>
          </w:p>
        </w:tc>
        <w:tc>
          <w:tcPr>
            <w:tcW w:w="1195" w:type="dxa"/>
          </w:tcPr>
          <w:p w14:paraId="0DCCB5C4" w14:textId="77777777" w:rsidR="00017B53" w:rsidRDefault="00017B5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07" w:type="dxa"/>
          </w:tcPr>
          <w:p w14:paraId="0165D94D" w14:textId="77777777" w:rsidR="00017B53" w:rsidRDefault="00017B5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17B53" w14:paraId="33D865D9" w14:textId="77777777" w:rsidTr="008F4E9F">
        <w:tc>
          <w:tcPr>
            <w:tcW w:w="476" w:type="dxa"/>
          </w:tcPr>
          <w:p w14:paraId="3F823C4B" w14:textId="77777777" w:rsidR="00017B53" w:rsidRDefault="00017B5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570" w:type="dxa"/>
          </w:tcPr>
          <w:p w14:paraId="024FD8AD" w14:textId="501D69A3" w:rsidR="00017B53" w:rsidRDefault="00416CE0" w:rsidP="008F4E9F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416CE0">
              <w:rPr>
                <w:rFonts w:ascii="Times New Roman" w:eastAsia="Times New Roman" w:hAnsi="Times New Roman" w:cs="Times New Roman"/>
              </w:rPr>
              <w:t>Team collaboration &amp; creativity</w:t>
            </w:r>
          </w:p>
        </w:tc>
        <w:tc>
          <w:tcPr>
            <w:tcW w:w="1195" w:type="dxa"/>
          </w:tcPr>
          <w:p w14:paraId="4C3806A4" w14:textId="77777777" w:rsidR="00017B53" w:rsidRDefault="00017B5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07" w:type="dxa"/>
          </w:tcPr>
          <w:p w14:paraId="1C63985A" w14:textId="77777777" w:rsidR="00017B53" w:rsidRDefault="00017B5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17B53" w14:paraId="7EBA9BA3" w14:textId="77777777" w:rsidTr="008F4E9F">
        <w:tc>
          <w:tcPr>
            <w:tcW w:w="476" w:type="dxa"/>
          </w:tcPr>
          <w:p w14:paraId="0FC815AB" w14:textId="77777777" w:rsidR="00017B53" w:rsidRDefault="00017B5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570" w:type="dxa"/>
          </w:tcPr>
          <w:p w14:paraId="09F400D0" w14:textId="4D736B8C" w:rsidR="00017B53" w:rsidRDefault="00416CE0" w:rsidP="008F4E9F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416CE0">
              <w:rPr>
                <w:rFonts w:ascii="Times New Roman" w:eastAsia="Times New Roman" w:hAnsi="Times New Roman" w:cs="Times New Roman"/>
              </w:rPr>
              <w:t>Feasibility evaluation</w:t>
            </w:r>
          </w:p>
        </w:tc>
        <w:tc>
          <w:tcPr>
            <w:tcW w:w="1195" w:type="dxa"/>
          </w:tcPr>
          <w:p w14:paraId="70CFEE2C" w14:textId="77777777" w:rsidR="00017B53" w:rsidRDefault="00017B5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07" w:type="dxa"/>
          </w:tcPr>
          <w:p w14:paraId="73F0FA2E" w14:textId="77777777" w:rsidR="00017B53" w:rsidRDefault="00017B5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17B53" w14:paraId="2422E902" w14:textId="77777777" w:rsidTr="008F4E9F">
        <w:tc>
          <w:tcPr>
            <w:tcW w:w="476" w:type="dxa"/>
          </w:tcPr>
          <w:p w14:paraId="57F1AFD4" w14:textId="77777777" w:rsidR="00017B53" w:rsidRDefault="00017B5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570" w:type="dxa"/>
          </w:tcPr>
          <w:p w14:paraId="6DF33C58" w14:textId="5032FAAC" w:rsidR="00017B53" w:rsidRDefault="00416CE0" w:rsidP="008F4E9F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416CE0">
              <w:rPr>
                <w:rFonts w:ascii="Times New Roman" w:eastAsia="Times New Roman" w:hAnsi="Times New Roman" w:cs="Times New Roman"/>
              </w:rPr>
              <w:t>Ethical originality &amp; clarity</w:t>
            </w:r>
          </w:p>
        </w:tc>
        <w:tc>
          <w:tcPr>
            <w:tcW w:w="1195" w:type="dxa"/>
          </w:tcPr>
          <w:p w14:paraId="275EDE20" w14:textId="77777777" w:rsidR="00017B53" w:rsidRDefault="00017B5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07" w:type="dxa"/>
          </w:tcPr>
          <w:p w14:paraId="7D7C49AA" w14:textId="77777777" w:rsidR="00017B53" w:rsidRDefault="00017B5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17B53" w14:paraId="25036EC7" w14:textId="77777777" w:rsidTr="008F4E9F">
        <w:tc>
          <w:tcPr>
            <w:tcW w:w="7046" w:type="dxa"/>
            <w:gridSpan w:val="2"/>
          </w:tcPr>
          <w:p w14:paraId="6A51BB14" w14:textId="77777777" w:rsidR="00017B53" w:rsidRDefault="00017B53" w:rsidP="008F4E9F">
            <w:pPr>
              <w:tabs>
                <w:tab w:val="left" w:pos="-72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Product-related Skills: 12 Marks - 40%</w:t>
            </w:r>
          </w:p>
        </w:tc>
        <w:tc>
          <w:tcPr>
            <w:tcW w:w="2302" w:type="dxa"/>
            <w:gridSpan w:val="2"/>
          </w:tcPr>
          <w:p w14:paraId="5C82E7CC" w14:textId="77777777" w:rsidR="00017B53" w:rsidRDefault="00017B5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17B53" w14:paraId="5084C3F5" w14:textId="77777777" w:rsidTr="008F4E9F">
        <w:trPr>
          <w:trHeight w:val="207"/>
        </w:trPr>
        <w:tc>
          <w:tcPr>
            <w:tcW w:w="476" w:type="dxa"/>
          </w:tcPr>
          <w:p w14:paraId="0FBD90D4" w14:textId="77777777" w:rsidR="00017B53" w:rsidRDefault="00017B53" w:rsidP="008F4E9F">
            <w:pPr>
              <w:tabs>
                <w:tab w:val="left" w:pos="-720"/>
              </w:tabs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570" w:type="dxa"/>
          </w:tcPr>
          <w:p w14:paraId="7669C1E5" w14:textId="7734D8F5" w:rsidR="00017B53" w:rsidRDefault="00416CE0" w:rsidP="008F4E9F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416CE0">
              <w:rPr>
                <w:rFonts w:ascii="Times New Roman" w:eastAsia="Times New Roman" w:hAnsi="Times New Roman" w:cs="Times New Roman"/>
              </w:rPr>
              <w:t>Quality &amp; novelty of ideas</w:t>
            </w:r>
          </w:p>
        </w:tc>
        <w:tc>
          <w:tcPr>
            <w:tcW w:w="1195" w:type="dxa"/>
          </w:tcPr>
          <w:p w14:paraId="524066D3" w14:textId="6FD13F71" w:rsidR="00017B53" w:rsidRDefault="00416CE0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07" w:type="dxa"/>
          </w:tcPr>
          <w:p w14:paraId="0BB59794" w14:textId="77777777" w:rsidR="00017B53" w:rsidRDefault="00017B5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17B53" w14:paraId="33C4ADEB" w14:textId="77777777" w:rsidTr="008F4E9F">
        <w:tc>
          <w:tcPr>
            <w:tcW w:w="476" w:type="dxa"/>
          </w:tcPr>
          <w:p w14:paraId="105E7AE1" w14:textId="77777777" w:rsidR="00017B53" w:rsidRDefault="00017B53" w:rsidP="008F4E9F">
            <w:pPr>
              <w:tabs>
                <w:tab w:val="left" w:pos="-720"/>
              </w:tabs>
              <w:spacing w:after="0" w:line="240" w:lineRule="auto"/>
              <w:ind w:firstLine="1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570" w:type="dxa"/>
          </w:tcPr>
          <w:p w14:paraId="139CBA4B" w14:textId="4BF074DC" w:rsidR="00017B53" w:rsidRDefault="00416CE0" w:rsidP="008F4E9F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416CE0">
              <w:rPr>
                <w:rFonts w:ascii="Times New Roman" w:eastAsia="Times New Roman" w:hAnsi="Times New Roman" w:cs="Times New Roman"/>
              </w:rPr>
              <w:t>Logical presentation &amp; organization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95" w:type="dxa"/>
          </w:tcPr>
          <w:p w14:paraId="7EA39DB1" w14:textId="425C582C" w:rsidR="00017B53" w:rsidRDefault="00416CE0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07" w:type="dxa"/>
          </w:tcPr>
          <w:p w14:paraId="65E59652" w14:textId="77777777" w:rsidR="00017B53" w:rsidRDefault="00017B5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17B53" w14:paraId="4F08AFB6" w14:textId="77777777" w:rsidTr="008F4E9F">
        <w:tc>
          <w:tcPr>
            <w:tcW w:w="476" w:type="dxa"/>
          </w:tcPr>
          <w:p w14:paraId="1B50D9F4" w14:textId="77777777" w:rsidR="00017B53" w:rsidRDefault="00017B53" w:rsidP="008F4E9F">
            <w:pPr>
              <w:tabs>
                <w:tab w:val="left" w:pos="-720"/>
              </w:tabs>
              <w:spacing w:after="0" w:line="240" w:lineRule="auto"/>
              <w:ind w:firstLine="1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570" w:type="dxa"/>
          </w:tcPr>
          <w:p w14:paraId="07C6275B" w14:textId="639EB74E" w:rsidR="00017B53" w:rsidRDefault="00416CE0" w:rsidP="008F4E9F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416CE0">
              <w:rPr>
                <w:rFonts w:ascii="Times New Roman" w:eastAsia="Times New Roman" w:hAnsi="Times New Roman" w:cs="Times New Roman"/>
              </w:rPr>
              <w:t>Clarity of findings &amp; conclusions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95" w:type="dxa"/>
          </w:tcPr>
          <w:p w14:paraId="57E08CFF" w14:textId="6309A7E4" w:rsidR="00017B53" w:rsidRDefault="003E6CB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07" w:type="dxa"/>
          </w:tcPr>
          <w:p w14:paraId="5C8E02A7" w14:textId="77777777" w:rsidR="00017B53" w:rsidRDefault="00017B5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17B53" w14:paraId="69354DBF" w14:textId="77777777" w:rsidTr="008F4E9F">
        <w:tc>
          <w:tcPr>
            <w:tcW w:w="476" w:type="dxa"/>
          </w:tcPr>
          <w:p w14:paraId="1B49BA4D" w14:textId="77777777" w:rsidR="00017B53" w:rsidRDefault="00017B53" w:rsidP="008F4E9F">
            <w:pPr>
              <w:tabs>
                <w:tab w:val="left" w:pos="-720"/>
              </w:tabs>
              <w:spacing w:after="0" w:line="240" w:lineRule="auto"/>
              <w:ind w:firstLine="1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570" w:type="dxa"/>
          </w:tcPr>
          <w:p w14:paraId="767CE600" w14:textId="785AF79E" w:rsidR="00017B53" w:rsidRDefault="00416CE0" w:rsidP="008F4E9F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416CE0">
              <w:rPr>
                <w:rFonts w:ascii="Times New Roman" w:eastAsia="Times New Roman" w:hAnsi="Times New Roman" w:cs="Times New Roman"/>
              </w:rPr>
              <w:t>Report/presentation submission</w:t>
            </w:r>
          </w:p>
        </w:tc>
        <w:tc>
          <w:tcPr>
            <w:tcW w:w="1195" w:type="dxa"/>
          </w:tcPr>
          <w:p w14:paraId="30907986" w14:textId="65050C71" w:rsidR="00017B53" w:rsidRDefault="003E6CB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07" w:type="dxa"/>
          </w:tcPr>
          <w:p w14:paraId="3192D655" w14:textId="77777777" w:rsidR="00017B53" w:rsidRDefault="00017B5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16CE0" w14:paraId="01D3969B" w14:textId="77777777" w:rsidTr="008F4E9F">
        <w:tc>
          <w:tcPr>
            <w:tcW w:w="476" w:type="dxa"/>
          </w:tcPr>
          <w:p w14:paraId="2F3C3684" w14:textId="2D456DBC" w:rsidR="00416CE0" w:rsidRDefault="00416CE0" w:rsidP="008F4E9F">
            <w:pPr>
              <w:tabs>
                <w:tab w:val="left" w:pos="-720"/>
              </w:tabs>
              <w:spacing w:after="0" w:line="240" w:lineRule="auto"/>
              <w:ind w:firstLine="1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570" w:type="dxa"/>
          </w:tcPr>
          <w:p w14:paraId="34043B5F" w14:textId="4C24B00A" w:rsidR="00416CE0" w:rsidRPr="00416CE0" w:rsidRDefault="00416CE0" w:rsidP="008F4E9F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416CE0">
              <w:rPr>
                <w:rFonts w:ascii="Times New Roman" w:eastAsia="Times New Roman" w:hAnsi="Times New Roman" w:cs="Times New Roman"/>
              </w:rPr>
              <w:t>Innovation potential &amp; market relevance</w:t>
            </w:r>
          </w:p>
        </w:tc>
        <w:tc>
          <w:tcPr>
            <w:tcW w:w="1195" w:type="dxa"/>
          </w:tcPr>
          <w:p w14:paraId="2166880D" w14:textId="5FB7A4B2" w:rsidR="00416CE0" w:rsidRDefault="00416CE0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07" w:type="dxa"/>
          </w:tcPr>
          <w:p w14:paraId="757E1AB5" w14:textId="77777777" w:rsidR="00416CE0" w:rsidRDefault="00416CE0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17B53" w14:paraId="4486439A" w14:textId="77777777" w:rsidTr="008F4E9F">
        <w:trPr>
          <w:trHeight w:val="283"/>
        </w:trPr>
        <w:tc>
          <w:tcPr>
            <w:tcW w:w="7046" w:type="dxa"/>
            <w:gridSpan w:val="2"/>
            <w:vAlign w:val="center"/>
          </w:tcPr>
          <w:p w14:paraId="3CF4948B" w14:textId="77777777" w:rsidR="00017B53" w:rsidRDefault="00017B53" w:rsidP="008F4E9F">
            <w:pPr>
              <w:tabs>
                <w:tab w:val="left" w:pos="-720"/>
              </w:tabs>
              <w:spacing w:after="0" w:line="240" w:lineRule="auto"/>
              <w:ind w:left="34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195" w:type="dxa"/>
            <w:vAlign w:val="center"/>
          </w:tcPr>
          <w:p w14:paraId="0DF37184" w14:textId="77777777" w:rsidR="00017B53" w:rsidRDefault="00017B5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107" w:type="dxa"/>
            <w:vAlign w:val="center"/>
          </w:tcPr>
          <w:p w14:paraId="4F568056" w14:textId="77777777" w:rsidR="00017B53" w:rsidRDefault="00017B53" w:rsidP="008F4E9F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6DDC350C" w14:textId="77777777" w:rsidR="00017B53" w:rsidRDefault="00017B53" w:rsidP="00017B53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10"/>
          <w:szCs w:val="10"/>
        </w:rPr>
      </w:pPr>
    </w:p>
    <w:p w14:paraId="33EBFFDA" w14:textId="77777777" w:rsidR="00017B53" w:rsidRDefault="00017B53" w:rsidP="00017B53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To be filled by Student Team Leader:</w:t>
      </w:r>
    </w:p>
    <w:p w14:paraId="7FC316A6" w14:textId="77777777" w:rsidR="00017B53" w:rsidRDefault="00017B53" w:rsidP="00017B53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Style57"/>
        <w:tblW w:w="93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8"/>
        <w:gridCol w:w="6084"/>
        <w:gridCol w:w="2546"/>
      </w:tblGrid>
      <w:tr w:rsidR="00017B53" w14:paraId="2C302318" w14:textId="77777777" w:rsidTr="008F4E9F">
        <w:trPr>
          <w:trHeight w:val="283"/>
        </w:trPr>
        <w:tc>
          <w:tcPr>
            <w:tcW w:w="718" w:type="dxa"/>
            <w:shd w:val="clear" w:color="auto" w:fill="DEEBF6"/>
          </w:tcPr>
          <w:p w14:paraId="7A48D0F1" w14:textId="77777777" w:rsidR="00017B53" w:rsidRDefault="00017B5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6084" w:type="dxa"/>
            <w:shd w:val="clear" w:color="auto" w:fill="DEEBF6"/>
          </w:tcPr>
          <w:p w14:paraId="5684AA75" w14:textId="77777777" w:rsidR="00017B53" w:rsidRDefault="00017B5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the Student</w:t>
            </w:r>
          </w:p>
        </w:tc>
        <w:tc>
          <w:tcPr>
            <w:tcW w:w="2546" w:type="dxa"/>
            <w:shd w:val="clear" w:color="auto" w:fill="DEEBF6"/>
          </w:tcPr>
          <w:p w14:paraId="3A8C1C8D" w14:textId="77777777" w:rsidR="00017B53" w:rsidRDefault="00017B5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Register No.</w:t>
            </w:r>
          </w:p>
        </w:tc>
      </w:tr>
      <w:tr w:rsidR="00017B53" w14:paraId="1E0F0C35" w14:textId="77777777" w:rsidTr="008F4E9F">
        <w:tc>
          <w:tcPr>
            <w:tcW w:w="718" w:type="dxa"/>
          </w:tcPr>
          <w:p w14:paraId="4DBF0957" w14:textId="77777777" w:rsidR="00017B53" w:rsidRDefault="00017B5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084" w:type="dxa"/>
          </w:tcPr>
          <w:p w14:paraId="34D61C3B" w14:textId="1FABF1C5" w:rsidR="00017B53" w:rsidRDefault="007E0607" w:rsidP="008F4E9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Neavis Rishva. J</w:t>
            </w:r>
          </w:p>
        </w:tc>
        <w:tc>
          <w:tcPr>
            <w:tcW w:w="2546" w:type="dxa"/>
          </w:tcPr>
          <w:p w14:paraId="1505E42B" w14:textId="6686E49C" w:rsidR="00017B53" w:rsidRDefault="007E0607" w:rsidP="008F4E9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URK25CS1236</w:t>
            </w:r>
          </w:p>
        </w:tc>
      </w:tr>
    </w:tbl>
    <w:p w14:paraId="0AC35D98" w14:textId="77777777" w:rsidR="00017B53" w:rsidRDefault="00017B53" w:rsidP="00017B53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</w:rPr>
      </w:pPr>
    </w:p>
    <w:p w14:paraId="03EA4712" w14:textId="77777777" w:rsidR="00017B53" w:rsidRDefault="00017B53" w:rsidP="00017B53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To be filled by the Faculty Member:</w:t>
      </w:r>
    </w:p>
    <w:tbl>
      <w:tblPr>
        <w:tblStyle w:val="Style58"/>
        <w:tblpPr w:leftFromText="180" w:rightFromText="180" w:vertAnchor="text" w:tblpX="6" w:tblpY="206"/>
        <w:tblW w:w="93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561"/>
        <w:gridCol w:w="849"/>
        <w:gridCol w:w="2690"/>
        <w:gridCol w:w="2688"/>
      </w:tblGrid>
      <w:tr w:rsidR="00017B53" w14:paraId="3D580CA0" w14:textId="77777777" w:rsidTr="008F4E9F">
        <w:trPr>
          <w:trHeight w:val="270"/>
        </w:trPr>
        <w:tc>
          <w:tcPr>
            <w:tcW w:w="3970" w:type="dxa"/>
            <w:gridSpan w:val="3"/>
            <w:shd w:val="clear" w:color="auto" w:fill="DEEBF6"/>
            <w:vAlign w:val="center"/>
          </w:tcPr>
          <w:p w14:paraId="4DB52F84" w14:textId="77777777" w:rsidR="00017B53" w:rsidRDefault="00017B5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Marks Obtained</w:t>
            </w:r>
          </w:p>
        </w:tc>
        <w:tc>
          <w:tcPr>
            <w:tcW w:w="2690" w:type="dxa"/>
            <w:shd w:val="clear" w:color="auto" w:fill="DEEBF6"/>
          </w:tcPr>
          <w:p w14:paraId="3AECBAB6" w14:textId="77777777" w:rsidR="00017B53" w:rsidRDefault="00017B5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and Designation of the Faculty Member</w:t>
            </w:r>
          </w:p>
        </w:tc>
        <w:tc>
          <w:tcPr>
            <w:tcW w:w="2688" w:type="dxa"/>
            <w:shd w:val="clear" w:color="auto" w:fill="DEEBF6"/>
            <w:vAlign w:val="center"/>
          </w:tcPr>
          <w:p w14:paraId="26C3B734" w14:textId="77777777" w:rsidR="00017B53" w:rsidRDefault="00017B5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Signature with Date</w:t>
            </w:r>
          </w:p>
        </w:tc>
      </w:tr>
      <w:tr w:rsidR="00017B53" w14:paraId="44C98A49" w14:textId="77777777" w:rsidTr="008F4E9F">
        <w:trPr>
          <w:trHeight w:val="277"/>
        </w:trPr>
        <w:tc>
          <w:tcPr>
            <w:tcW w:w="1560" w:type="dxa"/>
          </w:tcPr>
          <w:p w14:paraId="75E91B95" w14:textId="77777777" w:rsidR="00017B53" w:rsidRDefault="00017B5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Process-Related skills</w:t>
            </w:r>
          </w:p>
          <w:p w14:paraId="0AD40B95" w14:textId="77777777" w:rsidR="00017B53" w:rsidRDefault="00017B5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(18)</w:t>
            </w:r>
          </w:p>
        </w:tc>
        <w:tc>
          <w:tcPr>
            <w:tcW w:w="1561" w:type="dxa"/>
          </w:tcPr>
          <w:p w14:paraId="03CD0EB3" w14:textId="77777777" w:rsidR="00017B53" w:rsidRDefault="00017B5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Product- Related skills (12)</w:t>
            </w:r>
          </w:p>
        </w:tc>
        <w:tc>
          <w:tcPr>
            <w:tcW w:w="849" w:type="dxa"/>
            <w:vAlign w:val="center"/>
          </w:tcPr>
          <w:p w14:paraId="6CB9AC03" w14:textId="77777777" w:rsidR="00017B53" w:rsidRDefault="00017B5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  <w:p w14:paraId="2A08D7C4" w14:textId="77777777" w:rsidR="00017B53" w:rsidRDefault="00017B5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(30)</w:t>
            </w:r>
          </w:p>
        </w:tc>
        <w:tc>
          <w:tcPr>
            <w:tcW w:w="2690" w:type="dxa"/>
            <w:vMerge w:val="restart"/>
          </w:tcPr>
          <w:p w14:paraId="304A4A9A" w14:textId="77777777" w:rsidR="00017B53" w:rsidRDefault="00017B5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688" w:type="dxa"/>
            <w:vMerge w:val="restart"/>
          </w:tcPr>
          <w:p w14:paraId="2D1CCBF7" w14:textId="77777777" w:rsidR="00017B53" w:rsidRDefault="00017B5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17B53" w14:paraId="26EB442D" w14:textId="77777777" w:rsidTr="008F4E9F">
        <w:trPr>
          <w:trHeight w:val="47"/>
        </w:trPr>
        <w:tc>
          <w:tcPr>
            <w:tcW w:w="1560" w:type="dxa"/>
          </w:tcPr>
          <w:p w14:paraId="02CAFE45" w14:textId="77777777" w:rsidR="00017B53" w:rsidRDefault="00017B5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4089582F" w14:textId="77777777" w:rsidR="00017B53" w:rsidRDefault="00017B5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61" w:type="dxa"/>
          </w:tcPr>
          <w:p w14:paraId="7008E8FA" w14:textId="77777777" w:rsidR="00017B53" w:rsidRDefault="00017B5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</w:tcPr>
          <w:p w14:paraId="20DEB0DD" w14:textId="77777777" w:rsidR="00017B53" w:rsidRDefault="00017B53" w:rsidP="008F4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690" w:type="dxa"/>
            <w:vMerge/>
          </w:tcPr>
          <w:p w14:paraId="1A33D372" w14:textId="77777777" w:rsidR="00017B53" w:rsidRDefault="00017B53" w:rsidP="008F4E9F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688" w:type="dxa"/>
            <w:vMerge/>
          </w:tcPr>
          <w:p w14:paraId="514388FD" w14:textId="77777777" w:rsidR="00017B53" w:rsidRDefault="00017B53" w:rsidP="008F4E9F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2AA34C43" w14:textId="77777777" w:rsidR="00017B53" w:rsidRDefault="00017B53" w:rsidP="00017B53">
      <w:pPr>
        <w:pBdr>
          <w:bottom w:val="dotted" w:sz="24" w:space="0" w:color="auto"/>
        </w:pBdr>
        <w:spacing w:line="259" w:lineRule="auto"/>
        <w:rPr>
          <w:rFonts w:ascii="Times New Roman" w:eastAsia="Times New Roman" w:hAnsi="Times New Roman" w:cs="Times New Roman"/>
          <w:b/>
          <w:bCs/>
        </w:rPr>
      </w:pPr>
    </w:p>
    <w:p w14:paraId="5ED24D76" w14:textId="62D99568" w:rsidR="00FD428F" w:rsidRPr="00573BC9" w:rsidRDefault="00FD428F" w:rsidP="00FD428F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D31BEC4" w14:textId="77777777" w:rsidR="00FD428F" w:rsidRDefault="00FD428F" w:rsidP="00F36EC5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sectPr w:rsidR="00FD428F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134" w:right="1134" w:bottom="1134" w:left="1418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C10F6" w14:textId="77777777" w:rsidR="00BE0637" w:rsidRDefault="00BE0637">
      <w:pPr>
        <w:spacing w:line="240" w:lineRule="auto"/>
      </w:pPr>
      <w:r>
        <w:separator/>
      </w:r>
    </w:p>
  </w:endnote>
  <w:endnote w:type="continuationSeparator" w:id="0">
    <w:p w14:paraId="7D8DFCA6" w14:textId="77777777" w:rsidR="00BE0637" w:rsidRDefault="00BE06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8493510"/>
      <w:docPartObj>
        <w:docPartGallery w:val="AutoText"/>
      </w:docPartObj>
    </w:sdtPr>
    <w:sdtContent>
      <w:p w14:paraId="47DFBD7A" w14:textId="77777777" w:rsidR="009E176C" w:rsidRDefault="00000000">
        <w:pPr>
          <w:pStyle w:val="Footer"/>
          <w:jc w:val="right"/>
        </w:pPr>
      </w:p>
    </w:sdtContent>
  </w:sdt>
  <w:p w14:paraId="6D74C4DD" w14:textId="6950976D" w:rsidR="009E176C" w:rsidRDefault="009E176C">
    <w:pPr>
      <w:pStyle w:val="Footer"/>
      <w:tabs>
        <w:tab w:val="clear" w:pos="9026"/>
      </w:tabs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sz w:val="16"/>
        <w:szCs w:val="16"/>
      </w:rPr>
      <w:t xml:space="preserve">Karunya Institute of Technology and Sciences </w:t>
    </w:r>
    <w:r>
      <w:rPr>
        <w:rFonts w:ascii="Times New Roman" w:hAnsi="Times New Roman" w:cs="Times New Roman"/>
        <w:sz w:val="16"/>
        <w:szCs w:val="16"/>
      </w:rPr>
      <w:tab/>
    </w:r>
    <w:r>
      <w:rPr>
        <w:rFonts w:ascii="Times New Roman" w:hAnsi="Times New Roman" w:cs="Times New Roman"/>
        <w:sz w:val="16"/>
        <w:szCs w:val="16"/>
      </w:rPr>
      <w:tab/>
    </w:r>
    <w:sdt>
      <w:sdtPr>
        <w:rPr>
          <w:rFonts w:ascii="Times New Roman" w:hAnsi="Times New Roman" w:cs="Times New Roman"/>
          <w:sz w:val="16"/>
          <w:szCs w:val="16"/>
        </w:rPr>
        <w:id w:val="1525286932"/>
      </w:sdtPr>
      <w:sdtContent>
        <w:sdt>
          <w:sdtPr>
            <w:rPr>
              <w:rFonts w:ascii="Times New Roman" w:hAnsi="Times New Roman" w:cs="Times New Roman"/>
              <w:sz w:val="16"/>
              <w:szCs w:val="16"/>
            </w:rPr>
            <w:id w:val="-1769616900"/>
          </w:sdtPr>
          <w:sdtContent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                                                               </w:t>
            </w:r>
            <w:r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 xml:space="preserve">Page 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instrText>PAGE</w:instrTex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fldChar w:fldCharType="separate"/>
            </w:r>
            <w:r w:rsidR="004D5825"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</w:rPr>
              <w:t>73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 xml:space="preserve"> of 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instrText>NUMPAGES</w:instrTex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fldChar w:fldCharType="separate"/>
            </w:r>
            <w:r w:rsidR="004D5825"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</w:rPr>
              <w:t>74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33B1406E" w14:textId="77777777" w:rsidR="009E176C" w:rsidRDefault="009E176C">
    <w:pPr>
      <w:pStyle w:val="Footer"/>
      <w:tabs>
        <w:tab w:val="clear" w:pos="9026"/>
      </w:tabs>
      <w:rPr>
        <w:rFonts w:ascii="Times New Roman" w:hAnsi="Times New Roman" w:cs="Times New Roman"/>
        <w:sz w:val="16"/>
        <w:szCs w:val="16"/>
      </w:rPr>
    </w:pPr>
  </w:p>
  <w:p w14:paraId="32019667" w14:textId="77777777" w:rsidR="009E176C" w:rsidRDefault="009E17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CEBB2" w14:textId="77777777" w:rsidR="00BE0637" w:rsidRDefault="00BE0637">
      <w:pPr>
        <w:spacing w:after="0"/>
      </w:pPr>
      <w:r>
        <w:separator/>
      </w:r>
    </w:p>
  </w:footnote>
  <w:footnote w:type="continuationSeparator" w:id="0">
    <w:p w14:paraId="7F33F505" w14:textId="77777777" w:rsidR="00BE0637" w:rsidRDefault="00BE063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5529C" w14:textId="77777777" w:rsidR="009E176C" w:rsidRDefault="00000000">
    <w:pPr>
      <w:pStyle w:val="Header"/>
    </w:pPr>
    <w:r>
      <w:pict w14:anchorId="08C92A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1792892" o:spid="_x0000_s1027" type="#_x0000_t75" alt="" style="position:absolute;margin-left:0;margin-top:0;width:467.55pt;height:425.45pt;z-index:-251656192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karunya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82C95" w14:textId="77777777" w:rsidR="009E176C" w:rsidRDefault="009E176C">
    <w:pPr>
      <w:pStyle w:val="Header"/>
    </w:pPr>
    <w:r>
      <w:rPr>
        <w:rFonts w:ascii="Times New Roman" w:hAnsi="Times New Roman" w:cs="Times New Roman"/>
        <w:sz w:val="16"/>
        <w:szCs w:val="16"/>
      </w:rPr>
      <w:t>OBCFC - Practicum Manual (2025-26)</w:t>
    </w:r>
    <w:r w:rsidR="00000000">
      <w:pict w14:anchorId="771208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1792893" o:spid="_x0000_s1026" type="#_x0000_t75" alt="" style="position:absolute;margin-left:0;margin-top:0;width:467.55pt;height:425.45pt;z-index:-251655168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karunya logo" gain="19661f" blacklevel="22938f"/>
          <w10:wrap anchorx="margin" anchory="margin"/>
        </v:shape>
      </w:pict>
    </w:r>
    <w:r>
      <w:rPr>
        <w:rFonts w:ascii="Times New Roman" w:hAnsi="Times New Roman" w:cs="Times New Roman"/>
        <w:sz w:val="16"/>
        <w:szCs w:val="16"/>
      </w:rPr>
      <w:tab/>
    </w:r>
    <w:r>
      <w:rPr>
        <w:rFonts w:ascii="Times New Roman" w:hAnsi="Times New Roman" w:cs="Times New Roman"/>
        <w:sz w:val="16"/>
        <w:szCs w:val="16"/>
      </w:rPr>
      <w:tab/>
      <w:t>Division of CSE, AIML, DSCS &amp; DS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1D2F4" w14:textId="77777777" w:rsidR="009E176C" w:rsidRDefault="00000000">
    <w:pPr>
      <w:pStyle w:val="Header"/>
    </w:pPr>
    <w:r>
      <w:pict w14:anchorId="6EC7A7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1792891" o:spid="_x0000_s1025" type="#_x0000_t75" alt="" style="position:absolute;margin-left:0;margin-top:0;width:467.55pt;height:425.45pt;z-index:-251657216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karunya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689843"/>
    <w:multiLevelType w:val="multilevel"/>
    <w:tmpl w:val="12EA1968"/>
    <w:lvl w:ilvl="0">
      <w:start w:val="1"/>
      <w:numFmt w:val="lowerLetter"/>
      <w:lvlText w:val="%1)"/>
      <w:lvlJc w:val="left"/>
      <w:pPr>
        <w:ind w:left="-1080" w:firstLine="360"/>
      </w:pPr>
      <w:rPr>
        <w:b w:val="0"/>
        <w:bCs w:val="0"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-9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-63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8B98A57D"/>
    <w:multiLevelType w:val="multilevel"/>
    <w:tmpl w:val="8B98A5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8C0A982B"/>
    <w:multiLevelType w:val="multilevel"/>
    <w:tmpl w:val="8C0A982B"/>
    <w:lvl w:ilvl="0">
      <w:start w:val="1"/>
      <w:numFmt w:val="decimal"/>
      <w:lvlText w:val="%1."/>
      <w:lvlJc w:val="left"/>
      <w:pPr>
        <w:ind w:left="12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3" w15:restartNumberingAfterBreak="0">
    <w:nsid w:val="983DBB9D"/>
    <w:multiLevelType w:val="multilevel"/>
    <w:tmpl w:val="983DBB9D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99D5DDFB"/>
    <w:multiLevelType w:val="multilevel"/>
    <w:tmpl w:val="99D5DDFB"/>
    <w:lvl w:ilvl="0">
      <w:start w:val="18"/>
      <w:numFmt w:val="upperRoman"/>
      <w:lvlText w:val="%1"/>
      <w:lvlJc w:val="left"/>
      <w:pPr>
        <w:ind w:left="36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AAF8F09D"/>
    <w:multiLevelType w:val="singleLevel"/>
    <w:tmpl w:val="AAF8F09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B66FBD37"/>
    <w:multiLevelType w:val="multilevel"/>
    <w:tmpl w:val="B66FBD37"/>
    <w:lvl w:ilvl="0">
      <w:start w:val="1"/>
      <w:numFmt w:val="lowerLetter"/>
      <w:lvlText w:val="%1)"/>
      <w:lvlJc w:val="left"/>
      <w:pPr>
        <w:ind w:left="12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C0B0C4F6"/>
    <w:multiLevelType w:val="multilevel"/>
    <w:tmpl w:val="C0B0C4F6"/>
    <w:lvl w:ilvl="0">
      <w:start w:val="1"/>
      <w:numFmt w:val="lowerLetter"/>
      <w:lvlText w:val="%1)"/>
      <w:lvlJc w:val="left"/>
      <w:pPr>
        <w:ind w:left="1080" w:hanging="720"/>
      </w:pPr>
      <w:rPr>
        <w:rFonts w:hint="default"/>
        <w:b/>
        <w:bCs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CECC04AD"/>
    <w:multiLevelType w:val="multilevel"/>
    <w:tmpl w:val="CECC04AD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CF092B84"/>
    <w:multiLevelType w:val="multilevel"/>
    <w:tmpl w:val="CF092B84"/>
    <w:lvl w:ilvl="0">
      <w:start w:val="1"/>
      <w:numFmt w:val="lowerLetter"/>
      <w:lvlText w:val="%1)"/>
      <w:lvlJc w:val="left"/>
      <w:pPr>
        <w:ind w:left="1080" w:hanging="72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D062AD99"/>
    <w:multiLevelType w:val="multilevel"/>
    <w:tmpl w:val="2D8CA42E"/>
    <w:lvl w:ilvl="0">
      <w:start w:val="1"/>
      <w:numFmt w:val="upperRoman"/>
      <w:lvlText w:val="%1."/>
      <w:lvlJc w:val="right"/>
      <w:pPr>
        <w:ind w:left="360" w:hanging="360"/>
      </w:pPr>
      <w:rPr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D091E2D5"/>
    <w:multiLevelType w:val="multilevel"/>
    <w:tmpl w:val="D091E2D5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D0BB306C"/>
    <w:multiLevelType w:val="singleLevel"/>
    <w:tmpl w:val="D0BB306C"/>
    <w:lvl w:ilvl="0">
      <w:start w:val="1"/>
      <w:numFmt w:val="bullet"/>
      <w:lvlText w:val="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</w:abstractNum>
  <w:abstractNum w:abstractNumId="14" w15:restartNumberingAfterBreak="0">
    <w:nsid w:val="D65A4A30"/>
    <w:multiLevelType w:val="multilevel"/>
    <w:tmpl w:val="D65A4A30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D6C55610"/>
    <w:multiLevelType w:val="multilevel"/>
    <w:tmpl w:val="D6C55610"/>
    <w:lvl w:ilvl="0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D7C66B7B"/>
    <w:multiLevelType w:val="multilevel"/>
    <w:tmpl w:val="D7C66B7B"/>
    <w:lvl w:ilvl="0">
      <w:start w:val="1"/>
      <w:numFmt w:val="lowerLetter"/>
      <w:lvlText w:val="%1)"/>
      <w:lvlJc w:val="left"/>
      <w:pPr>
        <w:ind w:left="990" w:hanging="360"/>
      </w:pPr>
      <w:rPr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17" w15:restartNumberingAfterBreak="0">
    <w:nsid w:val="DBA5097D"/>
    <w:multiLevelType w:val="multilevel"/>
    <w:tmpl w:val="DBA5097D"/>
    <w:lvl w:ilvl="0">
      <w:start w:val="1"/>
      <w:numFmt w:val="lowerLetter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E0F20C1A"/>
    <w:multiLevelType w:val="multilevel"/>
    <w:tmpl w:val="E0F20C1A"/>
    <w:lvl w:ilvl="0">
      <w:start w:val="18"/>
      <w:numFmt w:val="upperRoman"/>
      <w:lvlText w:val="%1"/>
      <w:lvlJc w:val="left"/>
      <w:pPr>
        <w:ind w:left="36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F1D68717"/>
    <w:multiLevelType w:val="multilevel"/>
    <w:tmpl w:val="F1D68717"/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F76A2A7A"/>
    <w:multiLevelType w:val="multilevel"/>
    <w:tmpl w:val="F76A2A7A"/>
    <w:lvl w:ilvl="0">
      <w:start w:val="1"/>
      <w:numFmt w:val="decimal"/>
      <w:lvlText w:val="%1."/>
      <w:lvlJc w:val="righ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55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71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875"/>
      </w:pPr>
      <w:rPr>
        <w:rFonts w:hint="default"/>
      </w:rPr>
    </w:lvl>
  </w:abstractNum>
  <w:abstractNum w:abstractNumId="21" w15:restartNumberingAfterBreak="0">
    <w:nsid w:val="001A09FA"/>
    <w:multiLevelType w:val="hybridMultilevel"/>
    <w:tmpl w:val="D8B42684"/>
    <w:lvl w:ilvl="0" w:tplc="4009000F">
      <w:start w:val="1"/>
      <w:numFmt w:val="decimal"/>
      <w:lvlText w:val="%1."/>
      <w:lvlJc w:val="left"/>
      <w:pPr>
        <w:ind w:left="1571" w:hanging="360"/>
      </w:pPr>
    </w:lvl>
    <w:lvl w:ilvl="1" w:tplc="40090019" w:tentative="1">
      <w:start w:val="1"/>
      <w:numFmt w:val="lowerLetter"/>
      <w:lvlText w:val="%2."/>
      <w:lvlJc w:val="left"/>
      <w:pPr>
        <w:ind w:left="2291" w:hanging="360"/>
      </w:pPr>
    </w:lvl>
    <w:lvl w:ilvl="2" w:tplc="4009001B" w:tentative="1">
      <w:start w:val="1"/>
      <w:numFmt w:val="lowerRoman"/>
      <w:lvlText w:val="%3."/>
      <w:lvlJc w:val="right"/>
      <w:pPr>
        <w:ind w:left="3011" w:hanging="180"/>
      </w:pPr>
    </w:lvl>
    <w:lvl w:ilvl="3" w:tplc="4009000F" w:tentative="1">
      <w:start w:val="1"/>
      <w:numFmt w:val="decimal"/>
      <w:lvlText w:val="%4."/>
      <w:lvlJc w:val="left"/>
      <w:pPr>
        <w:ind w:left="3731" w:hanging="360"/>
      </w:pPr>
    </w:lvl>
    <w:lvl w:ilvl="4" w:tplc="40090019" w:tentative="1">
      <w:start w:val="1"/>
      <w:numFmt w:val="lowerLetter"/>
      <w:lvlText w:val="%5."/>
      <w:lvlJc w:val="left"/>
      <w:pPr>
        <w:ind w:left="4451" w:hanging="360"/>
      </w:pPr>
    </w:lvl>
    <w:lvl w:ilvl="5" w:tplc="4009001B" w:tentative="1">
      <w:start w:val="1"/>
      <w:numFmt w:val="lowerRoman"/>
      <w:lvlText w:val="%6."/>
      <w:lvlJc w:val="right"/>
      <w:pPr>
        <w:ind w:left="5171" w:hanging="180"/>
      </w:pPr>
    </w:lvl>
    <w:lvl w:ilvl="6" w:tplc="4009000F" w:tentative="1">
      <w:start w:val="1"/>
      <w:numFmt w:val="decimal"/>
      <w:lvlText w:val="%7."/>
      <w:lvlJc w:val="left"/>
      <w:pPr>
        <w:ind w:left="5891" w:hanging="360"/>
      </w:pPr>
    </w:lvl>
    <w:lvl w:ilvl="7" w:tplc="40090019" w:tentative="1">
      <w:start w:val="1"/>
      <w:numFmt w:val="lowerLetter"/>
      <w:lvlText w:val="%8."/>
      <w:lvlJc w:val="left"/>
      <w:pPr>
        <w:ind w:left="6611" w:hanging="360"/>
      </w:pPr>
    </w:lvl>
    <w:lvl w:ilvl="8" w:tplc="40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0053208E"/>
    <w:multiLevelType w:val="multilevel"/>
    <w:tmpl w:val="0053208E"/>
    <w:lvl w:ilvl="0">
      <w:start w:val="1"/>
      <w:numFmt w:val="upperRoman"/>
      <w:lvlText w:val="%1."/>
      <w:lvlJc w:val="right"/>
      <w:pPr>
        <w:ind w:left="360" w:hanging="360"/>
      </w:pPr>
      <w:rPr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3283240"/>
    <w:multiLevelType w:val="multilevel"/>
    <w:tmpl w:val="B34CF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255EA0"/>
    <w:multiLevelType w:val="multilevel"/>
    <w:tmpl w:val="DBA5097D"/>
    <w:lvl w:ilvl="0">
      <w:start w:val="1"/>
      <w:numFmt w:val="lowerLetter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6260163"/>
    <w:multiLevelType w:val="hybridMultilevel"/>
    <w:tmpl w:val="81D096D2"/>
    <w:lvl w:ilvl="0" w:tplc="40090017">
      <w:start w:val="1"/>
      <w:numFmt w:val="lowerLetter"/>
      <w:lvlText w:val="%1)"/>
      <w:lvlJc w:val="left"/>
      <w:pPr>
        <w:ind w:left="851" w:hanging="708"/>
      </w:pPr>
      <w:rPr>
        <w:rFonts w:hint="default"/>
        <w:b/>
        <w:i w:val="0"/>
        <w:spacing w:val="0"/>
        <w:w w:val="100"/>
        <w:sz w:val="22"/>
        <w:lang w:val="en-US" w:eastAsia="en-US" w:bidi="ar-SA"/>
      </w:rPr>
    </w:lvl>
    <w:lvl w:ilvl="1" w:tplc="FFFFFFFF">
      <w:start w:val="1"/>
      <w:numFmt w:val="lowerLetter"/>
      <w:lvlText w:val="%2)"/>
      <w:lvlJc w:val="left"/>
      <w:pPr>
        <w:ind w:left="503" w:hanging="360"/>
      </w:pPr>
      <w:rPr>
        <w:rFonts w:hint="default"/>
        <w:spacing w:val="-1"/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86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92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068E23C7"/>
    <w:multiLevelType w:val="multilevel"/>
    <w:tmpl w:val="A2CCFEEE"/>
    <w:lvl w:ilvl="0">
      <w:start w:val="1"/>
      <w:numFmt w:val="upperRoman"/>
      <w:lvlText w:val="%1."/>
      <w:lvlJc w:val="left"/>
      <w:pPr>
        <w:ind w:left="360" w:hanging="360"/>
      </w:pPr>
      <w:rPr>
        <w:b/>
        <w:i w:val="0"/>
        <w:color w:val="000000"/>
        <w:sz w:val="22"/>
        <w:szCs w:val="22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340" w:hanging="360"/>
      </w:pPr>
      <w:rPr>
        <w:b/>
      </w:rPr>
    </w:lvl>
    <w:lvl w:ilvl="3">
      <w:start w:val="1"/>
      <w:numFmt w:val="upperRoman"/>
      <w:lvlText w:val="%4."/>
      <w:lvlJc w:val="left"/>
      <w:pPr>
        <w:ind w:left="3240" w:hanging="72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6A10F5F"/>
    <w:multiLevelType w:val="hybridMultilevel"/>
    <w:tmpl w:val="7384F88A"/>
    <w:lvl w:ilvl="0" w:tplc="8E40B184">
      <w:start w:val="1"/>
      <w:numFmt w:val="lowerLetter"/>
      <w:lvlText w:val="%1)"/>
      <w:lvlJc w:val="left"/>
      <w:pPr>
        <w:ind w:left="851" w:hanging="708"/>
      </w:pPr>
      <w:rPr>
        <w:rFonts w:hint="default"/>
        <w:b w:val="0"/>
        <w:i w:val="0"/>
        <w:spacing w:val="0"/>
        <w:w w:val="100"/>
        <w:sz w:val="22"/>
        <w:szCs w:val="22"/>
        <w:lang w:val="en-US" w:eastAsia="en-US" w:bidi="ar-SA"/>
      </w:rPr>
    </w:lvl>
    <w:lvl w:ilvl="1" w:tplc="FFFFFFFF">
      <w:start w:val="1"/>
      <w:numFmt w:val="lowerLetter"/>
      <w:lvlText w:val="%2)"/>
      <w:lvlJc w:val="left"/>
      <w:pPr>
        <w:ind w:left="503" w:hanging="360"/>
      </w:pPr>
      <w:rPr>
        <w:rFonts w:hint="default"/>
        <w:spacing w:val="-1"/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86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92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07EA56F3"/>
    <w:multiLevelType w:val="hybridMultilevel"/>
    <w:tmpl w:val="59A2F452"/>
    <w:lvl w:ilvl="0" w:tplc="946ED06A">
      <w:start w:val="1"/>
      <w:numFmt w:val="lowerLetter"/>
      <w:lvlText w:val="%1)"/>
      <w:lvlJc w:val="left"/>
      <w:pPr>
        <w:ind w:left="3240" w:hanging="360"/>
      </w:pPr>
      <w:rPr>
        <w:rFonts w:hint="default"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9" w15:restartNumberingAfterBreak="0">
    <w:nsid w:val="0919406B"/>
    <w:multiLevelType w:val="multilevel"/>
    <w:tmpl w:val="DD5A8768"/>
    <w:lvl w:ilvl="0">
      <w:start w:val="18"/>
      <w:numFmt w:val="upperRoman"/>
      <w:lvlText w:val="%1"/>
      <w:lvlJc w:val="left"/>
      <w:pPr>
        <w:ind w:left="360" w:hanging="360"/>
      </w:pPr>
      <w:rPr>
        <w:rFonts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09F81C2D"/>
    <w:multiLevelType w:val="multilevel"/>
    <w:tmpl w:val="F76A2A7A"/>
    <w:lvl w:ilvl="0">
      <w:start w:val="1"/>
      <w:numFmt w:val="decimal"/>
      <w:lvlText w:val="%1."/>
      <w:lvlJc w:val="right"/>
      <w:pPr>
        <w:tabs>
          <w:tab w:val="left" w:pos="620"/>
        </w:tabs>
        <w:ind w:left="620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620"/>
        </w:tabs>
        <w:ind w:left="620" w:firstLine="65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620"/>
        </w:tabs>
        <w:ind w:left="620" w:firstLine="155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620"/>
        </w:tabs>
        <w:ind w:left="620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620"/>
        </w:tabs>
        <w:ind w:left="620" w:firstLine="281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620"/>
        </w:tabs>
        <w:ind w:left="620" w:firstLine="371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620"/>
        </w:tabs>
        <w:ind w:left="620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620"/>
        </w:tabs>
        <w:ind w:left="620" w:firstLine="497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620"/>
        </w:tabs>
        <w:ind w:left="620" w:firstLine="5875"/>
      </w:pPr>
      <w:rPr>
        <w:rFonts w:hint="default"/>
      </w:rPr>
    </w:lvl>
  </w:abstractNum>
  <w:abstractNum w:abstractNumId="31" w15:restartNumberingAfterBreak="0">
    <w:nsid w:val="0C1A7B71"/>
    <w:multiLevelType w:val="multilevel"/>
    <w:tmpl w:val="05A6EE02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C7E7A94"/>
    <w:multiLevelType w:val="multilevel"/>
    <w:tmpl w:val="A748F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E2263F2"/>
    <w:multiLevelType w:val="hybridMultilevel"/>
    <w:tmpl w:val="2486797C"/>
    <w:lvl w:ilvl="0" w:tplc="29224F1A">
      <w:start w:val="18"/>
      <w:numFmt w:val="upperRoman"/>
      <w:lvlText w:val="%1"/>
      <w:lvlJc w:val="left"/>
      <w:pPr>
        <w:ind w:left="360" w:hanging="360"/>
      </w:pPr>
      <w:rPr>
        <w:rFonts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E82F360"/>
    <w:multiLevelType w:val="multilevel"/>
    <w:tmpl w:val="0E82F360"/>
    <w:lvl w:ilvl="0">
      <w:start w:val="12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F782D3A"/>
    <w:multiLevelType w:val="hybridMultilevel"/>
    <w:tmpl w:val="8AB00112"/>
    <w:lvl w:ilvl="0" w:tplc="1AEAC9CA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0594C88"/>
    <w:multiLevelType w:val="multilevel"/>
    <w:tmpl w:val="12EA1968"/>
    <w:lvl w:ilvl="0">
      <w:start w:val="1"/>
      <w:numFmt w:val="lowerLetter"/>
      <w:lvlText w:val="%1)"/>
      <w:lvlJc w:val="left"/>
      <w:pPr>
        <w:ind w:left="0" w:firstLine="360"/>
      </w:pPr>
      <w:rPr>
        <w:b w:val="0"/>
        <w:bCs w:val="0"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99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45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0BF14A6"/>
    <w:multiLevelType w:val="multilevel"/>
    <w:tmpl w:val="BFAEF15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23234BD"/>
    <w:multiLevelType w:val="multilevel"/>
    <w:tmpl w:val="D65A4A30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3E86E7A"/>
    <w:multiLevelType w:val="multilevel"/>
    <w:tmpl w:val="C0368308"/>
    <w:lvl w:ilvl="0">
      <w:start w:val="18"/>
      <w:numFmt w:val="upperRoman"/>
      <w:lvlText w:val="%1"/>
      <w:lvlJc w:val="left"/>
      <w:pPr>
        <w:ind w:left="360" w:hanging="360"/>
      </w:pPr>
      <w:rPr>
        <w:rFonts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1663171E"/>
    <w:multiLevelType w:val="multilevel"/>
    <w:tmpl w:val="40AA3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7942C31"/>
    <w:multiLevelType w:val="multilevel"/>
    <w:tmpl w:val="0D62EBE4"/>
    <w:lvl w:ilvl="0">
      <w:start w:val="18"/>
      <w:numFmt w:val="upperRoman"/>
      <w:lvlText w:val="%1"/>
      <w:lvlJc w:val="left"/>
      <w:pPr>
        <w:ind w:left="36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7CF2390"/>
    <w:multiLevelType w:val="multilevel"/>
    <w:tmpl w:val="0B3EBD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80FE45B"/>
    <w:multiLevelType w:val="multilevel"/>
    <w:tmpl w:val="180FE45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4" w15:restartNumberingAfterBreak="0">
    <w:nsid w:val="18CA2C05"/>
    <w:multiLevelType w:val="multilevel"/>
    <w:tmpl w:val="0A82A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97B3985"/>
    <w:multiLevelType w:val="hybridMultilevel"/>
    <w:tmpl w:val="C3A053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9C972DE"/>
    <w:multiLevelType w:val="hybridMultilevel"/>
    <w:tmpl w:val="167AADC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1A544CF6"/>
    <w:multiLevelType w:val="multilevel"/>
    <w:tmpl w:val="7A384E4E"/>
    <w:lvl w:ilvl="0">
      <w:start w:val="1"/>
      <w:numFmt w:val="decimal"/>
      <w:lvlText w:val="%1."/>
      <w:lvlJc w:val="left"/>
      <w:pPr>
        <w:ind w:left="99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48" w15:restartNumberingAfterBreak="0">
    <w:nsid w:val="1AEA3C80"/>
    <w:multiLevelType w:val="hybridMultilevel"/>
    <w:tmpl w:val="33A4A54A"/>
    <w:lvl w:ilvl="0" w:tplc="BD68D6BC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bCs/>
        <w:i w:val="0"/>
        <w:iCs w:val="0"/>
        <w:color w:val="auto"/>
        <w:w w:val="100"/>
        <w:sz w:val="22"/>
        <w:szCs w:val="24"/>
      </w:rPr>
    </w:lvl>
    <w:lvl w:ilvl="1" w:tplc="AD7AC510">
      <w:start w:val="1"/>
      <w:numFmt w:val="lowerRoman"/>
      <w:lvlText w:val="%2."/>
      <w:lvlJc w:val="left"/>
      <w:pPr>
        <w:ind w:left="2509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1AF02D94"/>
    <w:multiLevelType w:val="multilevel"/>
    <w:tmpl w:val="7A384E4E"/>
    <w:lvl w:ilvl="0">
      <w:start w:val="1"/>
      <w:numFmt w:val="decimal"/>
      <w:lvlText w:val="%1."/>
      <w:lvlJc w:val="left"/>
      <w:pPr>
        <w:ind w:left="99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50" w15:restartNumberingAfterBreak="0">
    <w:nsid w:val="1C4713D0"/>
    <w:multiLevelType w:val="multilevel"/>
    <w:tmpl w:val="3280BA6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1" w15:restartNumberingAfterBreak="0">
    <w:nsid w:val="1D7415E0"/>
    <w:multiLevelType w:val="multilevel"/>
    <w:tmpl w:val="D6C55610"/>
    <w:lvl w:ilvl="0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1D851B8B"/>
    <w:multiLevelType w:val="hybridMultilevel"/>
    <w:tmpl w:val="E82809EE"/>
    <w:lvl w:ilvl="0" w:tplc="428C4690">
      <w:start w:val="1"/>
      <w:numFmt w:val="lowerLetter"/>
      <w:lvlText w:val="%1)"/>
      <w:lvlJc w:val="left"/>
      <w:pPr>
        <w:ind w:left="1200" w:hanging="360"/>
      </w:pPr>
      <w:rPr>
        <w:sz w:val="22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53" w15:restartNumberingAfterBreak="0">
    <w:nsid w:val="1F9D716F"/>
    <w:multiLevelType w:val="multilevel"/>
    <w:tmpl w:val="16AAFBE6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4" w15:restartNumberingAfterBreak="0">
    <w:nsid w:val="22A66AFB"/>
    <w:multiLevelType w:val="hybridMultilevel"/>
    <w:tmpl w:val="390A7DE2"/>
    <w:lvl w:ilvl="0" w:tplc="FFFFFFFF">
      <w:start w:val="1"/>
      <w:numFmt w:val="lowerLetter"/>
      <w:lvlText w:val="%1)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5" w15:restartNumberingAfterBreak="0">
    <w:nsid w:val="22F67F01"/>
    <w:multiLevelType w:val="multilevel"/>
    <w:tmpl w:val="5E705D4E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56" w15:restartNumberingAfterBreak="0">
    <w:nsid w:val="232B5710"/>
    <w:multiLevelType w:val="multilevel"/>
    <w:tmpl w:val="8B7E0156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color w:val="000000"/>
        <w:sz w:val="22"/>
        <w:szCs w:val="22"/>
      </w:rPr>
    </w:lvl>
    <w:lvl w:ilvl="1">
      <w:start w:val="1"/>
      <w:numFmt w:val="lowerRoman"/>
      <w:lvlText w:val="%2."/>
      <w:lvlJc w:val="left"/>
      <w:pPr>
        <w:ind w:left="2509" w:hanging="72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7" w15:restartNumberingAfterBreak="0">
    <w:nsid w:val="25740B01"/>
    <w:multiLevelType w:val="multilevel"/>
    <w:tmpl w:val="934A1458"/>
    <w:lvl w:ilvl="0">
      <w:start w:val="12"/>
      <w:numFmt w:val="upperRoman"/>
      <w:lvlText w:val="%1."/>
      <w:lvlJc w:val="left"/>
      <w:pPr>
        <w:ind w:left="720" w:hanging="720"/>
      </w:pPr>
      <w:rPr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25D35465"/>
    <w:multiLevelType w:val="multilevel"/>
    <w:tmpl w:val="D79026B0"/>
    <w:lvl w:ilvl="0">
      <w:start w:val="18"/>
      <w:numFmt w:val="upperRoman"/>
      <w:lvlText w:val="%1"/>
      <w:lvlJc w:val="left"/>
      <w:pPr>
        <w:ind w:left="360" w:hanging="360"/>
      </w:pPr>
      <w:rPr>
        <w:rFonts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9" w15:restartNumberingAfterBreak="0">
    <w:nsid w:val="26677F07"/>
    <w:multiLevelType w:val="hybridMultilevel"/>
    <w:tmpl w:val="155011FC"/>
    <w:lvl w:ilvl="0" w:tplc="057CBB06">
      <w:start w:val="2"/>
      <w:numFmt w:val="upperRoman"/>
      <w:lvlText w:val="%1."/>
      <w:lvlJc w:val="left"/>
      <w:pPr>
        <w:ind w:left="851" w:hanging="708"/>
      </w:pPr>
      <w:rPr>
        <w:rFonts w:ascii="Times New Roman" w:hAnsi="Times New Roman" w:hint="default"/>
        <w:b/>
        <w:i w:val="0"/>
        <w:spacing w:val="0"/>
        <w:w w:val="10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274E283E"/>
    <w:multiLevelType w:val="multilevel"/>
    <w:tmpl w:val="7A384E4E"/>
    <w:lvl w:ilvl="0">
      <w:start w:val="1"/>
      <w:numFmt w:val="decimal"/>
      <w:lvlText w:val="%1."/>
      <w:lvlJc w:val="left"/>
      <w:pPr>
        <w:ind w:left="99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61" w15:restartNumberingAfterBreak="0">
    <w:nsid w:val="278310D4"/>
    <w:multiLevelType w:val="hybridMultilevel"/>
    <w:tmpl w:val="2D86DC9E"/>
    <w:lvl w:ilvl="0" w:tplc="6F14B05C">
      <w:start w:val="1"/>
      <w:numFmt w:val="upperRoman"/>
      <w:lvlText w:val="%1."/>
      <w:lvlJc w:val="left"/>
      <w:pPr>
        <w:ind w:left="720" w:hanging="360"/>
      </w:pPr>
      <w:rPr>
        <w:rFonts w:hint="default"/>
        <w:b/>
        <w:i w:val="0"/>
        <w:color w:val="auto"/>
        <w:sz w:val="22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282F3EDA"/>
    <w:multiLevelType w:val="hybridMultilevel"/>
    <w:tmpl w:val="74E61BA0"/>
    <w:lvl w:ilvl="0" w:tplc="DA465EB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A7A33BC"/>
    <w:multiLevelType w:val="multilevel"/>
    <w:tmpl w:val="D2EC49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sz w:val="20"/>
        <w:szCs w:val="20"/>
      </w:rPr>
    </w:lvl>
    <w:lvl w:ilvl="2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4" w15:restartNumberingAfterBreak="0">
    <w:nsid w:val="2BB74E0B"/>
    <w:multiLevelType w:val="hybridMultilevel"/>
    <w:tmpl w:val="6CF20CCE"/>
    <w:lvl w:ilvl="0" w:tplc="4009000F">
      <w:start w:val="1"/>
      <w:numFmt w:val="decimal"/>
      <w:lvlText w:val="%1."/>
      <w:lvlJc w:val="left"/>
      <w:pPr>
        <w:ind w:left="928" w:hanging="360"/>
      </w:p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5" w15:restartNumberingAfterBreak="0">
    <w:nsid w:val="2C5D1817"/>
    <w:multiLevelType w:val="hybridMultilevel"/>
    <w:tmpl w:val="B4303B9A"/>
    <w:lvl w:ilvl="0" w:tplc="9D184598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2D91E52B"/>
    <w:multiLevelType w:val="singleLevel"/>
    <w:tmpl w:val="2D91E52B"/>
    <w:lvl w:ilvl="0">
      <w:start w:val="1"/>
      <w:numFmt w:val="bullet"/>
      <w:lvlText w:val="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</w:abstractNum>
  <w:abstractNum w:abstractNumId="67" w15:restartNumberingAfterBreak="0">
    <w:nsid w:val="2E064A80"/>
    <w:multiLevelType w:val="hybridMultilevel"/>
    <w:tmpl w:val="CBAC0110"/>
    <w:lvl w:ilvl="0" w:tplc="40090001">
      <w:start w:val="1"/>
      <w:numFmt w:val="bullet"/>
      <w:lvlText w:val=""/>
      <w:lvlJc w:val="left"/>
      <w:pPr>
        <w:ind w:left="1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65" w:hanging="360"/>
      </w:pPr>
      <w:rPr>
        <w:rFonts w:ascii="Wingdings" w:hAnsi="Wingdings" w:hint="default"/>
      </w:rPr>
    </w:lvl>
  </w:abstractNum>
  <w:abstractNum w:abstractNumId="68" w15:restartNumberingAfterBreak="0">
    <w:nsid w:val="2EBC20FF"/>
    <w:multiLevelType w:val="multilevel"/>
    <w:tmpl w:val="2EBC20FF"/>
    <w:lvl w:ilvl="0">
      <w:start w:val="13"/>
      <w:numFmt w:val="upperRoman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2F272415"/>
    <w:multiLevelType w:val="multilevel"/>
    <w:tmpl w:val="0984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FAA5041"/>
    <w:multiLevelType w:val="hybridMultilevel"/>
    <w:tmpl w:val="A7C265C4"/>
    <w:lvl w:ilvl="0" w:tplc="6F14B05C">
      <w:start w:val="1"/>
      <w:numFmt w:val="upperRoman"/>
      <w:lvlText w:val="%1."/>
      <w:lvlJc w:val="left"/>
      <w:pPr>
        <w:ind w:left="360" w:hanging="360"/>
      </w:pPr>
      <w:rPr>
        <w:rFonts w:hint="default"/>
        <w:b/>
        <w:bCs/>
        <w:i w:val="0"/>
        <w:color w:val="auto"/>
        <w:sz w:val="22"/>
      </w:rPr>
    </w:lvl>
    <w:lvl w:ilvl="1" w:tplc="A8E28CC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B35EBC9A">
      <w:start w:val="1"/>
      <w:numFmt w:val="lowerLetter"/>
      <w:lvlText w:val="(%3)"/>
      <w:lvlJc w:val="left"/>
      <w:pPr>
        <w:ind w:left="2340" w:hanging="360"/>
      </w:pPr>
      <w:rPr>
        <w:rFonts w:hint="default"/>
        <w:b/>
      </w:rPr>
    </w:lvl>
    <w:lvl w:ilvl="3" w:tplc="88EC7070">
      <w:start w:val="1"/>
      <w:numFmt w:val="upperRoman"/>
      <w:lvlText w:val="%4."/>
      <w:lvlJc w:val="left"/>
      <w:pPr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10E2057"/>
    <w:multiLevelType w:val="multilevel"/>
    <w:tmpl w:val="B3D0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1E83F23"/>
    <w:multiLevelType w:val="hybridMultilevel"/>
    <w:tmpl w:val="EA7E83C2"/>
    <w:lvl w:ilvl="0" w:tplc="47B0A47A">
      <w:start w:val="1"/>
      <w:numFmt w:val="lowerLetter"/>
      <w:lvlText w:val="%1)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3280BA67"/>
    <w:multiLevelType w:val="multilevel"/>
    <w:tmpl w:val="3280BA6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4" w15:restartNumberingAfterBreak="0">
    <w:nsid w:val="32B87345"/>
    <w:multiLevelType w:val="hybridMultilevel"/>
    <w:tmpl w:val="C9147E30"/>
    <w:lvl w:ilvl="0" w:tplc="32D8FE24">
      <w:start w:val="1"/>
      <w:numFmt w:val="lowerLetter"/>
      <w:lvlText w:val="%1)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356C27A3"/>
    <w:multiLevelType w:val="hybridMultilevel"/>
    <w:tmpl w:val="7B06F4E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6" w15:restartNumberingAfterBreak="0">
    <w:nsid w:val="35762FF1"/>
    <w:multiLevelType w:val="hybridMultilevel"/>
    <w:tmpl w:val="ECE6EC2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36510382"/>
    <w:multiLevelType w:val="multilevel"/>
    <w:tmpl w:val="9DAC4578"/>
    <w:lvl w:ilvl="0">
      <w:start w:val="12"/>
      <w:numFmt w:val="upperRoman"/>
      <w:lvlText w:val="%1."/>
      <w:lvlJc w:val="left"/>
      <w:pPr>
        <w:ind w:left="720" w:hanging="720"/>
      </w:pPr>
      <w:rPr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383A53AA"/>
    <w:multiLevelType w:val="multilevel"/>
    <w:tmpl w:val="A9DC1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87D633F"/>
    <w:multiLevelType w:val="multilevel"/>
    <w:tmpl w:val="3962F626"/>
    <w:lvl w:ilvl="0">
      <w:start w:val="1"/>
      <w:numFmt w:val="lowerLetter"/>
      <w:lvlText w:val="%1)"/>
      <w:lvlJc w:val="left"/>
      <w:pPr>
        <w:ind w:left="99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80" w15:restartNumberingAfterBreak="0">
    <w:nsid w:val="38BBDC32"/>
    <w:multiLevelType w:val="multilevel"/>
    <w:tmpl w:val="38BBDC32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3962F626"/>
    <w:multiLevelType w:val="multilevel"/>
    <w:tmpl w:val="3962F626"/>
    <w:lvl w:ilvl="0">
      <w:start w:val="1"/>
      <w:numFmt w:val="lowerLetter"/>
      <w:lvlText w:val="%1)"/>
      <w:lvlJc w:val="left"/>
      <w:pPr>
        <w:ind w:left="99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82" w15:restartNumberingAfterBreak="0">
    <w:nsid w:val="3B0B50A4"/>
    <w:multiLevelType w:val="multilevel"/>
    <w:tmpl w:val="E29AE0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left"/>
      <w:pPr>
        <w:ind w:left="1800" w:hanging="72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3" w15:restartNumberingAfterBreak="0">
    <w:nsid w:val="3EC42619"/>
    <w:multiLevelType w:val="multilevel"/>
    <w:tmpl w:val="AA52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EFDCB26"/>
    <w:multiLevelType w:val="singleLevel"/>
    <w:tmpl w:val="3EFDCB26"/>
    <w:lvl w:ilvl="0">
      <w:start w:val="1"/>
      <w:numFmt w:val="bullet"/>
      <w:lvlText w:val="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</w:abstractNum>
  <w:abstractNum w:abstractNumId="85" w15:restartNumberingAfterBreak="0">
    <w:nsid w:val="40082516"/>
    <w:multiLevelType w:val="multilevel"/>
    <w:tmpl w:val="DB26D8C6"/>
    <w:lvl w:ilvl="0">
      <w:start w:val="18"/>
      <w:numFmt w:val="upperRoman"/>
      <w:lvlText w:val="%1"/>
      <w:lvlJc w:val="left"/>
      <w:pPr>
        <w:ind w:left="36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009F4A6"/>
    <w:multiLevelType w:val="multilevel"/>
    <w:tmpl w:val="4009F4A6"/>
    <w:lvl w:ilvl="0">
      <w:start w:val="1"/>
      <w:numFmt w:val="decimal"/>
      <w:lvlText w:val="%1."/>
      <w:lvlJc w:val="left"/>
      <w:pPr>
        <w:ind w:left="12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87" w15:restartNumberingAfterBreak="0">
    <w:nsid w:val="402206F4"/>
    <w:multiLevelType w:val="multilevel"/>
    <w:tmpl w:val="039E138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88" w15:restartNumberingAfterBreak="0">
    <w:nsid w:val="41F222BA"/>
    <w:multiLevelType w:val="multilevel"/>
    <w:tmpl w:val="C7E8C968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71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43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5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7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9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1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3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50" w:hanging="180"/>
      </w:pPr>
      <w:rPr>
        <w:rFonts w:hint="default"/>
      </w:rPr>
    </w:lvl>
  </w:abstractNum>
  <w:abstractNum w:abstractNumId="89" w15:restartNumberingAfterBreak="0">
    <w:nsid w:val="425201D2"/>
    <w:multiLevelType w:val="multilevel"/>
    <w:tmpl w:val="183E8B1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3A72C3C"/>
    <w:multiLevelType w:val="multilevel"/>
    <w:tmpl w:val="7908CCF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447B6BC9"/>
    <w:multiLevelType w:val="multilevel"/>
    <w:tmpl w:val="BCDA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BE7722"/>
    <w:multiLevelType w:val="hybridMultilevel"/>
    <w:tmpl w:val="ABB865D0"/>
    <w:lvl w:ilvl="0" w:tplc="A37EB08A">
      <w:start w:val="1"/>
      <w:numFmt w:val="decimal"/>
      <w:lvlText w:val="%1."/>
      <w:lvlJc w:val="right"/>
      <w:pPr>
        <w:ind w:left="720" w:hanging="360"/>
      </w:pPr>
      <w:rPr>
        <w:rFonts w:hint="default"/>
        <w:bCs w:val="0"/>
        <w:iCs w:val="0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45FF1397"/>
    <w:multiLevelType w:val="hybridMultilevel"/>
    <w:tmpl w:val="79A2C550"/>
    <w:lvl w:ilvl="0" w:tplc="83A4980C">
      <w:start w:val="2"/>
      <w:numFmt w:val="upperRoman"/>
      <w:lvlText w:val="%1."/>
      <w:lvlJc w:val="left"/>
      <w:pPr>
        <w:ind w:left="851" w:hanging="708"/>
      </w:pPr>
      <w:rPr>
        <w:rFonts w:ascii="Times New Roman" w:hAnsi="Times New Roman" w:hint="default"/>
        <w:b/>
        <w:i w:val="0"/>
        <w:spacing w:val="0"/>
        <w:w w:val="10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467415EB"/>
    <w:multiLevelType w:val="hybridMultilevel"/>
    <w:tmpl w:val="0186AD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47B40F2A"/>
    <w:multiLevelType w:val="multilevel"/>
    <w:tmpl w:val="E78A5A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6" w15:restartNumberingAfterBreak="0">
    <w:nsid w:val="480649C9"/>
    <w:multiLevelType w:val="multilevel"/>
    <w:tmpl w:val="3280BA6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7" w15:restartNumberingAfterBreak="0">
    <w:nsid w:val="498D5B51"/>
    <w:multiLevelType w:val="multilevel"/>
    <w:tmpl w:val="53EA953C"/>
    <w:lvl w:ilvl="0">
      <w:start w:val="13"/>
      <w:numFmt w:val="upperRoman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98" w15:restartNumberingAfterBreak="0">
    <w:nsid w:val="4C244D6B"/>
    <w:multiLevelType w:val="hybridMultilevel"/>
    <w:tmpl w:val="1DEC5F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D627299"/>
    <w:multiLevelType w:val="hybridMultilevel"/>
    <w:tmpl w:val="C69007E2"/>
    <w:lvl w:ilvl="0" w:tplc="B9D240CC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color w:val="auto"/>
        <w:w w:val="100"/>
        <w:sz w:val="22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4D753AD7"/>
    <w:multiLevelType w:val="multilevel"/>
    <w:tmpl w:val="1BB8BF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1" w15:restartNumberingAfterBreak="0">
    <w:nsid w:val="4DAA25BB"/>
    <w:multiLevelType w:val="multilevel"/>
    <w:tmpl w:val="7EEA5F52"/>
    <w:lvl w:ilvl="0">
      <w:start w:val="1"/>
      <w:numFmt w:val="upperRoman"/>
      <w:lvlText w:val="%1."/>
      <w:lvlJc w:val="left"/>
      <w:pPr>
        <w:ind w:left="4950" w:hanging="360"/>
      </w:pPr>
      <w:rPr>
        <w:b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4F013172"/>
    <w:multiLevelType w:val="multilevel"/>
    <w:tmpl w:val="B5D436D4"/>
    <w:lvl w:ilvl="0">
      <w:start w:val="1"/>
      <w:numFmt w:val="lowerLetter"/>
      <w:lvlText w:val="%1)"/>
      <w:lvlJc w:val="left"/>
      <w:pPr>
        <w:ind w:left="0" w:firstLine="360"/>
      </w:pPr>
      <w:rPr>
        <w:b w:val="0"/>
        <w:bCs w:val="0"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99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lowerLetter"/>
      <w:lvlText w:val="%4)"/>
      <w:lvlJc w:val="left"/>
      <w:pPr>
        <w:ind w:left="45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4F0B125A"/>
    <w:multiLevelType w:val="multilevel"/>
    <w:tmpl w:val="D65A4A30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506F054F"/>
    <w:multiLevelType w:val="hybridMultilevel"/>
    <w:tmpl w:val="F5D6CB04"/>
    <w:lvl w:ilvl="0" w:tplc="057491E2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509A63DA"/>
    <w:multiLevelType w:val="hybridMultilevel"/>
    <w:tmpl w:val="D61A42C4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06" w15:restartNumberingAfterBreak="0">
    <w:nsid w:val="52FE1DA8"/>
    <w:multiLevelType w:val="hybridMultilevel"/>
    <w:tmpl w:val="F1504AB0"/>
    <w:lvl w:ilvl="0" w:tplc="F0465BA0">
      <w:start w:val="3"/>
      <w:numFmt w:val="upperRoman"/>
      <w:lvlText w:val="%1."/>
      <w:lvlJc w:val="left"/>
      <w:pPr>
        <w:ind w:left="851" w:hanging="708"/>
      </w:pPr>
      <w:rPr>
        <w:rFonts w:ascii="Times New Roman" w:hAnsi="Times New Roman" w:hint="default"/>
        <w:b/>
        <w:i w:val="0"/>
        <w:spacing w:val="0"/>
        <w:w w:val="10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530531DE"/>
    <w:multiLevelType w:val="hybridMultilevel"/>
    <w:tmpl w:val="5C14FB3E"/>
    <w:lvl w:ilvl="0" w:tplc="BD68D6B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iCs w:val="0"/>
        <w:color w:val="auto"/>
        <w:w w:val="100"/>
        <w:sz w:val="22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5850477F"/>
    <w:multiLevelType w:val="multilevel"/>
    <w:tmpl w:val="DBA5097D"/>
    <w:lvl w:ilvl="0">
      <w:start w:val="1"/>
      <w:numFmt w:val="lowerLetter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595B3017"/>
    <w:multiLevelType w:val="multilevel"/>
    <w:tmpl w:val="A40AA828"/>
    <w:lvl w:ilvl="0">
      <w:start w:val="1"/>
      <w:numFmt w:val="lowerLetter"/>
      <w:lvlText w:val="%1)"/>
      <w:lvlJc w:val="left"/>
      <w:pPr>
        <w:ind w:left="0" w:firstLine="360"/>
      </w:pPr>
      <w:rPr>
        <w:b w:val="0"/>
        <w:bCs w:val="0"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99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lowerLetter"/>
      <w:lvlText w:val="%4)"/>
      <w:lvlJc w:val="left"/>
      <w:pPr>
        <w:ind w:left="45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595C9AF5"/>
    <w:multiLevelType w:val="multilevel"/>
    <w:tmpl w:val="595C9AF5"/>
    <w:lvl w:ilvl="0">
      <w:start w:val="1"/>
      <w:numFmt w:val="bullet"/>
      <w:lvlText w:val="●"/>
      <w:lvlJc w:val="left"/>
      <w:pPr>
        <w:ind w:left="99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50" w:hanging="360"/>
      </w:pPr>
      <w:rPr>
        <w:rFonts w:ascii="Noto Sans Symbols" w:eastAsia="Noto Sans Symbols" w:hAnsi="Noto Sans Symbols" w:cs="Noto Sans Symbols"/>
      </w:rPr>
    </w:lvl>
  </w:abstractNum>
  <w:abstractNum w:abstractNumId="111" w15:restartNumberingAfterBreak="0">
    <w:nsid w:val="5975F406"/>
    <w:multiLevelType w:val="multilevel"/>
    <w:tmpl w:val="5975F406"/>
    <w:lvl w:ilvl="0">
      <w:start w:val="12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59938698"/>
    <w:multiLevelType w:val="multilevel"/>
    <w:tmpl w:val="59938698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59ADCABA"/>
    <w:multiLevelType w:val="multilevel"/>
    <w:tmpl w:val="59ADCABA"/>
    <w:lvl w:ilvl="0">
      <w:start w:val="1"/>
      <w:numFmt w:val="lowerLetter"/>
      <w:lvlText w:val="%1)"/>
      <w:lvlJc w:val="left"/>
      <w:pPr>
        <w:ind w:left="990" w:hanging="360"/>
      </w:pPr>
      <w:rPr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114" w15:restartNumberingAfterBreak="0">
    <w:nsid w:val="5BAE6D33"/>
    <w:multiLevelType w:val="hybridMultilevel"/>
    <w:tmpl w:val="68E47222"/>
    <w:lvl w:ilvl="0" w:tplc="B9D240CC">
      <w:start w:val="1"/>
      <w:numFmt w:val="lowerLetter"/>
      <w:lvlText w:val="%1)"/>
      <w:lvlJc w:val="left"/>
      <w:pPr>
        <w:ind w:left="1287" w:hanging="360"/>
      </w:pPr>
      <w:rPr>
        <w:rFonts w:ascii="Times New Roman" w:hAnsi="Times New Roman" w:hint="default"/>
        <w:b w:val="0"/>
        <w:bCs/>
        <w:i w:val="0"/>
        <w:color w:val="auto"/>
        <w:w w:val="10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5" w15:restartNumberingAfterBreak="0">
    <w:nsid w:val="5D153C2C"/>
    <w:multiLevelType w:val="multilevel"/>
    <w:tmpl w:val="3962F626"/>
    <w:lvl w:ilvl="0">
      <w:start w:val="1"/>
      <w:numFmt w:val="lowerLetter"/>
      <w:lvlText w:val="%1)"/>
      <w:lvlJc w:val="left"/>
      <w:pPr>
        <w:ind w:left="99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116" w15:restartNumberingAfterBreak="0">
    <w:nsid w:val="5E31D43A"/>
    <w:multiLevelType w:val="multilevel"/>
    <w:tmpl w:val="5E31D43A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5E35745C"/>
    <w:multiLevelType w:val="multilevel"/>
    <w:tmpl w:val="942022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sz w:val="20"/>
        <w:szCs w:val="20"/>
      </w:rPr>
    </w:lvl>
    <w:lvl w:ilvl="2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8" w15:restartNumberingAfterBreak="0">
    <w:nsid w:val="5E3906C0"/>
    <w:multiLevelType w:val="multilevel"/>
    <w:tmpl w:val="45BCC700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9" w15:restartNumberingAfterBreak="0">
    <w:nsid w:val="5EC45110"/>
    <w:multiLevelType w:val="hybridMultilevel"/>
    <w:tmpl w:val="10FA98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5FBF787E"/>
    <w:multiLevelType w:val="multilevel"/>
    <w:tmpl w:val="3280BA6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1" w15:restartNumberingAfterBreak="0">
    <w:nsid w:val="62DD73B3"/>
    <w:multiLevelType w:val="multilevel"/>
    <w:tmpl w:val="221623DA"/>
    <w:lvl w:ilvl="0">
      <w:start w:val="12"/>
      <w:numFmt w:val="upperRoman"/>
      <w:lvlText w:val="%1."/>
      <w:lvlJc w:val="right"/>
      <w:pPr>
        <w:ind w:left="720" w:hanging="360"/>
      </w:pPr>
      <w:rPr>
        <w:rFonts w:hint="default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2" w15:restartNumberingAfterBreak="0">
    <w:nsid w:val="64CC3A8E"/>
    <w:multiLevelType w:val="multilevel"/>
    <w:tmpl w:val="34841B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3" w15:restartNumberingAfterBreak="0">
    <w:nsid w:val="666F6F67"/>
    <w:multiLevelType w:val="hybridMultilevel"/>
    <w:tmpl w:val="2A74009A"/>
    <w:lvl w:ilvl="0" w:tplc="FFFFFFFF">
      <w:start w:val="1"/>
      <w:numFmt w:val="upperRoman"/>
      <w:lvlText w:val="%1."/>
      <w:lvlJc w:val="left"/>
      <w:pPr>
        <w:ind w:left="851" w:hanging="708"/>
      </w:pPr>
      <w:rPr>
        <w:rFonts w:hint="default"/>
        <w:spacing w:val="0"/>
        <w:w w:val="100"/>
        <w:lang w:val="en-US" w:eastAsia="en-US" w:bidi="ar-SA"/>
      </w:rPr>
    </w:lvl>
    <w:lvl w:ilvl="1" w:tplc="FFFFFFFF">
      <w:start w:val="1"/>
      <w:numFmt w:val="lowerLetter"/>
      <w:lvlText w:val="%2)"/>
      <w:lvlJc w:val="left"/>
      <w:pPr>
        <w:ind w:left="503" w:hanging="360"/>
      </w:pPr>
      <w:rPr>
        <w:rFonts w:hint="default"/>
        <w:spacing w:val="-1"/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860" w:hanging="360"/>
      </w:pPr>
      <w:rPr>
        <w:rFonts w:hint="default"/>
        <w:lang w:val="en-US" w:eastAsia="en-US" w:bidi="ar-SA"/>
      </w:rPr>
    </w:lvl>
    <w:lvl w:ilvl="3" w:tplc="0A7C93A0">
      <w:start w:val="1"/>
      <w:numFmt w:val="lowerLetter"/>
      <w:lvlText w:val="%4)"/>
      <w:lvlJc w:val="left"/>
      <w:pPr>
        <w:ind w:left="1922" w:hanging="360"/>
      </w:pPr>
      <w:rPr>
        <w:rFonts w:hint="default"/>
        <w:spacing w:val="-1"/>
        <w:w w:val="100"/>
        <w:sz w:val="22"/>
      </w:rPr>
    </w:lvl>
    <w:lvl w:ilvl="4" w:tplc="FFFFFFFF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</w:abstractNum>
  <w:abstractNum w:abstractNumId="124" w15:restartNumberingAfterBreak="0">
    <w:nsid w:val="673F1A7E"/>
    <w:multiLevelType w:val="multilevel"/>
    <w:tmpl w:val="D6C55610"/>
    <w:lvl w:ilvl="0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6928F392"/>
    <w:multiLevelType w:val="multilevel"/>
    <w:tmpl w:val="6928F392"/>
    <w:lvl w:ilvl="0">
      <w:start w:val="13"/>
      <w:numFmt w:val="upperRoman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6" w15:restartNumberingAfterBreak="0">
    <w:nsid w:val="6A632536"/>
    <w:multiLevelType w:val="multilevel"/>
    <w:tmpl w:val="8048E35E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color w:val="000000"/>
        <w:sz w:val="22"/>
        <w:szCs w:val="22"/>
      </w:rPr>
    </w:lvl>
    <w:lvl w:ilvl="1">
      <w:start w:val="1"/>
      <w:numFmt w:val="lowerRoman"/>
      <w:lvlText w:val="%2."/>
      <w:lvlJc w:val="left"/>
      <w:pPr>
        <w:ind w:left="2509" w:hanging="72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27" w15:restartNumberingAfterBreak="0">
    <w:nsid w:val="6B183436"/>
    <w:multiLevelType w:val="multilevel"/>
    <w:tmpl w:val="A34C3882"/>
    <w:lvl w:ilvl="0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128" w15:restartNumberingAfterBreak="0">
    <w:nsid w:val="6BFD0F05"/>
    <w:multiLevelType w:val="hybridMultilevel"/>
    <w:tmpl w:val="E56861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6C361FF5"/>
    <w:multiLevelType w:val="multilevel"/>
    <w:tmpl w:val="4C5CE6FC"/>
    <w:lvl w:ilvl="0">
      <w:start w:val="1"/>
      <w:numFmt w:val="upperRoman"/>
      <w:lvlText w:val="%1."/>
      <w:lvlJc w:val="left"/>
      <w:pPr>
        <w:ind w:left="360" w:hanging="360"/>
      </w:pPr>
      <w:rPr>
        <w:b/>
        <w:i w:val="0"/>
        <w:color w:val="000000"/>
        <w:sz w:val="22"/>
        <w:szCs w:val="22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340" w:hanging="360"/>
      </w:pPr>
      <w:rPr>
        <w:b/>
      </w:rPr>
    </w:lvl>
    <w:lvl w:ilvl="3">
      <w:start w:val="1"/>
      <w:numFmt w:val="upperRoman"/>
      <w:lvlText w:val="%4."/>
      <w:lvlJc w:val="left"/>
      <w:pPr>
        <w:ind w:left="3240" w:hanging="72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6C8D2C3D"/>
    <w:multiLevelType w:val="multilevel"/>
    <w:tmpl w:val="12EA1968"/>
    <w:lvl w:ilvl="0">
      <w:start w:val="1"/>
      <w:numFmt w:val="lowerLetter"/>
      <w:lvlText w:val="%1)"/>
      <w:lvlJc w:val="left"/>
      <w:pPr>
        <w:ind w:left="0" w:firstLine="360"/>
      </w:pPr>
      <w:rPr>
        <w:b w:val="0"/>
        <w:bCs w:val="0"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99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45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6CA3B614"/>
    <w:multiLevelType w:val="multilevel"/>
    <w:tmpl w:val="6CA3B614"/>
    <w:lvl w:ilvl="0">
      <w:start w:val="1"/>
      <w:numFmt w:val="lowerLetter"/>
      <w:lvlText w:val="%1)"/>
      <w:lvlJc w:val="left"/>
      <w:pPr>
        <w:ind w:left="12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132" w15:restartNumberingAfterBreak="0">
    <w:nsid w:val="6D769AFE"/>
    <w:multiLevelType w:val="singleLevel"/>
    <w:tmpl w:val="6D769AF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33" w15:restartNumberingAfterBreak="0">
    <w:nsid w:val="6E243691"/>
    <w:multiLevelType w:val="multilevel"/>
    <w:tmpl w:val="F4D2B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2520" w:hanging="720"/>
      </w:pPr>
      <w:rPr>
        <w:rFonts w:hint="default"/>
        <w:color w:val="00000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EC96B01"/>
    <w:multiLevelType w:val="hybridMultilevel"/>
    <w:tmpl w:val="0CDEDCB8"/>
    <w:lvl w:ilvl="0" w:tplc="B9D240CC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hint="default"/>
        <w:b w:val="0"/>
        <w:bCs/>
        <w:i w:val="0"/>
        <w:color w:val="auto"/>
        <w:w w:val="100"/>
        <w:sz w:val="22"/>
        <w:szCs w:val="24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5" w15:restartNumberingAfterBreak="0">
    <w:nsid w:val="6FDC0A74"/>
    <w:multiLevelType w:val="multilevel"/>
    <w:tmpl w:val="83CA67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6" w15:restartNumberingAfterBreak="0">
    <w:nsid w:val="6FF72068"/>
    <w:multiLevelType w:val="multilevel"/>
    <w:tmpl w:val="3962F626"/>
    <w:lvl w:ilvl="0">
      <w:start w:val="1"/>
      <w:numFmt w:val="lowerLetter"/>
      <w:lvlText w:val="%1)"/>
      <w:lvlJc w:val="left"/>
      <w:pPr>
        <w:ind w:left="99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137" w15:restartNumberingAfterBreak="0">
    <w:nsid w:val="7123298F"/>
    <w:multiLevelType w:val="multilevel"/>
    <w:tmpl w:val="08B2D93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8" w15:restartNumberingAfterBreak="0">
    <w:nsid w:val="738D3B68"/>
    <w:multiLevelType w:val="multilevel"/>
    <w:tmpl w:val="757A5D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9" w15:restartNumberingAfterBreak="0">
    <w:nsid w:val="747D26A7"/>
    <w:multiLevelType w:val="hybridMultilevel"/>
    <w:tmpl w:val="26144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75627530"/>
    <w:multiLevelType w:val="multilevel"/>
    <w:tmpl w:val="D6C55610"/>
    <w:lvl w:ilvl="0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762C57F9"/>
    <w:multiLevelType w:val="multilevel"/>
    <w:tmpl w:val="7D92CD54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764B6FCC"/>
    <w:multiLevelType w:val="multilevel"/>
    <w:tmpl w:val="DCE828EA"/>
    <w:lvl w:ilvl="0">
      <w:start w:val="13"/>
      <w:numFmt w:val="upperRoman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3" w15:restartNumberingAfterBreak="0">
    <w:nsid w:val="768B7CEC"/>
    <w:multiLevelType w:val="hybridMultilevel"/>
    <w:tmpl w:val="5B02CE04"/>
    <w:lvl w:ilvl="0" w:tplc="B6820736">
      <w:start w:val="10"/>
      <w:numFmt w:val="upperRoman"/>
      <w:lvlText w:val="%1."/>
      <w:lvlJc w:val="left"/>
      <w:pPr>
        <w:ind w:left="851" w:hanging="708"/>
      </w:pPr>
      <w:rPr>
        <w:rFonts w:ascii="Times New Roman" w:hAnsi="Times New Roman" w:hint="default"/>
        <w:b/>
        <w:i w:val="0"/>
        <w:spacing w:val="0"/>
        <w:w w:val="10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77664E6A"/>
    <w:multiLevelType w:val="multilevel"/>
    <w:tmpl w:val="DBA5097D"/>
    <w:lvl w:ilvl="0">
      <w:start w:val="1"/>
      <w:numFmt w:val="lowerLetter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78BC2392"/>
    <w:multiLevelType w:val="multilevel"/>
    <w:tmpl w:val="C52CBA84"/>
    <w:lvl w:ilvl="0">
      <w:start w:val="12"/>
      <w:numFmt w:val="upperRoman"/>
      <w:lvlText w:val="%1."/>
      <w:lvlJc w:val="right"/>
      <w:pPr>
        <w:ind w:left="720" w:hanging="360"/>
      </w:pPr>
      <w:rPr>
        <w:rFonts w:hint="default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6" w15:restartNumberingAfterBreak="0">
    <w:nsid w:val="79977159"/>
    <w:multiLevelType w:val="multilevel"/>
    <w:tmpl w:val="5240B984"/>
    <w:lvl w:ilvl="0">
      <w:start w:val="1"/>
      <w:numFmt w:val="upperRoman"/>
      <w:lvlText w:val="%1."/>
      <w:lvlJc w:val="left"/>
      <w:pPr>
        <w:ind w:left="4950" w:hanging="360"/>
      </w:pPr>
      <w:rPr>
        <w:b/>
        <w:i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7A384E4E"/>
    <w:multiLevelType w:val="multilevel"/>
    <w:tmpl w:val="7A384E4E"/>
    <w:lvl w:ilvl="0">
      <w:start w:val="1"/>
      <w:numFmt w:val="decimal"/>
      <w:lvlText w:val="%1."/>
      <w:lvlJc w:val="left"/>
      <w:pPr>
        <w:ind w:left="99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148" w15:restartNumberingAfterBreak="0">
    <w:nsid w:val="7BCE547C"/>
    <w:multiLevelType w:val="multilevel"/>
    <w:tmpl w:val="12EA1968"/>
    <w:lvl w:ilvl="0">
      <w:start w:val="1"/>
      <w:numFmt w:val="lowerLetter"/>
      <w:lvlText w:val="%1)"/>
      <w:lvlJc w:val="left"/>
      <w:pPr>
        <w:ind w:left="0" w:firstLine="360"/>
      </w:pPr>
      <w:rPr>
        <w:b w:val="0"/>
        <w:bCs w:val="0"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99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45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7CA52510"/>
    <w:multiLevelType w:val="hybridMultilevel"/>
    <w:tmpl w:val="390A7DE2"/>
    <w:lvl w:ilvl="0" w:tplc="40090017">
      <w:start w:val="1"/>
      <w:numFmt w:val="lowerLetter"/>
      <w:lvlText w:val="%1)"/>
      <w:lvlJc w:val="left"/>
      <w:pPr>
        <w:ind w:left="1571" w:hanging="360"/>
      </w:pPr>
    </w:lvl>
    <w:lvl w:ilvl="1" w:tplc="40090019" w:tentative="1">
      <w:start w:val="1"/>
      <w:numFmt w:val="lowerLetter"/>
      <w:lvlText w:val="%2."/>
      <w:lvlJc w:val="left"/>
      <w:pPr>
        <w:ind w:left="2291" w:hanging="360"/>
      </w:pPr>
    </w:lvl>
    <w:lvl w:ilvl="2" w:tplc="4009001B" w:tentative="1">
      <w:start w:val="1"/>
      <w:numFmt w:val="lowerRoman"/>
      <w:lvlText w:val="%3."/>
      <w:lvlJc w:val="right"/>
      <w:pPr>
        <w:ind w:left="3011" w:hanging="180"/>
      </w:pPr>
    </w:lvl>
    <w:lvl w:ilvl="3" w:tplc="4009000F" w:tentative="1">
      <w:start w:val="1"/>
      <w:numFmt w:val="decimal"/>
      <w:lvlText w:val="%4."/>
      <w:lvlJc w:val="left"/>
      <w:pPr>
        <w:ind w:left="3731" w:hanging="360"/>
      </w:pPr>
    </w:lvl>
    <w:lvl w:ilvl="4" w:tplc="40090019" w:tentative="1">
      <w:start w:val="1"/>
      <w:numFmt w:val="lowerLetter"/>
      <w:lvlText w:val="%5."/>
      <w:lvlJc w:val="left"/>
      <w:pPr>
        <w:ind w:left="4451" w:hanging="360"/>
      </w:pPr>
    </w:lvl>
    <w:lvl w:ilvl="5" w:tplc="4009001B" w:tentative="1">
      <w:start w:val="1"/>
      <w:numFmt w:val="lowerRoman"/>
      <w:lvlText w:val="%6."/>
      <w:lvlJc w:val="right"/>
      <w:pPr>
        <w:ind w:left="5171" w:hanging="180"/>
      </w:pPr>
    </w:lvl>
    <w:lvl w:ilvl="6" w:tplc="4009000F" w:tentative="1">
      <w:start w:val="1"/>
      <w:numFmt w:val="decimal"/>
      <w:lvlText w:val="%7."/>
      <w:lvlJc w:val="left"/>
      <w:pPr>
        <w:ind w:left="5891" w:hanging="360"/>
      </w:pPr>
    </w:lvl>
    <w:lvl w:ilvl="7" w:tplc="40090019" w:tentative="1">
      <w:start w:val="1"/>
      <w:numFmt w:val="lowerLetter"/>
      <w:lvlText w:val="%8."/>
      <w:lvlJc w:val="left"/>
      <w:pPr>
        <w:ind w:left="6611" w:hanging="360"/>
      </w:pPr>
    </w:lvl>
    <w:lvl w:ilvl="8" w:tplc="40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0" w15:restartNumberingAfterBreak="0">
    <w:nsid w:val="7D1C75DC"/>
    <w:multiLevelType w:val="hybridMultilevel"/>
    <w:tmpl w:val="5332FB14"/>
    <w:lvl w:ilvl="0" w:tplc="FC141D34">
      <w:start w:val="1"/>
      <w:numFmt w:val="decimal"/>
      <w:lvlText w:val="%1."/>
      <w:lvlJc w:val="left"/>
      <w:pPr>
        <w:ind w:left="786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1" w15:restartNumberingAfterBreak="0">
    <w:nsid w:val="7D7A77D3"/>
    <w:multiLevelType w:val="multilevel"/>
    <w:tmpl w:val="D3A4F4DA"/>
    <w:lvl w:ilvl="0">
      <w:start w:val="15"/>
      <w:numFmt w:val="upperRoman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52" w15:restartNumberingAfterBreak="0">
    <w:nsid w:val="7DE05E98"/>
    <w:multiLevelType w:val="multilevel"/>
    <w:tmpl w:val="585C57B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3" w15:restartNumberingAfterBreak="0">
    <w:nsid w:val="7E181FB9"/>
    <w:multiLevelType w:val="multilevel"/>
    <w:tmpl w:val="8D5C8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E1B27F0"/>
    <w:multiLevelType w:val="hybridMultilevel"/>
    <w:tmpl w:val="9612A32E"/>
    <w:lvl w:ilvl="0" w:tplc="04090017">
      <w:start w:val="1"/>
      <w:numFmt w:val="lowerLetter"/>
      <w:lvlText w:val="%1)"/>
      <w:lvlJc w:val="left"/>
      <w:pPr>
        <w:ind w:left="1484" w:hanging="360"/>
      </w:pPr>
    </w:lvl>
    <w:lvl w:ilvl="1" w:tplc="04090019" w:tentative="1">
      <w:start w:val="1"/>
      <w:numFmt w:val="lowerLetter"/>
      <w:lvlText w:val="%2."/>
      <w:lvlJc w:val="left"/>
      <w:pPr>
        <w:ind w:left="2204" w:hanging="360"/>
      </w:pPr>
    </w:lvl>
    <w:lvl w:ilvl="2" w:tplc="0409001B" w:tentative="1">
      <w:start w:val="1"/>
      <w:numFmt w:val="lowerRoman"/>
      <w:lvlText w:val="%3."/>
      <w:lvlJc w:val="right"/>
      <w:pPr>
        <w:ind w:left="2924" w:hanging="180"/>
      </w:pPr>
    </w:lvl>
    <w:lvl w:ilvl="3" w:tplc="0409000F" w:tentative="1">
      <w:start w:val="1"/>
      <w:numFmt w:val="decimal"/>
      <w:lvlText w:val="%4."/>
      <w:lvlJc w:val="left"/>
      <w:pPr>
        <w:ind w:left="3644" w:hanging="360"/>
      </w:pPr>
    </w:lvl>
    <w:lvl w:ilvl="4" w:tplc="04090019" w:tentative="1">
      <w:start w:val="1"/>
      <w:numFmt w:val="lowerLetter"/>
      <w:lvlText w:val="%5."/>
      <w:lvlJc w:val="left"/>
      <w:pPr>
        <w:ind w:left="4364" w:hanging="360"/>
      </w:pPr>
    </w:lvl>
    <w:lvl w:ilvl="5" w:tplc="0409001B" w:tentative="1">
      <w:start w:val="1"/>
      <w:numFmt w:val="lowerRoman"/>
      <w:lvlText w:val="%6."/>
      <w:lvlJc w:val="right"/>
      <w:pPr>
        <w:ind w:left="5084" w:hanging="180"/>
      </w:pPr>
    </w:lvl>
    <w:lvl w:ilvl="6" w:tplc="0409000F" w:tentative="1">
      <w:start w:val="1"/>
      <w:numFmt w:val="decimal"/>
      <w:lvlText w:val="%7."/>
      <w:lvlJc w:val="left"/>
      <w:pPr>
        <w:ind w:left="5804" w:hanging="360"/>
      </w:pPr>
    </w:lvl>
    <w:lvl w:ilvl="7" w:tplc="04090019" w:tentative="1">
      <w:start w:val="1"/>
      <w:numFmt w:val="lowerLetter"/>
      <w:lvlText w:val="%8."/>
      <w:lvlJc w:val="left"/>
      <w:pPr>
        <w:ind w:left="6524" w:hanging="360"/>
      </w:pPr>
    </w:lvl>
    <w:lvl w:ilvl="8" w:tplc="0409001B" w:tentative="1">
      <w:start w:val="1"/>
      <w:numFmt w:val="lowerRoman"/>
      <w:lvlText w:val="%9."/>
      <w:lvlJc w:val="right"/>
      <w:pPr>
        <w:ind w:left="7244" w:hanging="180"/>
      </w:pPr>
    </w:lvl>
  </w:abstractNum>
  <w:abstractNum w:abstractNumId="155" w15:restartNumberingAfterBreak="0">
    <w:nsid w:val="7E8A4ACB"/>
    <w:multiLevelType w:val="multilevel"/>
    <w:tmpl w:val="51E4141C"/>
    <w:lvl w:ilvl="0">
      <w:start w:val="13"/>
      <w:numFmt w:val="upperRoman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num w:numId="1" w16cid:durableId="1320118414">
    <w:abstractNumId w:val="15"/>
  </w:num>
  <w:num w:numId="2" w16cid:durableId="557210198">
    <w:abstractNumId w:val="19"/>
  </w:num>
  <w:num w:numId="3" w16cid:durableId="288627264">
    <w:abstractNumId w:val="17"/>
  </w:num>
  <w:num w:numId="4" w16cid:durableId="1408920076">
    <w:abstractNumId w:val="110"/>
  </w:num>
  <w:num w:numId="5" w16cid:durableId="648902201">
    <w:abstractNumId w:val="0"/>
  </w:num>
  <w:num w:numId="6" w16cid:durableId="1685938016">
    <w:abstractNumId w:val="3"/>
  </w:num>
  <w:num w:numId="7" w16cid:durableId="1996034397">
    <w:abstractNumId w:val="9"/>
  </w:num>
  <w:num w:numId="8" w16cid:durableId="1045521206">
    <w:abstractNumId w:val="81"/>
  </w:num>
  <w:num w:numId="9" w16cid:durableId="1641690892">
    <w:abstractNumId w:val="147"/>
  </w:num>
  <w:num w:numId="10" w16cid:durableId="279923145">
    <w:abstractNumId w:val="12"/>
  </w:num>
  <w:num w:numId="11" w16cid:durableId="315963535">
    <w:abstractNumId w:val="34"/>
  </w:num>
  <w:num w:numId="12" w16cid:durableId="1163160938">
    <w:abstractNumId w:val="68"/>
  </w:num>
  <w:num w:numId="13" w16cid:durableId="454719652">
    <w:abstractNumId w:val="14"/>
  </w:num>
  <w:num w:numId="14" w16cid:durableId="1859003133">
    <w:abstractNumId w:val="73"/>
  </w:num>
  <w:num w:numId="15" w16cid:durableId="1072197341">
    <w:abstractNumId w:val="4"/>
  </w:num>
  <w:num w:numId="16" w16cid:durableId="640155925">
    <w:abstractNumId w:val="22"/>
  </w:num>
  <w:num w:numId="17" w16cid:durableId="1464537158">
    <w:abstractNumId w:val="66"/>
  </w:num>
  <w:num w:numId="18" w16cid:durableId="2086218523">
    <w:abstractNumId w:val="10"/>
  </w:num>
  <w:num w:numId="19" w16cid:durableId="1178304305">
    <w:abstractNumId w:val="5"/>
  </w:num>
  <w:num w:numId="20" w16cid:durableId="1243376375">
    <w:abstractNumId w:val="84"/>
  </w:num>
  <w:num w:numId="21" w16cid:durableId="1220941585">
    <w:abstractNumId w:val="113"/>
  </w:num>
  <w:num w:numId="22" w16cid:durableId="1033530459">
    <w:abstractNumId w:val="7"/>
  </w:num>
  <w:num w:numId="23" w16cid:durableId="124585064">
    <w:abstractNumId w:val="6"/>
  </w:num>
  <w:num w:numId="24" w16cid:durableId="814416596">
    <w:abstractNumId w:val="2"/>
  </w:num>
  <w:num w:numId="25" w16cid:durableId="1712341846">
    <w:abstractNumId w:val="80"/>
  </w:num>
  <w:num w:numId="26" w16cid:durableId="11811466">
    <w:abstractNumId w:val="111"/>
  </w:num>
  <w:num w:numId="27" w16cid:durableId="513998978">
    <w:abstractNumId w:val="125"/>
  </w:num>
  <w:num w:numId="28" w16cid:durableId="1504709749">
    <w:abstractNumId w:val="112"/>
  </w:num>
  <w:num w:numId="29" w16cid:durableId="411657724">
    <w:abstractNumId w:val="132"/>
  </w:num>
  <w:num w:numId="30" w16cid:durableId="775758352">
    <w:abstractNumId w:val="18"/>
  </w:num>
  <w:num w:numId="31" w16cid:durableId="534585411">
    <w:abstractNumId w:val="11"/>
  </w:num>
  <w:num w:numId="32" w16cid:durableId="18942454">
    <w:abstractNumId w:val="13"/>
  </w:num>
  <w:num w:numId="33" w16cid:durableId="320012591">
    <w:abstractNumId w:val="8"/>
  </w:num>
  <w:num w:numId="34" w16cid:durableId="50009444">
    <w:abstractNumId w:val="16"/>
  </w:num>
  <w:num w:numId="35" w16cid:durableId="15273866">
    <w:abstractNumId w:val="43"/>
  </w:num>
  <w:num w:numId="36" w16cid:durableId="727806937">
    <w:abstractNumId w:val="1"/>
  </w:num>
  <w:num w:numId="37" w16cid:durableId="201525057">
    <w:abstractNumId w:val="131"/>
  </w:num>
  <w:num w:numId="38" w16cid:durableId="283579618">
    <w:abstractNumId w:val="86"/>
  </w:num>
  <w:num w:numId="39" w16cid:durableId="1069571888">
    <w:abstractNumId w:val="116"/>
  </w:num>
  <w:num w:numId="40" w16cid:durableId="417556000">
    <w:abstractNumId w:val="20"/>
  </w:num>
  <w:num w:numId="41" w16cid:durableId="200478058">
    <w:abstractNumId w:val="51"/>
  </w:num>
  <w:num w:numId="42" w16cid:durableId="605045185">
    <w:abstractNumId w:val="83"/>
  </w:num>
  <w:num w:numId="43" w16cid:durableId="671689498">
    <w:abstractNumId w:val="71"/>
  </w:num>
  <w:num w:numId="44" w16cid:durableId="1098646054">
    <w:abstractNumId w:val="108"/>
  </w:num>
  <w:num w:numId="45" w16cid:durableId="1162232457">
    <w:abstractNumId w:val="148"/>
  </w:num>
  <w:num w:numId="46" w16cid:durableId="219053307">
    <w:abstractNumId w:val="149"/>
  </w:num>
  <w:num w:numId="47" w16cid:durableId="1560552887">
    <w:abstractNumId w:val="79"/>
  </w:num>
  <w:num w:numId="48" w16cid:durableId="1100876116">
    <w:abstractNumId w:val="60"/>
  </w:num>
  <w:num w:numId="49" w16cid:durableId="1490320906">
    <w:abstractNumId w:val="120"/>
  </w:num>
  <w:num w:numId="50" w16cid:durableId="2019388308">
    <w:abstractNumId w:val="124"/>
  </w:num>
  <w:num w:numId="51" w16cid:durableId="507907743">
    <w:abstractNumId w:val="144"/>
  </w:num>
  <w:num w:numId="52" w16cid:durableId="1060246526">
    <w:abstractNumId w:val="54"/>
  </w:num>
  <w:num w:numId="53" w16cid:durableId="1921867778">
    <w:abstractNumId w:val="89"/>
  </w:num>
  <w:num w:numId="54" w16cid:durableId="1376738474">
    <w:abstractNumId w:val="133"/>
  </w:num>
  <w:num w:numId="55" w16cid:durableId="237592450">
    <w:abstractNumId w:val="115"/>
  </w:num>
  <w:num w:numId="56" w16cid:durableId="749040072">
    <w:abstractNumId w:val="47"/>
  </w:num>
  <w:num w:numId="57" w16cid:durableId="1611887298">
    <w:abstractNumId w:val="96"/>
  </w:num>
  <w:num w:numId="58" w16cid:durableId="520632958">
    <w:abstractNumId w:val="130"/>
  </w:num>
  <w:num w:numId="59" w16cid:durableId="243029259">
    <w:abstractNumId w:val="140"/>
  </w:num>
  <w:num w:numId="60" w16cid:durableId="883323939">
    <w:abstractNumId w:val="24"/>
  </w:num>
  <w:num w:numId="61" w16cid:durableId="327099707">
    <w:abstractNumId w:val="136"/>
  </w:num>
  <w:num w:numId="62" w16cid:durableId="833103565">
    <w:abstractNumId w:val="49"/>
  </w:num>
  <w:num w:numId="63" w16cid:durableId="815612853">
    <w:abstractNumId w:val="50"/>
  </w:num>
  <w:num w:numId="64" w16cid:durableId="328951529">
    <w:abstractNumId w:val="36"/>
  </w:num>
  <w:num w:numId="65" w16cid:durableId="1250117593">
    <w:abstractNumId w:val="103"/>
  </w:num>
  <w:num w:numId="66" w16cid:durableId="993292764">
    <w:abstractNumId w:val="38"/>
  </w:num>
  <w:num w:numId="67" w16cid:durableId="1340818339">
    <w:abstractNumId w:val="154"/>
  </w:num>
  <w:num w:numId="68" w16cid:durableId="1110124322">
    <w:abstractNumId w:val="35"/>
  </w:num>
  <w:num w:numId="69" w16cid:durableId="443621908">
    <w:abstractNumId w:val="123"/>
  </w:num>
  <w:num w:numId="70" w16cid:durableId="1965961982">
    <w:abstractNumId w:val="65"/>
  </w:num>
  <w:num w:numId="71" w16cid:durableId="1346859844">
    <w:abstractNumId w:val="153"/>
  </w:num>
  <w:num w:numId="72" w16cid:durableId="750741338">
    <w:abstractNumId w:val="44"/>
  </w:num>
  <w:num w:numId="73" w16cid:durableId="2082630930">
    <w:abstractNumId w:val="69"/>
  </w:num>
  <w:num w:numId="74" w16cid:durableId="13072023">
    <w:abstractNumId w:val="104"/>
  </w:num>
  <w:num w:numId="75" w16cid:durableId="694960079">
    <w:abstractNumId w:val="30"/>
  </w:num>
  <w:num w:numId="76" w16cid:durableId="159200226">
    <w:abstractNumId w:val="118"/>
  </w:num>
  <w:num w:numId="77" w16cid:durableId="716469624">
    <w:abstractNumId w:val="25"/>
  </w:num>
  <w:num w:numId="78" w16cid:durableId="377246569">
    <w:abstractNumId w:val="40"/>
  </w:num>
  <w:num w:numId="79" w16cid:durableId="670138334">
    <w:abstractNumId w:val="27"/>
  </w:num>
  <w:num w:numId="80" w16cid:durableId="2035109836">
    <w:abstractNumId w:val="107"/>
  </w:num>
  <w:num w:numId="81" w16cid:durableId="220137935">
    <w:abstractNumId w:val="23"/>
  </w:num>
  <w:num w:numId="82" w16cid:durableId="682785347">
    <w:abstractNumId w:val="21"/>
  </w:num>
  <w:num w:numId="83" w16cid:durableId="1431122579">
    <w:abstractNumId w:val="45"/>
  </w:num>
  <w:num w:numId="84" w16cid:durableId="2064020385">
    <w:abstractNumId w:val="46"/>
  </w:num>
  <w:num w:numId="85" w16cid:durableId="1140609309">
    <w:abstractNumId w:val="92"/>
  </w:num>
  <w:num w:numId="86" w16cid:durableId="1329596345">
    <w:abstractNumId w:val="70"/>
  </w:num>
  <w:num w:numId="87" w16cid:durableId="552740000">
    <w:abstractNumId w:val="99"/>
  </w:num>
  <w:num w:numId="88" w16cid:durableId="2076974366">
    <w:abstractNumId w:val="114"/>
  </w:num>
  <w:num w:numId="89" w16cid:durableId="1689524373">
    <w:abstractNumId w:val="61"/>
  </w:num>
  <w:num w:numId="90" w16cid:durableId="811479660">
    <w:abstractNumId w:val="76"/>
  </w:num>
  <w:num w:numId="91" w16cid:durableId="1498424211">
    <w:abstractNumId w:val="33"/>
  </w:num>
  <w:num w:numId="92" w16cid:durableId="976448190">
    <w:abstractNumId w:val="48"/>
  </w:num>
  <w:num w:numId="93" w16cid:durableId="138962328">
    <w:abstractNumId w:val="28"/>
  </w:num>
  <w:num w:numId="94" w16cid:durableId="1874034253">
    <w:abstractNumId w:val="134"/>
  </w:num>
  <w:num w:numId="95" w16cid:durableId="446782344">
    <w:abstractNumId w:val="62"/>
  </w:num>
  <w:num w:numId="96" w16cid:durableId="145056760">
    <w:abstractNumId w:val="98"/>
  </w:num>
  <w:num w:numId="97" w16cid:durableId="1749886157">
    <w:abstractNumId w:val="94"/>
  </w:num>
  <w:num w:numId="98" w16cid:durableId="89281980">
    <w:abstractNumId w:val="67"/>
  </w:num>
  <w:num w:numId="99" w16cid:durableId="1380280414">
    <w:abstractNumId w:val="32"/>
  </w:num>
  <w:num w:numId="100" w16cid:durableId="1724865781">
    <w:abstractNumId w:val="141"/>
  </w:num>
  <w:num w:numId="101" w16cid:durableId="1806268820">
    <w:abstractNumId w:val="95"/>
  </w:num>
  <w:num w:numId="102" w16cid:durableId="772555306">
    <w:abstractNumId w:val="135"/>
  </w:num>
  <w:num w:numId="103" w16cid:durableId="1534150150">
    <w:abstractNumId w:val="138"/>
  </w:num>
  <w:num w:numId="104" w16cid:durableId="1148282609">
    <w:abstractNumId w:val="42"/>
  </w:num>
  <w:num w:numId="105" w16cid:durableId="399207112">
    <w:abstractNumId w:val="137"/>
  </w:num>
  <w:num w:numId="106" w16cid:durableId="1621884993">
    <w:abstractNumId w:val="129"/>
  </w:num>
  <w:num w:numId="107" w16cid:durableId="1892109662">
    <w:abstractNumId w:val="146"/>
  </w:num>
  <w:num w:numId="108" w16cid:durableId="1683773716">
    <w:abstractNumId w:val="85"/>
  </w:num>
  <w:num w:numId="109" w16cid:durableId="859733933">
    <w:abstractNumId w:val="126"/>
  </w:num>
  <w:num w:numId="110" w16cid:durableId="1693341591">
    <w:abstractNumId w:val="37"/>
  </w:num>
  <w:num w:numId="111" w16cid:durableId="403068444">
    <w:abstractNumId w:val="57"/>
  </w:num>
  <w:num w:numId="112" w16cid:durableId="1839733162">
    <w:abstractNumId w:val="31"/>
  </w:num>
  <w:num w:numId="113" w16cid:durableId="210269390">
    <w:abstractNumId w:val="55"/>
  </w:num>
  <w:num w:numId="114" w16cid:durableId="738208586">
    <w:abstractNumId w:val="117"/>
  </w:num>
  <w:num w:numId="115" w16cid:durableId="941958890">
    <w:abstractNumId w:val="63"/>
  </w:num>
  <w:num w:numId="116" w16cid:durableId="625623435">
    <w:abstractNumId w:val="26"/>
  </w:num>
  <w:num w:numId="117" w16cid:durableId="1293513543">
    <w:abstractNumId w:val="101"/>
  </w:num>
  <w:num w:numId="118" w16cid:durableId="1949239939">
    <w:abstractNumId w:val="41"/>
  </w:num>
  <w:num w:numId="119" w16cid:durableId="773479939">
    <w:abstractNumId w:val="56"/>
  </w:num>
  <w:num w:numId="120" w16cid:durableId="1805082294">
    <w:abstractNumId w:val="90"/>
  </w:num>
  <w:num w:numId="121" w16cid:durableId="1096822813">
    <w:abstractNumId w:val="77"/>
  </w:num>
  <w:num w:numId="122" w16cid:durableId="1631589505">
    <w:abstractNumId w:val="100"/>
  </w:num>
  <w:num w:numId="123" w16cid:durableId="391121848">
    <w:abstractNumId w:val="122"/>
  </w:num>
  <w:num w:numId="124" w16cid:durableId="2072188826">
    <w:abstractNumId w:val="105"/>
  </w:num>
  <w:num w:numId="125" w16cid:durableId="189420349">
    <w:abstractNumId w:val="91"/>
  </w:num>
  <w:num w:numId="126" w16cid:durableId="425230332">
    <w:abstractNumId w:val="88"/>
  </w:num>
  <w:num w:numId="127" w16cid:durableId="2016348247">
    <w:abstractNumId w:val="59"/>
  </w:num>
  <w:num w:numId="128" w16cid:durableId="102115339">
    <w:abstractNumId w:val="109"/>
  </w:num>
  <w:num w:numId="129" w16cid:durableId="2028015687">
    <w:abstractNumId w:val="93"/>
  </w:num>
  <w:num w:numId="130" w16cid:durableId="1636762841">
    <w:abstractNumId w:val="75"/>
  </w:num>
  <w:num w:numId="131" w16cid:durableId="631250746">
    <w:abstractNumId w:val="53"/>
  </w:num>
  <w:num w:numId="132" w16cid:durableId="874191648">
    <w:abstractNumId w:val="102"/>
  </w:num>
  <w:num w:numId="133" w16cid:durableId="657731793">
    <w:abstractNumId w:val="52"/>
  </w:num>
  <w:num w:numId="134" w16cid:durableId="1998916398">
    <w:abstractNumId w:val="106"/>
  </w:num>
  <w:num w:numId="135" w16cid:durableId="563174807">
    <w:abstractNumId w:val="139"/>
  </w:num>
  <w:num w:numId="136" w16cid:durableId="1024331609">
    <w:abstractNumId w:val="72"/>
  </w:num>
  <w:num w:numId="137" w16cid:durableId="1551959946">
    <w:abstractNumId w:val="143"/>
  </w:num>
  <w:num w:numId="138" w16cid:durableId="865024012">
    <w:abstractNumId w:val="145"/>
  </w:num>
  <w:num w:numId="139" w16cid:durableId="1557430073">
    <w:abstractNumId w:val="155"/>
  </w:num>
  <w:num w:numId="140" w16cid:durableId="1857838979">
    <w:abstractNumId w:val="58"/>
  </w:num>
  <w:num w:numId="141" w16cid:durableId="221141457">
    <w:abstractNumId w:val="74"/>
  </w:num>
  <w:num w:numId="142" w16cid:durableId="761337149">
    <w:abstractNumId w:val="121"/>
  </w:num>
  <w:num w:numId="143" w16cid:durableId="75900557">
    <w:abstractNumId w:val="142"/>
  </w:num>
  <w:num w:numId="144" w16cid:durableId="988360175">
    <w:abstractNumId w:val="29"/>
  </w:num>
  <w:num w:numId="145" w16cid:durableId="1536884918">
    <w:abstractNumId w:val="151"/>
  </w:num>
  <w:num w:numId="146" w16cid:durableId="1401901523">
    <w:abstractNumId w:val="97"/>
  </w:num>
  <w:num w:numId="147" w16cid:durableId="1643849848">
    <w:abstractNumId w:val="39"/>
  </w:num>
  <w:num w:numId="148" w16cid:durableId="1646815855">
    <w:abstractNumId w:val="150"/>
  </w:num>
  <w:num w:numId="149" w16cid:durableId="213540655">
    <w:abstractNumId w:val="152"/>
  </w:num>
  <w:num w:numId="150" w16cid:durableId="122890237">
    <w:abstractNumId w:val="82"/>
  </w:num>
  <w:num w:numId="151" w16cid:durableId="1192956174">
    <w:abstractNumId w:val="127"/>
  </w:num>
  <w:num w:numId="152" w16cid:durableId="1095243428">
    <w:abstractNumId w:val="87"/>
  </w:num>
  <w:num w:numId="153" w16cid:durableId="912858451">
    <w:abstractNumId w:val="64"/>
  </w:num>
  <w:num w:numId="154" w16cid:durableId="1751271868">
    <w:abstractNumId w:val="78"/>
  </w:num>
  <w:num w:numId="155" w16cid:durableId="467825093">
    <w:abstractNumId w:val="119"/>
  </w:num>
  <w:num w:numId="156" w16cid:durableId="644940735">
    <w:abstractNumId w:val="128"/>
  </w:num>
  <w:numIdMacAtCleanup w:val="1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CA9"/>
    <w:rsid w:val="00017B53"/>
    <w:rsid w:val="00042DD1"/>
    <w:rsid w:val="000462AA"/>
    <w:rsid w:val="00052DFC"/>
    <w:rsid w:val="00053F93"/>
    <w:rsid w:val="0006136D"/>
    <w:rsid w:val="0007509A"/>
    <w:rsid w:val="00081D39"/>
    <w:rsid w:val="00085966"/>
    <w:rsid w:val="00093777"/>
    <w:rsid w:val="00093C19"/>
    <w:rsid w:val="00096FD1"/>
    <w:rsid w:val="000A61F6"/>
    <w:rsid w:val="000A7158"/>
    <w:rsid w:val="000B5122"/>
    <w:rsid w:val="000B6060"/>
    <w:rsid w:val="000D0B8F"/>
    <w:rsid w:val="000D2D71"/>
    <w:rsid w:val="000D3A6E"/>
    <w:rsid w:val="000E1CB3"/>
    <w:rsid w:val="000E6C20"/>
    <w:rsid w:val="000E796F"/>
    <w:rsid w:val="000F464B"/>
    <w:rsid w:val="000F66F7"/>
    <w:rsid w:val="001064F6"/>
    <w:rsid w:val="00107559"/>
    <w:rsid w:val="0012008B"/>
    <w:rsid w:val="00120C4B"/>
    <w:rsid w:val="0012560D"/>
    <w:rsid w:val="0012789B"/>
    <w:rsid w:val="001458A9"/>
    <w:rsid w:val="00145F3C"/>
    <w:rsid w:val="00153E9C"/>
    <w:rsid w:val="001543E9"/>
    <w:rsid w:val="001579CC"/>
    <w:rsid w:val="00165963"/>
    <w:rsid w:val="00170C30"/>
    <w:rsid w:val="00175FF6"/>
    <w:rsid w:val="00180C32"/>
    <w:rsid w:val="00181059"/>
    <w:rsid w:val="00185A97"/>
    <w:rsid w:val="001902AB"/>
    <w:rsid w:val="00197A8F"/>
    <w:rsid w:val="001A3F85"/>
    <w:rsid w:val="001A5457"/>
    <w:rsid w:val="001A5CF1"/>
    <w:rsid w:val="001C1E0B"/>
    <w:rsid w:val="001D76BF"/>
    <w:rsid w:val="001E436A"/>
    <w:rsid w:val="001F275A"/>
    <w:rsid w:val="001F648B"/>
    <w:rsid w:val="00206C82"/>
    <w:rsid w:val="002130A4"/>
    <w:rsid w:val="00236E16"/>
    <w:rsid w:val="002378D7"/>
    <w:rsid w:val="002430CC"/>
    <w:rsid w:val="002442F8"/>
    <w:rsid w:val="0025357B"/>
    <w:rsid w:val="00253629"/>
    <w:rsid w:val="00254473"/>
    <w:rsid w:val="00255A78"/>
    <w:rsid w:val="00256D4B"/>
    <w:rsid w:val="00262CC6"/>
    <w:rsid w:val="0026511A"/>
    <w:rsid w:val="002720EC"/>
    <w:rsid w:val="00273676"/>
    <w:rsid w:val="00275F7E"/>
    <w:rsid w:val="002779A2"/>
    <w:rsid w:val="00283E79"/>
    <w:rsid w:val="002A1937"/>
    <w:rsid w:val="002A3B6F"/>
    <w:rsid w:val="002B1220"/>
    <w:rsid w:val="002C3B06"/>
    <w:rsid w:val="002C4B1B"/>
    <w:rsid w:val="002C4B5C"/>
    <w:rsid w:val="002D23F3"/>
    <w:rsid w:val="002D3C31"/>
    <w:rsid w:val="002E51F1"/>
    <w:rsid w:val="002E55D6"/>
    <w:rsid w:val="002E7F02"/>
    <w:rsid w:val="002F148E"/>
    <w:rsid w:val="002F63FD"/>
    <w:rsid w:val="00314592"/>
    <w:rsid w:val="0031508F"/>
    <w:rsid w:val="00321B75"/>
    <w:rsid w:val="00324EB3"/>
    <w:rsid w:val="00326477"/>
    <w:rsid w:val="00334E82"/>
    <w:rsid w:val="0033657F"/>
    <w:rsid w:val="00342DF4"/>
    <w:rsid w:val="0034391C"/>
    <w:rsid w:val="00343CCE"/>
    <w:rsid w:val="00346E4A"/>
    <w:rsid w:val="00364BA1"/>
    <w:rsid w:val="0037235D"/>
    <w:rsid w:val="00376A48"/>
    <w:rsid w:val="003A0ED4"/>
    <w:rsid w:val="003A124E"/>
    <w:rsid w:val="003C6094"/>
    <w:rsid w:val="003D08FD"/>
    <w:rsid w:val="003E02AB"/>
    <w:rsid w:val="003E0EBA"/>
    <w:rsid w:val="003E3457"/>
    <w:rsid w:val="003E451B"/>
    <w:rsid w:val="003E5C15"/>
    <w:rsid w:val="003E6C78"/>
    <w:rsid w:val="003E6CB3"/>
    <w:rsid w:val="003F1936"/>
    <w:rsid w:val="0040363D"/>
    <w:rsid w:val="00416CE0"/>
    <w:rsid w:val="004237ED"/>
    <w:rsid w:val="00426679"/>
    <w:rsid w:val="004300B5"/>
    <w:rsid w:val="0044636A"/>
    <w:rsid w:val="0046368F"/>
    <w:rsid w:val="00470D20"/>
    <w:rsid w:val="004718C0"/>
    <w:rsid w:val="004743D4"/>
    <w:rsid w:val="00480A1D"/>
    <w:rsid w:val="00492E3D"/>
    <w:rsid w:val="004A1AC6"/>
    <w:rsid w:val="004A2A6A"/>
    <w:rsid w:val="004A5A4D"/>
    <w:rsid w:val="004B4A6E"/>
    <w:rsid w:val="004C11DA"/>
    <w:rsid w:val="004C2BA4"/>
    <w:rsid w:val="004D5825"/>
    <w:rsid w:val="004E3938"/>
    <w:rsid w:val="004F282A"/>
    <w:rsid w:val="004F2E4A"/>
    <w:rsid w:val="004F3760"/>
    <w:rsid w:val="004F3B4F"/>
    <w:rsid w:val="00501E33"/>
    <w:rsid w:val="005102A7"/>
    <w:rsid w:val="0051596D"/>
    <w:rsid w:val="00520133"/>
    <w:rsid w:val="005258A8"/>
    <w:rsid w:val="00527F7C"/>
    <w:rsid w:val="00530061"/>
    <w:rsid w:val="0053130D"/>
    <w:rsid w:val="00545599"/>
    <w:rsid w:val="00554ACD"/>
    <w:rsid w:val="0056478F"/>
    <w:rsid w:val="00572026"/>
    <w:rsid w:val="00572518"/>
    <w:rsid w:val="005730B5"/>
    <w:rsid w:val="00573BC9"/>
    <w:rsid w:val="00580AEC"/>
    <w:rsid w:val="00580C14"/>
    <w:rsid w:val="005855E2"/>
    <w:rsid w:val="00587E2D"/>
    <w:rsid w:val="0059030C"/>
    <w:rsid w:val="00590B61"/>
    <w:rsid w:val="0059567F"/>
    <w:rsid w:val="0059752F"/>
    <w:rsid w:val="005A04E4"/>
    <w:rsid w:val="005A2248"/>
    <w:rsid w:val="005A40FF"/>
    <w:rsid w:val="005C436B"/>
    <w:rsid w:val="005C7D92"/>
    <w:rsid w:val="005D0F67"/>
    <w:rsid w:val="005E458C"/>
    <w:rsid w:val="005F36C8"/>
    <w:rsid w:val="0060704C"/>
    <w:rsid w:val="00611C05"/>
    <w:rsid w:val="0061227A"/>
    <w:rsid w:val="00616F81"/>
    <w:rsid w:val="00620497"/>
    <w:rsid w:val="00626962"/>
    <w:rsid w:val="00637389"/>
    <w:rsid w:val="006430C1"/>
    <w:rsid w:val="00643B64"/>
    <w:rsid w:val="00662AF8"/>
    <w:rsid w:val="006667C6"/>
    <w:rsid w:val="00672012"/>
    <w:rsid w:val="0067556F"/>
    <w:rsid w:val="00686F3C"/>
    <w:rsid w:val="00690050"/>
    <w:rsid w:val="00690342"/>
    <w:rsid w:val="006A19D3"/>
    <w:rsid w:val="006B302E"/>
    <w:rsid w:val="006B5235"/>
    <w:rsid w:val="006C18FC"/>
    <w:rsid w:val="006D38D6"/>
    <w:rsid w:val="006D7117"/>
    <w:rsid w:val="006E05BA"/>
    <w:rsid w:val="006F265E"/>
    <w:rsid w:val="00710EDA"/>
    <w:rsid w:val="00713365"/>
    <w:rsid w:val="00715353"/>
    <w:rsid w:val="00715DB8"/>
    <w:rsid w:val="00732656"/>
    <w:rsid w:val="00736024"/>
    <w:rsid w:val="007518B6"/>
    <w:rsid w:val="007543C2"/>
    <w:rsid w:val="00761A74"/>
    <w:rsid w:val="00762F8E"/>
    <w:rsid w:val="00765D33"/>
    <w:rsid w:val="007822C5"/>
    <w:rsid w:val="00786349"/>
    <w:rsid w:val="00791C20"/>
    <w:rsid w:val="00793796"/>
    <w:rsid w:val="00793C07"/>
    <w:rsid w:val="00795881"/>
    <w:rsid w:val="007A0A98"/>
    <w:rsid w:val="007A54D1"/>
    <w:rsid w:val="007B54EC"/>
    <w:rsid w:val="007B6605"/>
    <w:rsid w:val="007C0853"/>
    <w:rsid w:val="007E0607"/>
    <w:rsid w:val="007E2BEB"/>
    <w:rsid w:val="007E36D0"/>
    <w:rsid w:val="007E7213"/>
    <w:rsid w:val="0080190A"/>
    <w:rsid w:val="008125F5"/>
    <w:rsid w:val="008157DC"/>
    <w:rsid w:val="00821F4F"/>
    <w:rsid w:val="00825729"/>
    <w:rsid w:val="00827888"/>
    <w:rsid w:val="00834A30"/>
    <w:rsid w:val="0086319B"/>
    <w:rsid w:val="0086687E"/>
    <w:rsid w:val="00873D92"/>
    <w:rsid w:val="00875C84"/>
    <w:rsid w:val="00876EB5"/>
    <w:rsid w:val="008776FD"/>
    <w:rsid w:val="00881007"/>
    <w:rsid w:val="00887FEA"/>
    <w:rsid w:val="00891195"/>
    <w:rsid w:val="00897087"/>
    <w:rsid w:val="00897A90"/>
    <w:rsid w:val="008A2751"/>
    <w:rsid w:val="008A719B"/>
    <w:rsid w:val="008B28B3"/>
    <w:rsid w:val="008B4A12"/>
    <w:rsid w:val="008C1B73"/>
    <w:rsid w:val="008C4678"/>
    <w:rsid w:val="008D43D8"/>
    <w:rsid w:val="008D6B07"/>
    <w:rsid w:val="008E1DD6"/>
    <w:rsid w:val="008E23CC"/>
    <w:rsid w:val="008F33AF"/>
    <w:rsid w:val="008F4E9F"/>
    <w:rsid w:val="008F735C"/>
    <w:rsid w:val="009032E5"/>
    <w:rsid w:val="00906704"/>
    <w:rsid w:val="00921400"/>
    <w:rsid w:val="00922AF2"/>
    <w:rsid w:val="00930FDD"/>
    <w:rsid w:val="00937F6D"/>
    <w:rsid w:val="009410DD"/>
    <w:rsid w:val="00942EE4"/>
    <w:rsid w:val="009701A2"/>
    <w:rsid w:val="00977F8D"/>
    <w:rsid w:val="00981E17"/>
    <w:rsid w:val="009853F7"/>
    <w:rsid w:val="00990AE5"/>
    <w:rsid w:val="00993A85"/>
    <w:rsid w:val="00995976"/>
    <w:rsid w:val="009A06BB"/>
    <w:rsid w:val="009A4A71"/>
    <w:rsid w:val="009B556E"/>
    <w:rsid w:val="009C47C5"/>
    <w:rsid w:val="009C4AA1"/>
    <w:rsid w:val="009D53EC"/>
    <w:rsid w:val="009D55D7"/>
    <w:rsid w:val="009D7950"/>
    <w:rsid w:val="009E176C"/>
    <w:rsid w:val="009E1E0E"/>
    <w:rsid w:val="009E3E0E"/>
    <w:rsid w:val="00A247AE"/>
    <w:rsid w:val="00A24F4B"/>
    <w:rsid w:val="00A278EA"/>
    <w:rsid w:val="00A45267"/>
    <w:rsid w:val="00A4643F"/>
    <w:rsid w:val="00A66177"/>
    <w:rsid w:val="00A66531"/>
    <w:rsid w:val="00A6661C"/>
    <w:rsid w:val="00A673E9"/>
    <w:rsid w:val="00A714F1"/>
    <w:rsid w:val="00A916C1"/>
    <w:rsid w:val="00A95BE4"/>
    <w:rsid w:val="00A961E4"/>
    <w:rsid w:val="00AA19DE"/>
    <w:rsid w:val="00AA20CB"/>
    <w:rsid w:val="00AA6FB2"/>
    <w:rsid w:val="00AA74E3"/>
    <w:rsid w:val="00AB0DD7"/>
    <w:rsid w:val="00AB5EEE"/>
    <w:rsid w:val="00AC402A"/>
    <w:rsid w:val="00AD1BBB"/>
    <w:rsid w:val="00AE1758"/>
    <w:rsid w:val="00AF083D"/>
    <w:rsid w:val="00AF2DC5"/>
    <w:rsid w:val="00AF48B9"/>
    <w:rsid w:val="00AF5E64"/>
    <w:rsid w:val="00AF7669"/>
    <w:rsid w:val="00B05A11"/>
    <w:rsid w:val="00B1038E"/>
    <w:rsid w:val="00B1248C"/>
    <w:rsid w:val="00B261EA"/>
    <w:rsid w:val="00B360FF"/>
    <w:rsid w:val="00B37255"/>
    <w:rsid w:val="00B46F19"/>
    <w:rsid w:val="00B479AB"/>
    <w:rsid w:val="00B5125B"/>
    <w:rsid w:val="00B55628"/>
    <w:rsid w:val="00B70E94"/>
    <w:rsid w:val="00B737FC"/>
    <w:rsid w:val="00B738D9"/>
    <w:rsid w:val="00B7552F"/>
    <w:rsid w:val="00B80E3F"/>
    <w:rsid w:val="00B80F4F"/>
    <w:rsid w:val="00B86379"/>
    <w:rsid w:val="00B913A0"/>
    <w:rsid w:val="00B963BD"/>
    <w:rsid w:val="00BA089A"/>
    <w:rsid w:val="00BB3EAA"/>
    <w:rsid w:val="00BC0746"/>
    <w:rsid w:val="00BC09CC"/>
    <w:rsid w:val="00BC25E0"/>
    <w:rsid w:val="00BC6126"/>
    <w:rsid w:val="00BE017F"/>
    <w:rsid w:val="00BE0637"/>
    <w:rsid w:val="00BE6760"/>
    <w:rsid w:val="00BF2D40"/>
    <w:rsid w:val="00BF32A1"/>
    <w:rsid w:val="00BF54F7"/>
    <w:rsid w:val="00C035A8"/>
    <w:rsid w:val="00C10F9A"/>
    <w:rsid w:val="00C15808"/>
    <w:rsid w:val="00C21854"/>
    <w:rsid w:val="00C21CB3"/>
    <w:rsid w:val="00C22715"/>
    <w:rsid w:val="00C23443"/>
    <w:rsid w:val="00C42F01"/>
    <w:rsid w:val="00C45EA8"/>
    <w:rsid w:val="00C54553"/>
    <w:rsid w:val="00C67DB6"/>
    <w:rsid w:val="00C705D2"/>
    <w:rsid w:val="00C746DA"/>
    <w:rsid w:val="00C953EB"/>
    <w:rsid w:val="00CA2C94"/>
    <w:rsid w:val="00CA495A"/>
    <w:rsid w:val="00CB515F"/>
    <w:rsid w:val="00CC1EC2"/>
    <w:rsid w:val="00CC58DA"/>
    <w:rsid w:val="00CD0B88"/>
    <w:rsid w:val="00CD1D53"/>
    <w:rsid w:val="00CD5394"/>
    <w:rsid w:val="00CD5C6C"/>
    <w:rsid w:val="00CE71DF"/>
    <w:rsid w:val="00CF117E"/>
    <w:rsid w:val="00CF5415"/>
    <w:rsid w:val="00CF66E2"/>
    <w:rsid w:val="00D02C91"/>
    <w:rsid w:val="00D0515E"/>
    <w:rsid w:val="00D1699F"/>
    <w:rsid w:val="00D23A72"/>
    <w:rsid w:val="00D264B6"/>
    <w:rsid w:val="00D3565B"/>
    <w:rsid w:val="00D35BA5"/>
    <w:rsid w:val="00D36623"/>
    <w:rsid w:val="00D42AAD"/>
    <w:rsid w:val="00D43AE2"/>
    <w:rsid w:val="00D63CDA"/>
    <w:rsid w:val="00D67F4E"/>
    <w:rsid w:val="00D705D2"/>
    <w:rsid w:val="00D73531"/>
    <w:rsid w:val="00D74B2A"/>
    <w:rsid w:val="00D83CDB"/>
    <w:rsid w:val="00D94D70"/>
    <w:rsid w:val="00DA0F0A"/>
    <w:rsid w:val="00DB6D64"/>
    <w:rsid w:val="00DC0AE3"/>
    <w:rsid w:val="00DC692C"/>
    <w:rsid w:val="00DD3320"/>
    <w:rsid w:val="00DE0B75"/>
    <w:rsid w:val="00DE61A5"/>
    <w:rsid w:val="00DF6FFC"/>
    <w:rsid w:val="00DF7187"/>
    <w:rsid w:val="00DF7CDE"/>
    <w:rsid w:val="00E05777"/>
    <w:rsid w:val="00E07AE9"/>
    <w:rsid w:val="00E2092B"/>
    <w:rsid w:val="00E2286C"/>
    <w:rsid w:val="00E317AD"/>
    <w:rsid w:val="00E33EE2"/>
    <w:rsid w:val="00E37193"/>
    <w:rsid w:val="00E448AD"/>
    <w:rsid w:val="00E5161D"/>
    <w:rsid w:val="00E651F3"/>
    <w:rsid w:val="00E66613"/>
    <w:rsid w:val="00E7007E"/>
    <w:rsid w:val="00E81E00"/>
    <w:rsid w:val="00E8543D"/>
    <w:rsid w:val="00E940CF"/>
    <w:rsid w:val="00E963C5"/>
    <w:rsid w:val="00EA1BDE"/>
    <w:rsid w:val="00EA45C6"/>
    <w:rsid w:val="00EA6DAC"/>
    <w:rsid w:val="00EB03C1"/>
    <w:rsid w:val="00EB0F5E"/>
    <w:rsid w:val="00EB1C6C"/>
    <w:rsid w:val="00EC77D1"/>
    <w:rsid w:val="00ED2E7E"/>
    <w:rsid w:val="00EE136F"/>
    <w:rsid w:val="00EE4464"/>
    <w:rsid w:val="00EE5200"/>
    <w:rsid w:val="00EF1220"/>
    <w:rsid w:val="00EF2BF2"/>
    <w:rsid w:val="00EF56A8"/>
    <w:rsid w:val="00F005E6"/>
    <w:rsid w:val="00F0149D"/>
    <w:rsid w:val="00F016FF"/>
    <w:rsid w:val="00F04958"/>
    <w:rsid w:val="00F0712A"/>
    <w:rsid w:val="00F1495D"/>
    <w:rsid w:val="00F22742"/>
    <w:rsid w:val="00F2284D"/>
    <w:rsid w:val="00F22DF7"/>
    <w:rsid w:val="00F345A1"/>
    <w:rsid w:val="00F35D90"/>
    <w:rsid w:val="00F36EC5"/>
    <w:rsid w:val="00F4197D"/>
    <w:rsid w:val="00F43E11"/>
    <w:rsid w:val="00F445CD"/>
    <w:rsid w:val="00F5467F"/>
    <w:rsid w:val="00F5594F"/>
    <w:rsid w:val="00F56B0D"/>
    <w:rsid w:val="00F61184"/>
    <w:rsid w:val="00F71A87"/>
    <w:rsid w:val="00F750A3"/>
    <w:rsid w:val="00F75244"/>
    <w:rsid w:val="00F75367"/>
    <w:rsid w:val="00F77CFC"/>
    <w:rsid w:val="00FA50DB"/>
    <w:rsid w:val="00FA515E"/>
    <w:rsid w:val="00FB1B73"/>
    <w:rsid w:val="00FB21A0"/>
    <w:rsid w:val="00FB3055"/>
    <w:rsid w:val="00FB3607"/>
    <w:rsid w:val="00FB3ED1"/>
    <w:rsid w:val="00FB4429"/>
    <w:rsid w:val="00FB4644"/>
    <w:rsid w:val="00FB6D1D"/>
    <w:rsid w:val="00FC0167"/>
    <w:rsid w:val="00FC0354"/>
    <w:rsid w:val="00FC14DF"/>
    <w:rsid w:val="00FC3722"/>
    <w:rsid w:val="00FD3CA9"/>
    <w:rsid w:val="00FD428F"/>
    <w:rsid w:val="00FD5588"/>
    <w:rsid w:val="00FD63B7"/>
    <w:rsid w:val="00FE6FE6"/>
    <w:rsid w:val="00FF0471"/>
    <w:rsid w:val="756E494F"/>
    <w:rsid w:val="7CB3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0927EA7"/>
  <w15:docId w15:val="{DBA50BA6-1CB5-4148-88B1-BE26ABE3A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704"/>
    <w:pPr>
      <w:spacing w:after="160" w:line="25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inorHAnsi" w:eastAsiaTheme="majorEastAsia" w:hAnsiTheme="minorHAnsi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aliases w:val="8. Main Text,Main Text,List Paragraph1,Dot pt,F5 List Paragraph,List Paragraph Char Char Char,Indicator Text,Numbered Para 1,Bullet 1,Bullet Points,List Paragraph2,MAIN CONTENT,List Paragraph12,Párrafo de lista,Recommendat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ListParagraphChar">
    <w:name w:val="List Paragraph Char"/>
    <w:aliases w:val="8. Main Text Char,Main Text Char,List Paragraph1 Char,Dot pt Char,F5 List Paragraph Char,List Paragraph Char Char Char Char,Indicator Text Char,Numbered Para 1 Char,Bullet 1 Char,Bullet Points Char,List Paragraph2 Char"/>
    <w:link w:val="ListParagraph"/>
    <w:uiPriority w:val="34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hAnsiTheme="minorHAnsi" w:cstheme="minorBidi"/>
      <w:sz w:val="22"/>
      <w:szCs w:val="22"/>
    </w:rPr>
  </w:style>
  <w:style w:type="paragraph" w:customStyle="1" w:styleId="msonormal0">
    <w:name w:val="msonormal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r-only">
    <w:name w:val="sr-only"/>
    <w:basedOn w:val="DefaultParagraphFont"/>
    <w:qFormat/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libri" w:eastAsia="Calibri" w:hAnsi="Calibri" w:cs="Calibri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table" w:customStyle="1" w:styleId="Style53">
    <w:name w:val="_Style 5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4">
    <w:name w:val="_Style 5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55">
    <w:name w:val="_Style 5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56">
    <w:name w:val="_Style 5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57">
    <w:name w:val="_Style 57"/>
    <w:basedOn w:val="TableNormal0"/>
    <w:qFormat/>
    <w:rPr>
      <w:rFonts w:ascii="Calibri" w:eastAsia="Calibri" w:hAnsi="Calibri" w:cs="Calibri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8">
    <w:name w:val="_Style 5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49">
    <w:name w:val="_Style 4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50">
    <w:name w:val="_Style 50"/>
    <w:basedOn w:val="TableNormal0"/>
    <w:qFormat/>
    <w:rPr>
      <w:rFonts w:ascii="Calibri" w:eastAsia="Calibri" w:hAnsi="Calibri" w:cs="Calibri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1">
    <w:name w:val="_Style 51"/>
    <w:basedOn w:val="TableNormal0"/>
    <w:qFormat/>
    <w:rPr>
      <w:rFonts w:ascii="Calibri" w:eastAsia="Calibri" w:hAnsi="Calibri" w:cs="Calibri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2">
    <w:name w:val="_Style 52"/>
    <w:basedOn w:val="TableNormal0"/>
    <w:qFormat/>
    <w:rPr>
      <w:rFonts w:ascii="Calibri" w:eastAsia="Calibri" w:hAnsi="Calibri" w:cs="Calibri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2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 textRotate="1"/>
    <customShpInfo spid="_x0000_s1025"/>
  </customShpExts>
</s:customData>
</file>

<file path=customXml/itemProps1.xml><?xml version="1.0" encoding="utf-8"?>
<ds:datastoreItem xmlns:ds="http://schemas.openxmlformats.org/officeDocument/2006/customXml" ds:itemID="{0DC7B98F-3BEE-4D7D-A13C-15202855A3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1580</Words>
  <Characters>9012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wilson kenny</dc:creator>
  <cp:lastModifiedBy>Neavis Rishva</cp:lastModifiedBy>
  <cp:revision>4</cp:revision>
  <cp:lastPrinted>2026-01-29T15:31:00Z</cp:lastPrinted>
  <dcterms:created xsi:type="dcterms:W3CDTF">2026-03-19T14:14:00Z</dcterms:created>
  <dcterms:modified xsi:type="dcterms:W3CDTF">2026-04-24T09:57:00Z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3f2416a8-77c4-40ab-ae1b-0388f7101542</vt:lpwstr>
  </property>
  <property fmtid="{D5CDD505-2E9C-101B-9397-08002B2CF9AE}" pid="3" name="KSOProductBuildVer">
    <vt:lpwstr>1033-12.2.0.23155</vt:lpwstr>
  </property>
  <property fmtid="{D5CDD505-2E9C-101B-9397-08002B2CF9AE}" pid="4" name="ICV">
    <vt:lpwstr>03C66CE1BC8B4F149E07C49A0D46F421_13</vt:lpwstr>
  </property>
</Properties>
</file>