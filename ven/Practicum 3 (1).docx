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CC2B" w14:textId="398B2F89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Practicum No.3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Date:</w:t>
      </w:r>
      <w:r w:rsidR="0099536C">
        <w:rPr>
          <w:rFonts w:ascii="Times New Roman" w:eastAsia="Times New Roman" w:hAnsi="Times New Roman" w:cs="Times New Roman"/>
          <w:b/>
          <w:bCs/>
        </w:rPr>
        <w:t xml:space="preserve"> 13/02/2025</w:t>
      </w:r>
    </w:p>
    <w:p w14:paraId="6ADC1F65" w14:textId="77777777" w:rsidR="0099536C" w:rsidRDefault="0099536C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1576849" w14:textId="77777777" w:rsidR="000641DA" w:rsidRDefault="000641DA" w:rsidP="000641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Business Idea Generation for CSE/AIML/DSCS/DS Venture</w:t>
      </w:r>
    </w:p>
    <w:p w14:paraId="21488A1E" w14:textId="77777777" w:rsidR="000641DA" w:rsidRDefault="000641DA" w:rsidP="000641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76E77351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Significance</w:t>
      </w:r>
    </w:p>
    <w:p w14:paraId="283FE323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practicum introduces students to the creative and analytical process of generating innovative business ideas in the domains of Computer Science, Artificial Intelligence &amp; Machine Learning, Data Science &amp; Cyber Security, and Data Systems. The objective is to cultivate an entrepreneurial mindset by encouraging students to identify real-world problems in society, industry, and digital ecosystems and translate them into feasible, technology-driven business opportunities. </w:t>
      </w:r>
    </w:p>
    <w:p w14:paraId="35F9812B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Through this exercise, students apply structured idea-generation techniques such as brainstorming, SCAMPER, and mind mapping to develop novel startup concepts—including AI-powered healthcare assistants, intelligent cybersecurity platforms, data-driven decision support tools, cloud-based automation services, and personalized learning systems. By completing this practicum, students enhance their creativity, problem-solving abilities, and entrepreneurial awareness, forming a strong foundation for innovation-oriented careers in the computing and AI sectors.</w:t>
      </w:r>
    </w:p>
    <w:p w14:paraId="3FDD2517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21E4AE5C" w14:textId="77777777" w:rsidR="000641DA" w:rsidRDefault="000641DA" w:rsidP="000641D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5D01D271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Competency and Industry-Specific Practical Skills </w:t>
      </w:r>
    </w:p>
    <w:p w14:paraId="29F31CC8" w14:textId="77777777" w:rsidR="000641DA" w:rsidRDefault="000641DA" w:rsidP="000641DA">
      <w:pPr>
        <w:spacing w:after="0" w:line="240" w:lineRule="auto"/>
        <w:ind w:left="567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p w14:paraId="6EA3F56D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practicum exercise is expected to develop the following skills for the industry-identified competency:</w:t>
      </w:r>
    </w:p>
    <w:p w14:paraId="230B4F76" w14:textId="77777777" w:rsidR="000641DA" w:rsidRDefault="000641DA" w:rsidP="000641DA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Develop</w:t>
      </w:r>
      <w:r>
        <w:rPr>
          <w:rFonts w:ascii="Times New Roman" w:eastAsia="Times New Roman" w:hAnsi="Times New Roman" w:cs="Times New Roman"/>
          <w:i/>
          <w:iCs/>
        </w:rPr>
        <w:t xml:space="preserve"> a Pitch deck, project proposals for small/medium-scale startups logically and scientifically.</w:t>
      </w:r>
    </w:p>
    <w:p w14:paraId="03F414E6" w14:textId="77777777" w:rsidR="000641DA" w:rsidRDefault="000641DA" w:rsidP="000641DA">
      <w:pPr>
        <w:numPr>
          <w:ilvl w:val="0"/>
          <w:numId w:val="33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Conceptualize</w:t>
      </w:r>
      <w:r>
        <w:rPr>
          <w:rFonts w:ascii="Times New Roman" w:eastAsia="SimSun" w:hAnsi="Times New Roman" w:cs="Times New Roman"/>
          <w:color w:val="000000"/>
        </w:rPr>
        <w:t xml:space="preserve"> high-impact CSE product opportunities in AI-driven platforms, autonomous systems, digital twins, and next-generation software </w:t>
      </w:r>
      <w:proofErr w:type="gramStart"/>
      <w:r>
        <w:rPr>
          <w:rFonts w:ascii="Times New Roman" w:eastAsia="SimSun" w:hAnsi="Times New Roman" w:cs="Times New Roman"/>
          <w:color w:val="000000"/>
        </w:rPr>
        <w:t>solutions.</w:t>
      </w:r>
      <w:r>
        <w:rPr>
          <w:rFonts w:ascii="Times New Roman" w:eastAsia="SimSu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SimSun" w:hAnsi="Times New Roman" w:cs="Times New Roman"/>
          <w:i/>
          <w:iCs/>
          <w:color w:val="000000"/>
        </w:rPr>
        <w:t>CDO)</w:t>
      </w:r>
      <w:r>
        <w:rPr>
          <w:rFonts w:ascii="Times New Roman" w:eastAsia="SimSun" w:hAnsi="Times New Roman" w:cs="Times New Roman"/>
          <w:color w:val="000000"/>
        </w:rPr>
        <w:t>.</w:t>
      </w:r>
    </w:p>
    <w:p w14:paraId="45D2636B" w14:textId="77777777" w:rsidR="000641DA" w:rsidRDefault="000641DA" w:rsidP="000641DA">
      <w:pPr>
        <w:numPr>
          <w:ilvl w:val="0"/>
          <w:numId w:val="33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Use</w:t>
      </w:r>
      <w:r>
        <w:rPr>
          <w:rFonts w:ascii="Times New Roman" w:eastAsia="Times New Roman" w:hAnsi="Times New Roman" w:cs="Times New Roman"/>
          <w:color w:val="000000"/>
        </w:rPr>
        <w:t xml:space="preserve"> technically robust survey tools for software engineering, cloud-native systems, and intelligent computing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sectors.</w:t>
      </w:r>
      <w:r>
        <w:rPr>
          <w:rFonts w:ascii="Times New Roman" w:eastAsia="SimSu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SimSun" w:hAnsi="Times New Roman" w:cs="Times New Roman"/>
          <w:i/>
          <w:iCs/>
          <w:color w:val="000000"/>
        </w:rPr>
        <w:t>CDO)</w:t>
      </w:r>
      <w:r>
        <w:rPr>
          <w:rFonts w:ascii="Times New Roman" w:eastAsia="SimSun" w:hAnsi="Times New Roman" w:cs="Times New Roman"/>
          <w:color w:val="000000"/>
        </w:rPr>
        <w:t>.</w:t>
      </w:r>
    </w:p>
    <w:p w14:paraId="333CCBA0" w14:textId="77777777" w:rsidR="000641DA" w:rsidRDefault="000641DA" w:rsidP="000641DA">
      <w:pPr>
        <w:numPr>
          <w:ilvl w:val="0"/>
          <w:numId w:val="33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i/>
          <w:iCs/>
          <w:u w:val="single"/>
        </w:rPr>
        <w:t>Interpret</w:t>
      </w:r>
      <w:r>
        <w:rPr>
          <w:rFonts w:ascii="Times New Roman" w:eastAsia="Calibri" w:hAnsi="Times New Roman" w:cs="Times New Roman"/>
        </w:rPr>
        <w:t xml:space="preserve"> target customer clusters for SaaS applications, AI-powered automation tools, and data-driven service </w:t>
      </w:r>
      <w:proofErr w:type="gramStart"/>
      <w:r>
        <w:rPr>
          <w:rFonts w:ascii="Times New Roman" w:eastAsia="Calibri" w:hAnsi="Times New Roman" w:cs="Times New Roman"/>
        </w:rPr>
        <w:t>platforms.</w:t>
      </w:r>
      <w:r>
        <w:rPr>
          <w:rFonts w:ascii="Times New Roman" w:eastAsia="SimSu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SimSun" w:hAnsi="Times New Roman" w:cs="Times New Roman"/>
          <w:i/>
          <w:iCs/>
          <w:color w:val="000000"/>
        </w:rPr>
        <w:t>CDO)</w:t>
      </w:r>
      <w:r>
        <w:rPr>
          <w:rFonts w:ascii="Times New Roman" w:eastAsia="SimSun" w:hAnsi="Times New Roman" w:cs="Times New Roman"/>
          <w:color w:val="000000"/>
        </w:rPr>
        <w:t>.</w:t>
      </w:r>
    </w:p>
    <w:p w14:paraId="3E5C851A" w14:textId="77777777" w:rsidR="000641DA" w:rsidRDefault="000641DA" w:rsidP="000641DA">
      <w:pPr>
        <w:numPr>
          <w:ilvl w:val="0"/>
          <w:numId w:val="33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Design</w:t>
      </w:r>
      <w:r>
        <w:rPr>
          <w:rFonts w:ascii="Times New Roman" w:eastAsia="Times New Roman" w:hAnsi="Times New Roman" w:cs="Times New Roman"/>
        </w:rPr>
        <w:t xml:space="preserve"> sustainable business architectures for scalable digital, software, and data-centric </w:t>
      </w:r>
      <w:proofErr w:type="gramStart"/>
      <w:r>
        <w:rPr>
          <w:rFonts w:ascii="Times New Roman" w:eastAsia="Times New Roman" w:hAnsi="Times New Roman" w:cs="Times New Roman"/>
        </w:rPr>
        <w:t>ventures.</w:t>
      </w:r>
      <w:r>
        <w:rPr>
          <w:rFonts w:ascii="Times New Roman" w:eastAsia="SimSu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SimSun" w:hAnsi="Times New Roman" w:cs="Times New Roman"/>
          <w:i/>
          <w:iCs/>
          <w:color w:val="000000"/>
        </w:rPr>
        <w:t>CDO)</w:t>
      </w:r>
      <w:r>
        <w:rPr>
          <w:rFonts w:ascii="Times New Roman" w:eastAsia="SimSun" w:hAnsi="Times New Roman" w:cs="Times New Roman"/>
          <w:color w:val="000000"/>
        </w:rPr>
        <w:t>.</w:t>
      </w:r>
    </w:p>
    <w:p w14:paraId="7E6B1753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D6AC608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CO(s)</w:t>
      </w:r>
    </w:p>
    <w:p w14:paraId="343C1CEA" w14:textId="77777777" w:rsidR="000641DA" w:rsidRDefault="000641DA" w:rsidP="000641DA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012E082A" w14:textId="77777777" w:rsidR="000641DA" w:rsidRDefault="000641DA" w:rsidP="000641DA">
      <w:pPr>
        <w:widowControl w:val="0"/>
        <w:numPr>
          <w:ilvl w:val="0"/>
          <w:numId w:val="19"/>
        </w:numPr>
        <w:tabs>
          <w:tab w:val="clear" w:pos="420"/>
        </w:tabs>
        <w:spacing w:after="0" w:line="240" w:lineRule="auto"/>
        <w:ind w:left="12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CO1.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Identify</w:t>
      </w:r>
      <w:r>
        <w:rPr>
          <w:rFonts w:ascii="Times New Roman" w:eastAsia="Times New Roman" w:hAnsi="Times New Roman" w:cs="Times New Roman"/>
        </w:rPr>
        <w:t xml:space="preserve"> entrepreneurial traits and match them with suitable business opportunities.</w:t>
      </w:r>
    </w:p>
    <w:p w14:paraId="5DFBEDDA" w14:textId="77777777" w:rsidR="000641DA" w:rsidRDefault="000641DA" w:rsidP="000641DA">
      <w:pPr>
        <w:spacing w:after="0" w:line="240" w:lineRule="auto"/>
        <w:ind w:left="426"/>
        <w:rPr>
          <w:rFonts w:ascii="Times New Roman" w:eastAsia="Times New Roman" w:hAnsi="Times New Roman" w:cs="Times New Roman"/>
          <w:sz w:val="16"/>
          <w:szCs w:val="16"/>
        </w:rPr>
      </w:pPr>
    </w:p>
    <w:p w14:paraId="24E09FB0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Outcome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) </w:t>
      </w:r>
    </w:p>
    <w:p w14:paraId="585AD98F" w14:textId="77777777" w:rsidR="000641DA" w:rsidRDefault="000641DA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30592CC0" w14:textId="77777777" w:rsidR="000641DA" w:rsidRDefault="000641DA" w:rsidP="000641DA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color w:val="000000"/>
        </w:rPr>
        <w:t>PrO3</w:t>
      </w:r>
      <w:r>
        <w:rPr>
          <w:rFonts w:ascii="Times New Roman" w:eastAsia="SimSun" w:hAnsi="Times New Roman" w:cs="Times New Roman"/>
          <w:color w:val="000000"/>
        </w:rPr>
        <w:t xml:space="preserve"> – </w:t>
      </w:r>
      <w:r>
        <w:rPr>
          <w:rFonts w:ascii="Times New Roman" w:eastAsia="SimSun" w:hAnsi="Times New Roman" w:cs="Times New Roman"/>
          <w:b/>
          <w:bCs/>
          <w:i/>
          <w:iCs/>
          <w:color w:val="000009"/>
          <w:u w:val="single"/>
        </w:rPr>
        <w:t>Generate</w:t>
      </w:r>
      <w:r>
        <w:rPr>
          <w:rFonts w:ascii="Times New Roman" w:eastAsia="SimSun" w:hAnsi="Times New Roman" w:cs="Times New Roman"/>
          <w:color w:val="000009"/>
        </w:rPr>
        <w:t xml:space="preserve"> a list of startup ideas in electronics/communication/electrical/biomedical domains (e.g., smart wearables, affordable hearing aids, </w:t>
      </w:r>
      <w:r>
        <w:rPr>
          <w:rFonts w:ascii="Times New Roman" w:eastAsia="SimSun" w:hAnsi="Times New Roman" w:cs="Times New Roman"/>
          <w:color w:val="000000"/>
        </w:rPr>
        <w:t>smart energy audit system</w:t>
      </w:r>
      <w:r>
        <w:rPr>
          <w:rFonts w:ascii="Times New Roman" w:eastAsia="SimSun" w:hAnsi="Times New Roman" w:cs="Times New Roman"/>
          <w:color w:val="000009"/>
        </w:rPr>
        <w:t>).</w:t>
      </w:r>
    </w:p>
    <w:p w14:paraId="68168782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43596430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 xml:space="preserve">Related ADO(s) </w:t>
      </w:r>
    </w:p>
    <w:p w14:paraId="576556BC" w14:textId="77777777" w:rsidR="000641DA" w:rsidRDefault="000641DA" w:rsidP="000641DA">
      <w:pPr>
        <w:numPr>
          <w:ilvl w:val="0"/>
          <w:numId w:val="3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Exhibit</w:t>
      </w:r>
      <w:r>
        <w:rPr>
          <w:rFonts w:ascii="Times New Roman" w:eastAsia="SimSun" w:hAnsi="Times New Roman" w:cs="Times New Roman"/>
          <w:color w:val="000000"/>
        </w:rPr>
        <w:t xml:space="preserve"> innovative and analytical thinking.</w:t>
      </w:r>
    </w:p>
    <w:p w14:paraId="65BD4735" w14:textId="77777777" w:rsidR="000641DA" w:rsidRDefault="000641DA" w:rsidP="000641DA">
      <w:pPr>
        <w:numPr>
          <w:ilvl w:val="0"/>
          <w:numId w:val="3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Communicate</w:t>
      </w:r>
      <w:r>
        <w:rPr>
          <w:rFonts w:ascii="Times New Roman" w:eastAsia="SimSun" w:hAnsi="Times New Roman" w:cs="Times New Roman"/>
          <w:color w:val="000000"/>
        </w:rPr>
        <w:t xml:space="preserve"> ideas effectively in teams.</w:t>
      </w:r>
    </w:p>
    <w:p w14:paraId="29619F16" w14:textId="77777777" w:rsidR="000641DA" w:rsidRDefault="000641DA" w:rsidP="000641DA">
      <w:pPr>
        <w:numPr>
          <w:ilvl w:val="0"/>
          <w:numId w:val="3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Demonstrate</w:t>
      </w:r>
      <w:r>
        <w:rPr>
          <w:rFonts w:ascii="Times New Roman" w:eastAsia="SimSun" w:hAnsi="Times New Roman" w:cs="Times New Roman"/>
          <w:color w:val="000000"/>
        </w:rPr>
        <w:t xml:space="preserve"> ethical and sustainable decision-making while proposing ideas.</w:t>
      </w:r>
    </w:p>
    <w:p w14:paraId="2120D8E0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Minimum Underpinning Theory </w:t>
      </w:r>
    </w:p>
    <w:p w14:paraId="042CC09A" w14:textId="77777777" w:rsidR="000641DA" w:rsidRDefault="000641DA" w:rsidP="000641DA">
      <w:pPr>
        <w:pStyle w:val="NormalWeb"/>
        <w:spacing w:before="0" w:beforeAutospacing="0" w:after="0" w:afterAutospacing="0" w:line="14" w:lineRule="atLeast"/>
        <w:jc w:val="both"/>
      </w:pPr>
      <w:r>
        <w:rPr>
          <w:color w:val="000000"/>
          <w:sz w:val="22"/>
          <w:szCs w:val="22"/>
        </w:rPr>
        <w:t>Business Idea Generation is the process of identifying, developing, and refining new business opportunities based on existing problems, emerging technologies, and market needs. In engineering entrepreneurship, it combines technical knowledge</w:t>
      </w:r>
      <w:r>
        <w:rPr>
          <w:b/>
          <w:bCs/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market understanding</w:t>
      </w:r>
      <w:r>
        <w:rPr>
          <w:b/>
          <w:bCs/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and creative thinking to propose feasible product or service ideas.</w:t>
      </w:r>
    </w:p>
    <w:p w14:paraId="43E58267" w14:textId="77777777" w:rsidR="000641DA" w:rsidRDefault="000641DA" w:rsidP="000641DA">
      <w:pPr>
        <w:pStyle w:val="NormalWeb"/>
        <w:spacing w:before="0" w:beforeAutospacing="0" w:after="160" w:afterAutospacing="0" w:line="14" w:lineRule="atLeast"/>
      </w:pPr>
      <w:r>
        <w:rPr>
          <w:color w:val="000000"/>
        </w:rPr>
        <w:t>Common methods used include:</w:t>
      </w:r>
    </w:p>
    <w:p w14:paraId="56C87492" w14:textId="77777777" w:rsidR="000641DA" w:rsidRDefault="000641DA" w:rsidP="000641DA">
      <w:pPr>
        <w:numPr>
          <w:ilvl w:val="0"/>
          <w:numId w:val="35"/>
        </w:numPr>
        <w:spacing w:beforeAutospacing="1" w:after="0" w:afterAutospacing="1"/>
        <w:ind w:left="1710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Brainstorming </w:t>
      </w:r>
      <w:r>
        <w:rPr>
          <w:rFonts w:ascii="Times New Roman" w:hAnsi="Times New Roman" w:cs="Times New Roman"/>
          <w:color w:val="000000"/>
        </w:rPr>
        <w:t>– Generating multiple ideas collaboratively without judgment.</w:t>
      </w:r>
    </w:p>
    <w:p w14:paraId="632CE5FF" w14:textId="77777777" w:rsidR="000641DA" w:rsidRDefault="000641DA" w:rsidP="000641DA">
      <w:pPr>
        <w:numPr>
          <w:ilvl w:val="0"/>
          <w:numId w:val="35"/>
        </w:numPr>
        <w:spacing w:beforeAutospacing="1" w:after="0" w:afterAutospacing="1"/>
        <w:ind w:left="1710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SCAMPER Technique</w:t>
      </w:r>
      <w:r>
        <w:rPr>
          <w:rFonts w:ascii="Times New Roman" w:hAnsi="Times New Roman" w:cs="Times New Roman"/>
          <w:color w:val="000000"/>
        </w:rPr>
        <w:t xml:space="preserve"> – Modifying existing products using: </w:t>
      </w:r>
      <w:r>
        <w:rPr>
          <w:rFonts w:ascii="Times New Roman" w:hAnsi="Times New Roman" w:cs="Times New Roman"/>
          <w:i/>
          <w:iCs/>
          <w:color w:val="000000"/>
        </w:rPr>
        <w:t xml:space="preserve">Substitute, Combine, Adapt, Modify, </w:t>
      </w:r>
      <w:proofErr w:type="gramStart"/>
      <w:r>
        <w:rPr>
          <w:rFonts w:ascii="Times New Roman" w:hAnsi="Times New Roman" w:cs="Times New Roman"/>
          <w:i/>
          <w:iCs/>
          <w:color w:val="000000"/>
        </w:rPr>
        <w:t>Put</w:t>
      </w:r>
      <w:proofErr w:type="gramEnd"/>
      <w:r>
        <w:rPr>
          <w:rFonts w:ascii="Times New Roman" w:hAnsi="Times New Roman" w:cs="Times New Roman"/>
          <w:i/>
          <w:iCs/>
          <w:color w:val="000000"/>
        </w:rPr>
        <w:t xml:space="preserve"> to another use, Eliminate, and Rearrange</w:t>
      </w:r>
    </w:p>
    <w:p w14:paraId="4C804320" w14:textId="77777777" w:rsidR="000641DA" w:rsidRDefault="000641DA" w:rsidP="000641DA">
      <w:pPr>
        <w:numPr>
          <w:ilvl w:val="0"/>
          <w:numId w:val="35"/>
        </w:numPr>
        <w:spacing w:beforeAutospacing="1" w:after="0" w:afterAutospacing="1"/>
        <w:ind w:left="1710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Mind Mapping</w:t>
      </w:r>
      <w:r>
        <w:rPr>
          <w:rFonts w:ascii="Times New Roman" w:hAnsi="Times New Roman" w:cs="Times New Roman"/>
          <w:color w:val="000000"/>
        </w:rPr>
        <w:t xml:space="preserve"> – Visualizing relationships between problems, technologies, and possible solutions</w:t>
      </w:r>
    </w:p>
    <w:p w14:paraId="6F9BF425" w14:textId="77777777" w:rsidR="000641DA" w:rsidRDefault="000641DA" w:rsidP="000641DA">
      <w:pPr>
        <w:numPr>
          <w:ilvl w:val="0"/>
          <w:numId w:val="35"/>
        </w:numPr>
        <w:spacing w:beforeAutospacing="1" w:after="0" w:afterAutospacing="1"/>
        <w:ind w:left="1710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Problem-Based Ideation</w:t>
      </w:r>
      <w:r>
        <w:rPr>
          <w:rFonts w:ascii="Times New Roman" w:hAnsi="Times New Roman" w:cs="Times New Roman"/>
          <w:color w:val="000000"/>
        </w:rPr>
        <w:t xml:space="preserve"> – Identifying pain points in real-life scenarios and finding engineering solutions</w:t>
      </w:r>
    </w:p>
    <w:p w14:paraId="4CF22142" w14:textId="77777777" w:rsidR="000641DA" w:rsidRDefault="000641DA" w:rsidP="000641DA">
      <w:pPr>
        <w:pStyle w:val="NormalWeb"/>
        <w:spacing w:before="0" w:beforeAutospacing="0" w:after="160" w:afterAutospacing="0" w:line="14" w:lineRule="atLeast"/>
      </w:pPr>
      <w:r>
        <w:rPr>
          <w:color w:val="000000"/>
        </w:rPr>
        <w:t>For example:</w:t>
      </w:r>
    </w:p>
    <w:p w14:paraId="7FF2B784" w14:textId="77777777" w:rsidR="000641DA" w:rsidRDefault="000641DA" w:rsidP="000641DA">
      <w:pPr>
        <w:numPr>
          <w:ilvl w:val="0"/>
          <w:numId w:val="36"/>
        </w:numPr>
        <w:spacing w:beforeAutospacing="1" w:after="0" w:afterAutospacing="1"/>
        <w:ind w:left="1710"/>
        <w:jc w:val="both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CSE, a viable startup idea could be a cloud-native intelligent computing platform capable of handling scalable data processing, AI model deployment, real-time analytics, and secure service delivery for diverse industry applications.</w:t>
      </w:r>
    </w:p>
    <w:p w14:paraId="1D773B4A" w14:textId="77777777" w:rsidR="000641DA" w:rsidRDefault="000641DA" w:rsidP="000641DA">
      <w:pPr>
        <w:numPr>
          <w:ilvl w:val="0"/>
          <w:numId w:val="36"/>
        </w:numPr>
        <w:spacing w:beforeAutospacing="1" w:after="0" w:afterAutospacing="1"/>
        <w:ind w:left="1710"/>
        <w:jc w:val="both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AIML, it could be an AI-powered medical diagnosis assistant.</w:t>
      </w:r>
    </w:p>
    <w:p w14:paraId="022A54F0" w14:textId="77777777" w:rsidR="000641DA" w:rsidRDefault="000641DA" w:rsidP="000641DA">
      <w:pPr>
        <w:numPr>
          <w:ilvl w:val="0"/>
          <w:numId w:val="36"/>
        </w:numPr>
        <w:spacing w:beforeAutospacing="1" w:after="0" w:afterAutospacing="1"/>
        <w:ind w:left="1710"/>
        <w:jc w:val="both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DSCS, it might be a threat intelligence platform using machine learning for cyberattack prediction.</w:t>
      </w:r>
    </w:p>
    <w:p w14:paraId="2D092081" w14:textId="77777777" w:rsidR="000641DA" w:rsidRDefault="000641DA" w:rsidP="000641DA">
      <w:pPr>
        <w:numPr>
          <w:ilvl w:val="0"/>
          <w:numId w:val="36"/>
        </w:numPr>
        <w:spacing w:beforeAutospacing="1" w:after="0" w:afterAutospacing="1"/>
        <w:ind w:left="1710"/>
        <w:jc w:val="both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DS, a strong idea could be a data-driven decision-support dashboard for SMEs.</w:t>
      </w:r>
    </w:p>
    <w:p w14:paraId="5230B9E0" w14:textId="77777777" w:rsidR="000641DA" w:rsidRDefault="000641DA" w:rsidP="000641DA">
      <w:pPr>
        <w:spacing w:beforeAutospacing="1" w:after="0" w:afterAutospacing="1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color w:val="000000"/>
        </w:rPr>
        <w:t xml:space="preserve">The aim is to nurture </w:t>
      </w:r>
      <w:r>
        <w:rPr>
          <w:rFonts w:ascii="Times New Roman" w:eastAsia="SimSun" w:hAnsi="Times New Roman" w:cs="Times New Roman"/>
          <w:b/>
          <w:bCs/>
          <w:color w:val="000000"/>
        </w:rPr>
        <w:t>entrepreneurial thinking</w:t>
      </w:r>
      <w:r>
        <w:rPr>
          <w:rFonts w:ascii="Times New Roman" w:eastAsia="SimSun" w:hAnsi="Times New Roman" w:cs="Times New Roman"/>
          <w:color w:val="000000"/>
        </w:rPr>
        <w:t xml:space="preserve"> — identifying viable opportunities and developing a portfolio of innovative ideas that can evolve into real ventures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.</w:t>
      </w:r>
    </w:p>
    <w:p w14:paraId="32579C05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60936E4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Practicum Set-up/Circuit Diagram/Algorithm/Flowchart </w:t>
      </w:r>
    </w:p>
    <w:p w14:paraId="0A8BC92F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2FB1C952" w14:textId="77777777" w:rsidR="000641DA" w:rsidRDefault="000641DA" w:rsidP="000641DA">
      <w:pPr>
        <w:pStyle w:val="NormalWeb"/>
        <w:spacing w:before="0" w:beforeAutospacing="0" w:after="0" w:afterAutospacing="0" w:line="14" w:lineRule="atLeast"/>
        <w:ind w:firstLine="720"/>
      </w:pPr>
      <w:r>
        <w:t>No special lab setup required; group or individual activity in class/computer lab</w:t>
      </w:r>
    </w:p>
    <w:p w14:paraId="52851FF0" w14:textId="77777777" w:rsidR="000641DA" w:rsidRDefault="000641DA" w:rsidP="000641DA">
      <w:pPr>
        <w:tabs>
          <w:tab w:val="left" w:pos="-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8270929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Resources Required </w:t>
      </w:r>
    </w:p>
    <w:tbl>
      <w:tblPr>
        <w:tblStyle w:val="Style49"/>
        <w:tblpPr w:leftFromText="180" w:rightFromText="180" w:vertAnchor="text" w:tblpY="344"/>
        <w:tblW w:w="9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3456"/>
        <w:gridCol w:w="4034"/>
        <w:gridCol w:w="1268"/>
      </w:tblGrid>
      <w:tr w:rsidR="000641DA" w14:paraId="0E14BE0E" w14:textId="77777777" w:rsidTr="00A37678">
        <w:trPr>
          <w:trHeight w:val="478"/>
          <w:tblHeader/>
        </w:trPr>
        <w:tc>
          <w:tcPr>
            <w:tcW w:w="733" w:type="dxa"/>
            <w:shd w:val="clear" w:color="auto" w:fill="DEEBF6"/>
            <w:vAlign w:val="center"/>
          </w:tcPr>
          <w:p w14:paraId="6C9754F7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456" w:type="dxa"/>
            <w:shd w:val="clear" w:color="auto" w:fill="DEEBF6"/>
            <w:vAlign w:val="center"/>
          </w:tcPr>
          <w:p w14:paraId="04A3773A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4034" w:type="dxa"/>
            <w:shd w:val="clear" w:color="auto" w:fill="DEEBF6"/>
            <w:vAlign w:val="center"/>
          </w:tcPr>
          <w:p w14:paraId="0E21AA57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 Broad Specification</w:t>
            </w:r>
          </w:p>
        </w:tc>
        <w:tc>
          <w:tcPr>
            <w:tcW w:w="1268" w:type="dxa"/>
            <w:shd w:val="clear" w:color="auto" w:fill="DEEBF6"/>
            <w:vAlign w:val="center"/>
          </w:tcPr>
          <w:p w14:paraId="3C907CE9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Quantity </w:t>
            </w:r>
          </w:p>
        </w:tc>
      </w:tr>
      <w:tr w:rsidR="000641DA" w14:paraId="4DBFBCD1" w14:textId="77777777" w:rsidTr="00A37678">
        <w:trPr>
          <w:trHeight w:val="478"/>
        </w:trPr>
        <w:tc>
          <w:tcPr>
            <w:tcW w:w="733" w:type="dxa"/>
            <w:vAlign w:val="center"/>
          </w:tcPr>
          <w:p w14:paraId="4CCBD688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56" w:type="dxa"/>
          </w:tcPr>
          <w:p w14:paraId="42F20921" w14:textId="77777777" w:rsidR="000641DA" w:rsidRDefault="000641DA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Laptop/PC </w:t>
            </w:r>
          </w:p>
        </w:tc>
        <w:tc>
          <w:tcPr>
            <w:tcW w:w="4034" w:type="dxa"/>
          </w:tcPr>
          <w:p w14:paraId="5A551C24" w14:textId="77777777" w:rsidR="000641DA" w:rsidRDefault="000641DA" w:rsidP="00CD6E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For research and documentation</w:t>
            </w:r>
          </w:p>
        </w:tc>
        <w:tc>
          <w:tcPr>
            <w:tcW w:w="1268" w:type="dxa"/>
          </w:tcPr>
          <w:p w14:paraId="0E25732A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team</w:t>
            </w:r>
          </w:p>
        </w:tc>
      </w:tr>
      <w:tr w:rsidR="000641DA" w14:paraId="275AFA30" w14:textId="77777777" w:rsidTr="00A37678">
        <w:trPr>
          <w:trHeight w:val="478"/>
        </w:trPr>
        <w:tc>
          <w:tcPr>
            <w:tcW w:w="733" w:type="dxa"/>
            <w:vAlign w:val="center"/>
          </w:tcPr>
          <w:p w14:paraId="4FBB7E5C" w14:textId="77777777" w:rsidR="000641DA" w:rsidRDefault="000641DA" w:rsidP="00CD6EBC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56" w:type="dxa"/>
          </w:tcPr>
          <w:p w14:paraId="66EB607E" w14:textId="77777777" w:rsidR="000641DA" w:rsidRDefault="000641DA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4034" w:type="dxa"/>
          </w:tcPr>
          <w:p w14:paraId="6EE1B024" w14:textId="77777777" w:rsidR="000641DA" w:rsidRDefault="000641DA" w:rsidP="00CD6E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For identifying trends and problems</w:t>
            </w:r>
          </w:p>
        </w:tc>
        <w:tc>
          <w:tcPr>
            <w:tcW w:w="1268" w:type="dxa"/>
          </w:tcPr>
          <w:p w14:paraId="632F4445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As required</w:t>
            </w:r>
          </w:p>
        </w:tc>
      </w:tr>
      <w:tr w:rsidR="000641DA" w14:paraId="5BBE7937" w14:textId="77777777" w:rsidTr="00A37678">
        <w:trPr>
          <w:trHeight w:val="587"/>
        </w:trPr>
        <w:tc>
          <w:tcPr>
            <w:tcW w:w="733" w:type="dxa"/>
            <w:vAlign w:val="center"/>
          </w:tcPr>
          <w:p w14:paraId="683CC539" w14:textId="77777777" w:rsidR="000641DA" w:rsidRDefault="000641DA" w:rsidP="00CD6EBC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56" w:type="dxa"/>
          </w:tcPr>
          <w:p w14:paraId="7E6707FA" w14:textId="77777777" w:rsidR="000641DA" w:rsidRDefault="000641DA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Brainstorming worksheet / chart paper</w:t>
            </w:r>
          </w:p>
        </w:tc>
        <w:tc>
          <w:tcPr>
            <w:tcW w:w="4034" w:type="dxa"/>
          </w:tcPr>
          <w:p w14:paraId="51A9EDB7" w14:textId="77777777" w:rsidR="000641DA" w:rsidRDefault="000641DA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For idea listing and mind mapping</w:t>
            </w:r>
          </w:p>
        </w:tc>
        <w:tc>
          <w:tcPr>
            <w:tcW w:w="1268" w:type="dxa"/>
          </w:tcPr>
          <w:p w14:paraId="7F1174E5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set</w:t>
            </w:r>
          </w:p>
        </w:tc>
      </w:tr>
      <w:tr w:rsidR="000641DA" w14:paraId="142BE98E" w14:textId="77777777" w:rsidTr="00A37678">
        <w:trPr>
          <w:trHeight w:val="89"/>
        </w:trPr>
        <w:tc>
          <w:tcPr>
            <w:tcW w:w="733" w:type="dxa"/>
            <w:vAlign w:val="center"/>
          </w:tcPr>
          <w:p w14:paraId="353D0EEB" w14:textId="77777777" w:rsidR="000641DA" w:rsidRDefault="000641DA" w:rsidP="00CD6EBC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56" w:type="dxa"/>
          </w:tcPr>
          <w:p w14:paraId="02722258" w14:textId="77777777" w:rsidR="000641DA" w:rsidRDefault="000641DA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Reference materials</w:t>
            </w:r>
          </w:p>
        </w:tc>
        <w:tc>
          <w:tcPr>
            <w:tcW w:w="4034" w:type="dxa"/>
          </w:tcPr>
          <w:p w14:paraId="6F9C3CB1" w14:textId="77777777" w:rsidR="000641DA" w:rsidRDefault="000641DA" w:rsidP="00CD6E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Magazines, journals, websites</w:t>
            </w:r>
          </w:p>
        </w:tc>
        <w:tc>
          <w:tcPr>
            <w:tcW w:w="1268" w:type="dxa"/>
          </w:tcPr>
          <w:p w14:paraId="57D15161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team</w:t>
            </w:r>
          </w:p>
        </w:tc>
      </w:tr>
    </w:tbl>
    <w:p w14:paraId="73ABB4F7" w14:textId="77777777" w:rsidR="000641DA" w:rsidRDefault="000641DA" w:rsidP="000641DA">
      <w:pPr>
        <w:spacing w:line="259" w:lineRule="auto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D4A5368" w14:textId="77777777" w:rsidR="000641DA" w:rsidRDefault="000641DA" w:rsidP="000641DA">
      <w:pPr>
        <w:spacing w:beforeAutospacing="1" w:after="0" w:afterAutospacing="1"/>
        <w:textAlignment w:val="baseline"/>
        <w:rPr>
          <w:rFonts w:ascii="Times New Roman" w:hAnsi="Times New Roman" w:cs="Times New Roman"/>
          <w:b/>
          <w:bCs/>
          <w:color w:val="000000"/>
        </w:rPr>
      </w:pPr>
    </w:p>
    <w:p w14:paraId="476E7102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Safety Precautions </w:t>
      </w:r>
    </w:p>
    <w:p w14:paraId="72F2245A" w14:textId="77777777" w:rsidR="000641DA" w:rsidRDefault="000641DA" w:rsidP="000641DA">
      <w:pPr>
        <w:numPr>
          <w:ilvl w:val="0"/>
          <w:numId w:val="37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Ensure</w:t>
      </w:r>
      <w:r>
        <w:rPr>
          <w:rFonts w:ascii="Times New Roman" w:eastAsia="SimSun" w:hAnsi="Times New Roman" w:cs="Times New Roman"/>
          <w:color w:val="000000"/>
        </w:rPr>
        <w:t xml:space="preserve"> ideas are original and not plagiarized.</w:t>
      </w:r>
    </w:p>
    <w:p w14:paraId="4E698D9A" w14:textId="77777777" w:rsidR="000641DA" w:rsidRDefault="000641DA" w:rsidP="000641DA">
      <w:pPr>
        <w:numPr>
          <w:ilvl w:val="0"/>
          <w:numId w:val="37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 xml:space="preserve">Avoid </w:t>
      </w:r>
      <w:r>
        <w:rPr>
          <w:rFonts w:ascii="Times New Roman" w:eastAsia="SimSun" w:hAnsi="Times New Roman" w:cs="Times New Roman"/>
          <w:color w:val="000000"/>
        </w:rPr>
        <w:t>using confidential or proprietary data.</w:t>
      </w:r>
    </w:p>
    <w:p w14:paraId="426A1EFE" w14:textId="77777777" w:rsidR="000641DA" w:rsidRDefault="000641DA" w:rsidP="000641DA">
      <w:pPr>
        <w:numPr>
          <w:ilvl w:val="0"/>
          <w:numId w:val="37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Follow</w:t>
      </w:r>
      <w:r>
        <w:rPr>
          <w:rFonts w:ascii="Times New Roman" w:eastAsia="SimSun" w:hAnsi="Times New Roman" w:cs="Times New Roman"/>
          <w:color w:val="000000"/>
        </w:rPr>
        <w:t xml:space="preserve"> ethical and social boundaries while developing ideas.</w:t>
      </w:r>
    </w:p>
    <w:p w14:paraId="7C33CC23" w14:textId="77777777" w:rsidR="000641DA" w:rsidRDefault="000641DA" w:rsidP="000641DA">
      <w:pPr>
        <w:numPr>
          <w:ilvl w:val="0"/>
          <w:numId w:val="3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Procedure </w:t>
      </w:r>
    </w:p>
    <w:p w14:paraId="6A2B610F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Form</w:t>
      </w:r>
      <w:r>
        <w:rPr>
          <w:rFonts w:ascii="Times New Roman" w:eastAsia="SimSun" w:hAnsi="Times New Roman" w:cs="Times New Roman"/>
          <w:color w:val="000000"/>
        </w:rPr>
        <w:t xml:space="preserve"> a team and select a domain of interest.</w:t>
      </w:r>
    </w:p>
    <w:p w14:paraId="1D377084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Discuss</w:t>
      </w:r>
      <w:r>
        <w:rPr>
          <w:rFonts w:ascii="Times New Roman" w:eastAsia="SimSun" w:hAnsi="Times New Roman" w:cs="Times New Roman"/>
          <w:color w:val="000000"/>
        </w:rPr>
        <w:t xml:space="preserve"> current problems or opportunities in that domain.</w:t>
      </w:r>
    </w:p>
    <w:p w14:paraId="72E4394A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Conduct</w:t>
      </w:r>
      <w:r>
        <w:rPr>
          <w:rFonts w:ascii="Times New Roman" w:eastAsia="SimSun" w:hAnsi="Times New Roman" w:cs="Times New Roman"/>
          <w:color w:val="000000"/>
        </w:rPr>
        <w:t xml:space="preserve"> a brainstorming or SCAMPER session.</w:t>
      </w:r>
    </w:p>
    <w:p w14:paraId="3876B4B5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List</w:t>
      </w:r>
      <w:r>
        <w:rPr>
          <w:rFonts w:ascii="Times New Roman" w:eastAsia="SimSun" w:hAnsi="Times New Roman" w:cs="Times New Roman"/>
          <w:color w:val="000000"/>
        </w:rPr>
        <w:t xml:space="preserve"> all ideas generated during the session.</w:t>
      </w:r>
    </w:p>
    <w:p w14:paraId="3CFF6217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Filter</w:t>
      </w:r>
      <w:r>
        <w:rPr>
          <w:rFonts w:ascii="Times New Roman" w:eastAsia="SimSun" w:hAnsi="Times New Roman" w:cs="Times New Roman"/>
          <w:color w:val="000000"/>
        </w:rPr>
        <w:t xml:space="preserve"> out impractical or repetitive ideas.</w:t>
      </w:r>
    </w:p>
    <w:p w14:paraId="2C62DA22" w14:textId="77777777" w:rsidR="000641DA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>Refine</w:t>
      </w:r>
      <w:r>
        <w:rPr>
          <w:rFonts w:ascii="Times New Roman" w:eastAsia="SimSun" w:hAnsi="Times New Roman" w:cs="Times New Roman"/>
          <w:color w:val="000000"/>
        </w:rPr>
        <w:t xml:space="preserve"> the shortlisted ideas with more details (target users, technology, benefit).</w:t>
      </w:r>
    </w:p>
    <w:p w14:paraId="675712A8" w14:textId="77777777" w:rsidR="000641DA" w:rsidRPr="00652D9B" w:rsidRDefault="000641DA" w:rsidP="000641DA">
      <w:pPr>
        <w:numPr>
          <w:ilvl w:val="0"/>
          <w:numId w:val="38"/>
        </w:numPr>
        <w:spacing w:after="0" w:line="240" w:lineRule="auto"/>
        <w:ind w:left="126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u w:val="single"/>
        </w:rPr>
        <w:t xml:space="preserve">Present </w:t>
      </w:r>
      <w:r>
        <w:rPr>
          <w:rFonts w:ascii="Times New Roman" w:eastAsia="SimSun" w:hAnsi="Times New Roman" w:cs="Times New Roman"/>
          <w:color w:val="000000"/>
        </w:rPr>
        <w:t>your findings in a report or slide deck.</w:t>
      </w:r>
    </w:p>
    <w:p w14:paraId="7D06D357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FE6604B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84669F2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25CFA01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C8EE98D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A86ADA9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372C781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16368E0" w14:textId="77777777" w:rsidR="00652D9B" w:rsidRDefault="00652D9B" w:rsidP="00652D9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2739BBD" w14:textId="6F80224F" w:rsidR="000641DA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Actual Resources Used </w:t>
      </w:r>
    </w:p>
    <w:tbl>
      <w:tblPr>
        <w:tblStyle w:val="Style50"/>
        <w:tblpPr w:leftFromText="180" w:rightFromText="180" w:vertAnchor="text" w:tblpY="347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8"/>
        <w:gridCol w:w="1941"/>
        <w:gridCol w:w="1131"/>
        <w:gridCol w:w="2412"/>
        <w:gridCol w:w="1134"/>
        <w:gridCol w:w="1982"/>
      </w:tblGrid>
      <w:tr w:rsidR="000641DA" w14:paraId="3EC2814A" w14:textId="77777777" w:rsidTr="00490FA2">
        <w:trPr>
          <w:trHeight w:val="185"/>
          <w:tblHeader/>
        </w:trPr>
        <w:tc>
          <w:tcPr>
            <w:tcW w:w="748" w:type="dxa"/>
            <w:vMerge w:val="restart"/>
            <w:shd w:val="clear" w:color="auto" w:fill="DEEBF6"/>
            <w:vAlign w:val="center"/>
          </w:tcPr>
          <w:p w14:paraId="782A59EE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941" w:type="dxa"/>
            <w:vMerge w:val="restart"/>
            <w:shd w:val="clear" w:color="auto" w:fill="DEEBF6"/>
            <w:vAlign w:val="center"/>
          </w:tcPr>
          <w:p w14:paraId="0BC8E91D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3543" w:type="dxa"/>
            <w:gridSpan w:val="2"/>
            <w:shd w:val="clear" w:color="auto" w:fill="DEEBF6"/>
            <w:vAlign w:val="center"/>
          </w:tcPr>
          <w:p w14:paraId="35A3B58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Broad Specifications</w:t>
            </w:r>
          </w:p>
        </w:tc>
        <w:tc>
          <w:tcPr>
            <w:tcW w:w="1134" w:type="dxa"/>
            <w:vMerge w:val="restart"/>
            <w:shd w:val="clear" w:color="auto" w:fill="DEEBF6"/>
            <w:vAlign w:val="center"/>
          </w:tcPr>
          <w:p w14:paraId="64770A00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982" w:type="dxa"/>
            <w:vMerge w:val="restart"/>
            <w:shd w:val="clear" w:color="auto" w:fill="DEEBF6"/>
            <w:vAlign w:val="center"/>
          </w:tcPr>
          <w:p w14:paraId="45C790AB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  <w:p w14:paraId="1405D4D4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any)</w:t>
            </w:r>
          </w:p>
        </w:tc>
      </w:tr>
      <w:tr w:rsidR="000641DA" w14:paraId="353A80D3" w14:textId="77777777" w:rsidTr="00490FA2">
        <w:trPr>
          <w:trHeight w:val="185"/>
          <w:tblHeader/>
        </w:trPr>
        <w:tc>
          <w:tcPr>
            <w:tcW w:w="748" w:type="dxa"/>
            <w:vMerge/>
            <w:shd w:val="clear" w:color="auto" w:fill="DEEBF6"/>
            <w:vAlign w:val="center"/>
          </w:tcPr>
          <w:p w14:paraId="46E6B72B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41" w:type="dxa"/>
            <w:vMerge/>
            <w:shd w:val="clear" w:color="auto" w:fill="DEEBF6"/>
            <w:vAlign w:val="center"/>
          </w:tcPr>
          <w:p w14:paraId="1C0DCACF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1" w:type="dxa"/>
            <w:vAlign w:val="center"/>
          </w:tcPr>
          <w:p w14:paraId="582A2709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412" w:type="dxa"/>
            <w:vAlign w:val="center"/>
          </w:tcPr>
          <w:p w14:paraId="64287B2E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134" w:type="dxa"/>
            <w:vMerge/>
            <w:shd w:val="clear" w:color="auto" w:fill="DEEBF6"/>
            <w:vAlign w:val="center"/>
          </w:tcPr>
          <w:p w14:paraId="000A77AB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82" w:type="dxa"/>
            <w:vMerge/>
            <w:shd w:val="clear" w:color="auto" w:fill="DEEBF6"/>
            <w:vAlign w:val="center"/>
          </w:tcPr>
          <w:p w14:paraId="2C9D9A70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90FA2" w14:paraId="11B9FAD1" w14:textId="77777777" w:rsidTr="00490FA2">
        <w:trPr>
          <w:trHeight w:val="283"/>
        </w:trPr>
        <w:tc>
          <w:tcPr>
            <w:tcW w:w="748" w:type="dxa"/>
          </w:tcPr>
          <w:p w14:paraId="206CE05E" w14:textId="77777777" w:rsidR="00490FA2" w:rsidRDefault="00490FA2" w:rsidP="00490FA2">
            <w:pPr>
              <w:numPr>
                <w:ilvl w:val="0"/>
                <w:numId w:val="39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1" w:type="dxa"/>
          </w:tcPr>
          <w:p w14:paraId="0BE83517" w14:textId="2D796511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rPr>
                <w:rFonts w:ascii="Times New Roman" w:hAnsi="Times New Roman" w:cs="Times New Roman"/>
              </w:rPr>
              <w:t>Laptop / PC</w:t>
            </w:r>
          </w:p>
        </w:tc>
        <w:tc>
          <w:tcPr>
            <w:tcW w:w="1131" w:type="dxa"/>
          </w:tcPr>
          <w:p w14:paraId="66497D02" w14:textId="44374F5D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ASUS</w:t>
            </w:r>
          </w:p>
        </w:tc>
        <w:tc>
          <w:tcPr>
            <w:tcW w:w="2412" w:type="dxa"/>
          </w:tcPr>
          <w:p w14:paraId="2C4DA4C6" w14:textId="18EC7163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rPr>
                <w:rFonts w:ascii="Times New Roman" w:hAnsi="Times New Roman" w:cs="Times New Roman"/>
              </w:rPr>
              <w:t xml:space="preserve">Intel i5 / </w:t>
            </w:r>
            <w:proofErr w:type="spellStart"/>
            <w:r w:rsidRPr="005E3C7D">
              <w:rPr>
                <w:rFonts w:ascii="Times New Roman" w:hAnsi="Times New Roman" w:cs="Times New Roman"/>
              </w:rPr>
              <w:t>Ryzen</w:t>
            </w:r>
            <w:proofErr w:type="spellEnd"/>
            <w:r w:rsidRPr="005E3C7D">
              <w:rPr>
                <w:rFonts w:ascii="Times New Roman" w:hAnsi="Times New Roman" w:cs="Times New Roman"/>
              </w:rPr>
              <w:t xml:space="preserve"> 5 Processor,8GB RAM </w:t>
            </w:r>
          </w:p>
        </w:tc>
        <w:tc>
          <w:tcPr>
            <w:tcW w:w="1134" w:type="dxa"/>
          </w:tcPr>
          <w:p w14:paraId="39B6FAC0" w14:textId="2A878564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982" w:type="dxa"/>
          </w:tcPr>
          <w:p w14:paraId="3BBE61C8" w14:textId="6D01A1D9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rPr>
                <w:rFonts w:ascii="Times New Roman" w:hAnsi="Times New Roman" w:cs="Times New Roman"/>
              </w:rPr>
              <w:t xml:space="preserve"> research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E3C7D">
              <w:rPr>
                <w:rFonts w:ascii="Times New Roman" w:hAnsi="Times New Roman" w:cs="Times New Roman"/>
              </w:rPr>
              <w:t>documentation</w:t>
            </w:r>
          </w:p>
        </w:tc>
      </w:tr>
      <w:tr w:rsidR="00490FA2" w14:paraId="6295350C" w14:textId="77777777" w:rsidTr="00490FA2">
        <w:trPr>
          <w:trHeight w:val="283"/>
        </w:trPr>
        <w:tc>
          <w:tcPr>
            <w:tcW w:w="748" w:type="dxa"/>
          </w:tcPr>
          <w:p w14:paraId="26D7F081" w14:textId="77777777" w:rsidR="00490FA2" w:rsidRDefault="00490FA2" w:rsidP="00490FA2">
            <w:pPr>
              <w:numPr>
                <w:ilvl w:val="0"/>
                <w:numId w:val="39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1" w:type="dxa"/>
          </w:tcPr>
          <w:p w14:paraId="453250C4" w14:textId="3B7C6C76" w:rsid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Miro Tool</w:t>
            </w:r>
          </w:p>
        </w:tc>
        <w:tc>
          <w:tcPr>
            <w:tcW w:w="1131" w:type="dxa"/>
          </w:tcPr>
          <w:p w14:paraId="3651491E" w14:textId="2F59C023" w:rsid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Miro (Online Platform)</w:t>
            </w:r>
          </w:p>
        </w:tc>
        <w:tc>
          <w:tcPr>
            <w:tcW w:w="2412" w:type="dxa"/>
          </w:tcPr>
          <w:p w14:paraId="676EDC89" w14:textId="2892E82D" w:rsidR="00490FA2" w:rsidRP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rPr>
                <w:rFonts w:ascii="Times New Roman" w:hAnsi="Times New Roman" w:cs="Times New Roman"/>
              </w:rPr>
              <w:t>Free online brainstorming template</w:t>
            </w:r>
            <w:r w:rsidRPr="00490FA2">
              <w:rPr>
                <w:rFonts w:ascii="Times New Roman" w:hAnsi="Times New Roman" w:cs="Times New Roman"/>
              </w:rPr>
              <w:t xml:space="preserve"> </w:t>
            </w:r>
            <w:r w:rsidRPr="005E3C7D"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E3C7D">
              <w:rPr>
                <w:rFonts w:ascii="Times New Roman" w:hAnsi="Times New Roman" w:cs="Times New Roman"/>
              </w:rPr>
              <w:t>SCAMPER</w:t>
            </w:r>
          </w:p>
        </w:tc>
        <w:tc>
          <w:tcPr>
            <w:tcW w:w="1134" w:type="dxa"/>
          </w:tcPr>
          <w:p w14:paraId="230F6F67" w14:textId="7E44D542" w:rsidR="00490FA2" w:rsidRDefault="00490FA2" w:rsidP="00490FA2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2" w:type="dxa"/>
          </w:tcPr>
          <w:p w14:paraId="22319105" w14:textId="389B5EC4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Organized ideas visually</w:t>
            </w:r>
          </w:p>
        </w:tc>
      </w:tr>
      <w:tr w:rsidR="00490FA2" w14:paraId="559BF434" w14:textId="77777777" w:rsidTr="00490FA2">
        <w:trPr>
          <w:trHeight w:val="283"/>
        </w:trPr>
        <w:tc>
          <w:tcPr>
            <w:tcW w:w="748" w:type="dxa"/>
          </w:tcPr>
          <w:p w14:paraId="1120EB19" w14:textId="77777777" w:rsidR="00490FA2" w:rsidRDefault="00490FA2" w:rsidP="00490FA2">
            <w:pPr>
              <w:numPr>
                <w:ilvl w:val="0"/>
                <w:numId w:val="39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1" w:type="dxa"/>
          </w:tcPr>
          <w:p w14:paraId="36E7DA7A" w14:textId="1444037D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YouTube Learning Videos</w:t>
            </w:r>
          </w:p>
        </w:tc>
        <w:tc>
          <w:tcPr>
            <w:tcW w:w="1131" w:type="dxa"/>
          </w:tcPr>
          <w:p w14:paraId="77B53D3A" w14:textId="10468D88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YouTube Platform</w:t>
            </w:r>
          </w:p>
        </w:tc>
        <w:tc>
          <w:tcPr>
            <w:tcW w:w="2412" w:type="dxa"/>
          </w:tcPr>
          <w:p w14:paraId="7EFAE223" w14:textId="1530E6CE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SCAMPER technique tutorial &amp; Visual Brainstorming video</w:t>
            </w:r>
          </w:p>
        </w:tc>
        <w:tc>
          <w:tcPr>
            <w:tcW w:w="1134" w:type="dxa"/>
          </w:tcPr>
          <w:p w14:paraId="79C25385" w14:textId="234A8E61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  <w:tc>
          <w:tcPr>
            <w:tcW w:w="1982" w:type="dxa"/>
          </w:tcPr>
          <w:p w14:paraId="2F0B0A6E" w14:textId="0EA825CB" w:rsidR="00490FA2" w:rsidRDefault="00490FA2" w:rsidP="00490FA2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3C7D">
              <w:t>Concept understanding</w:t>
            </w:r>
          </w:p>
        </w:tc>
      </w:tr>
    </w:tbl>
    <w:p w14:paraId="46107E0E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56FDEBE" w14:textId="77777777" w:rsidR="00652D9B" w:rsidRPr="00652D9B" w:rsidRDefault="00652D9B" w:rsidP="00652D9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01C0B4F5" w14:textId="25F5A4CC" w:rsidR="000641DA" w:rsidRPr="00A37678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Actual Procedure Followed </w:t>
      </w:r>
    </w:p>
    <w:p w14:paraId="3ECCB570" w14:textId="77777777" w:rsidR="00A37678" w:rsidRDefault="00A37678" w:rsidP="00A3767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04BF7625" w14:textId="77777777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 xml:space="preserve">A team of four members was formed and the domain </w:t>
      </w:r>
      <w:r w:rsidRPr="00A37678">
        <w:rPr>
          <w:rFonts w:ascii="Times New Roman" w:eastAsia="Times New Roman" w:hAnsi="Times New Roman" w:cs="Times New Roman"/>
          <w:b/>
          <w:bCs/>
        </w:rPr>
        <w:t>AIML (Artificial Intelligence &amp; Machine Learning)</w:t>
      </w:r>
      <w:r w:rsidRPr="00A37678">
        <w:rPr>
          <w:rFonts w:ascii="Times New Roman" w:eastAsia="Times New Roman" w:hAnsi="Times New Roman" w:cs="Times New Roman"/>
        </w:rPr>
        <w:t xml:space="preserve"> was selected.</w:t>
      </w:r>
    </w:p>
    <w:p w14:paraId="40240970" w14:textId="77777777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The team discussed various real-world problems in healthcare, education, cybersecurity, and student life.</w:t>
      </w:r>
    </w:p>
    <w:p w14:paraId="0EE55AE4" w14:textId="3D89D98F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 xml:space="preserve">After discussion, the problem of </w:t>
      </w:r>
      <w:r w:rsidRPr="00A37678">
        <w:rPr>
          <w:rFonts w:ascii="Times New Roman" w:eastAsia="Times New Roman" w:hAnsi="Times New Roman" w:cs="Times New Roman"/>
          <w:b/>
          <w:bCs/>
        </w:rPr>
        <w:t>early stress detection and mental health support for students</w:t>
      </w:r>
      <w:r w:rsidRPr="00A37678">
        <w:rPr>
          <w:rFonts w:ascii="Times New Roman" w:eastAsia="Times New Roman" w:hAnsi="Times New Roman" w:cs="Times New Roman"/>
        </w:rPr>
        <w:t xml:space="preserve"> was identified.</w:t>
      </w:r>
    </w:p>
    <w:p w14:paraId="0FDCA30A" w14:textId="5E30F97C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 xml:space="preserve">Each SCAMPER component (Substitute, Combine, Adapt, Modify, </w:t>
      </w:r>
      <w:r w:rsidRPr="00A37678">
        <w:rPr>
          <w:rFonts w:ascii="Times New Roman" w:eastAsia="Times New Roman" w:hAnsi="Times New Roman" w:cs="Times New Roman"/>
        </w:rPr>
        <w:t>put</w:t>
      </w:r>
      <w:r w:rsidRPr="00A37678">
        <w:rPr>
          <w:rFonts w:ascii="Times New Roman" w:eastAsia="Times New Roman" w:hAnsi="Times New Roman" w:cs="Times New Roman"/>
        </w:rPr>
        <w:t xml:space="preserve"> to another use, Eliminate, Reverse) was applied systematically to the identified problem.</w:t>
      </w:r>
    </w:p>
    <w:p w14:paraId="1E6771AE" w14:textId="77777777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All ideas were written without filtering during the brainstorming stage.</w:t>
      </w:r>
    </w:p>
    <w:p w14:paraId="47094FD1" w14:textId="77777777" w:rsidR="00A37678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The ideas were evaluated based on:</w:t>
      </w:r>
    </w:p>
    <w:p w14:paraId="4B47D2A1" w14:textId="77777777" w:rsidR="00A37678" w:rsidRPr="00A37678" w:rsidRDefault="00A37678" w:rsidP="00A37678">
      <w:pPr>
        <w:numPr>
          <w:ilvl w:val="1"/>
          <w:numId w:val="148"/>
        </w:numPr>
        <w:tabs>
          <w:tab w:val="num" w:pos="144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Technical feasibility</w:t>
      </w:r>
    </w:p>
    <w:p w14:paraId="1D68374B" w14:textId="77777777" w:rsidR="00A37678" w:rsidRPr="00A37678" w:rsidRDefault="00A37678" w:rsidP="00A37678">
      <w:pPr>
        <w:numPr>
          <w:ilvl w:val="1"/>
          <w:numId w:val="148"/>
        </w:numPr>
        <w:tabs>
          <w:tab w:val="num" w:pos="144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Market demand</w:t>
      </w:r>
    </w:p>
    <w:p w14:paraId="421DF2B1" w14:textId="77777777" w:rsidR="00A37678" w:rsidRPr="00A37678" w:rsidRDefault="00A37678" w:rsidP="00A37678">
      <w:pPr>
        <w:numPr>
          <w:ilvl w:val="1"/>
          <w:numId w:val="148"/>
        </w:numPr>
        <w:tabs>
          <w:tab w:val="num" w:pos="144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Scalability</w:t>
      </w:r>
    </w:p>
    <w:p w14:paraId="11F43DDB" w14:textId="77777777" w:rsidR="00A37678" w:rsidRPr="00A37678" w:rsidRDefault="00A37678" w:rsidP="00A37678">
      <w:pPr>
        <w:numPr>
          <w:ilvl w:val="1"/>
          <w:numId w:val="148"/>
        </w:numPr>
        <w:tabs>
          <w:tab w:val="num" w:pos="144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>Innovation potential</w:t>
      </w:r>
    </w:p>
    <w:p w14:paraId="58EAD49F" w14:textId="7ED73E92" w:rsidR="000641DA" w:rsidRPr="00A37678" w:rsidRDefault="00A37678" w:rsidP="00A37678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37678">
        <w:rPr>
          <w:rFonts w:ascii="Times New Roman" w:eastAsia="Times New Roman" w:hAnsi="Times New Roman" w:cs="Times New Roman"/>
        </w:rPr>
        <w:t xml:space="preserve">The most viable idea, </w:t>
      </w:r>
      <w:r w:rsidRPr="00A37678">
        <w:rPr>
          <w:rFonts w:ascii="Times New Roman" w:eastAsia="Times New Roman" w:hAnsi="Times New Roman" w:cs="Times New Roman"/>
          <w:b/>
          <w:bCs/>
        </w:rPr>
        <w:t>Mind Guard</w:t>
      </w:r>
      <w:r w:rsidRPr="00A37678">
        <w:rPr>
          <w:rFonts w:ascii="Times New Roman" w:eastAsia="Times New Roman" w:hAnsi="Times New Roman" w:cs="Times New Roman"/>
          <w:b/>
          <w:bCs/>
        </w:rPr>
        <w:t xml:space="preserve"> AI – Preventive AI Wellness Coach</w:t>
      </w:r>
      <w:r w:rsidRPr="00A37678">
        <w:rPr>
          <w:rFonts w:ascii="Times New Roman" w:eastAsia="Times New Roman" w:hAnsi="Times New Roman" w:cs="Times New Roman"/>
        </w:rPr>
        <w:t>, was selected.</w:t>
      </w:r>
    </w:p>
    <w:p w14:paraId="43EBCBC1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7F47C7C" w14:textId="321F998F" w:rsidR="000641DA" w:rsidRPr="00A37678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Observations and Data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</w:p>
    <w:p w14:paraId="5F7A8AC2" w14:textId="77777777" w:rsidR="00A37678" w:rsidRDefault="00A37678" w:rsidP="00A3767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Style51"/>
        <w:tblW w:w="95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9"/>
        <w:gridCol w:w="2402"/>
        <w:gridCol w:w="2145"/>
        <w:gridCol w:w="2143"/>
        <w:gridCol w:w="2143"/>
      </w:tblGrid>
      <w:tr w:rsidR="000641DA" w14:paraId="6CEADE18" w14:textId="77777777" w:rsidTr="00A37678">
        <w:trPr>
          <w:trHeight w:val="394"/>
          <w:tblHeader/>
          <w:jc w:val="center"/>
        </w:trPr>
        <w:tc>
          <w:tcPr>
            <w:tcW w:w="75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5884EE" w14:textId="77777777" w:rsidR="000641DA" w:rsidRDefault="000641DA" w:rsidP="00A37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056CF" w14:textId="77777777" w:rsidR="000641DA" w:rsidRDefault="000641DA" w:rsidP="00A37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Entrepreneur</w:t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Style52"/>
              <w:tblW w:w="96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41DA" w14:paraId="4BF3F534" w14:textId="77777777" w:rsidTr="00A37678">
              <w:trPr>
                <w:trHeight w:val="256"/>
              </w:trPr>
              <w:tc>
                <w:tcPr>
                  <w:tcW w:w="96" w:type="dxa"/>
                  <w:vAlign w:val="center"/>
                </w:tcPr>
                <w:p w14:paraId="563F0D74" w14:textId="77777777" w:rsidR="000641DA" w:rsidRDefault="000641DA" w:rsidP="00A376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912B277" w14:textId="77777777" w:rsidR="000641DA" w:rsidRDefault="000641DA" w:rsidP="00A37678">
            <w:pPr>
              <w:spacing w:after="0" w:line="240" w:lineRule="auto"/>
              <w:ind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Major Venture</w:t>
            </w:r>
          </w:p>
          <w:p w14:paraId="0D5572A0" w14:textId="77777777" w:rsidR="000641DA" w:rsidRDefault="000641DA" w:rsidP="00A37678">
            <w:pPr>
              <w:spacing w:after="0" w:line="240" w:lineRule="auto"/>
              <w:ind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B0D1D" w14:textId="77777777" w:rsidR="000641DA" w:rsidRDefault="000641DA" w:rsidP="00A37678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Key Traits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D2BA" w14:textId="77777777" w:rsidR="000641DA" w:rsidRDefault="000641DA" w:rsidP="00A37678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Opportunity Identified</w:t>
            </w:r>
          </w:p>
        </w:tc>
      </w:tr>
      <w:tr w:rsidR="00A37678" w14:paraId="1ACAD204" w14:textId="77777777" w:rsidTr="00A37678">
        <w:trPr>
          <w:trHeight w:val="418"/>
          <w:jc w:val="center"/>
        </w:trPr>
        <w:tc>
          <w:tcPr>
            <w:tcW w:w="759" w:type="dxa"/>
            <w:tcBorders>
              <w:bottom w:val="single" w:sz="4" w:space="0" w:color="000000"/>
              <w:right w:val="single" w:sz="4" w:space="0" w:color="000000"/>
            </w:tcBorders>
          </w:tcPr>
          <w:p w14:paraId="0957253A" w14:textId="77777777" w:rsidR="00A37678" w:rsidRDefault="00A37678" w:rsidP="00A37678">
            <w:pPr>
              <w:numPr>
                <w:ilvl w:val="0"/>
                <w:numId w:val="28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</w:tcPr>
          <w:p w14:paraId="6F3BD8D7" w14:textId="77A25269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AI Mental Health Chatbot</w:t>
            </w:r>
          </w:p>
        </w:tc>
        <w:tc>
          <w:tcPr>
            <w:tcW w:w="2145" w:type="dxa"/>
          </w:tcPr>
          <w:p w14:paraId="65FAA7D7" w14:textId="29408B72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24/7 support</w:t>
            </w:r>
          </w:p>
        </w:tc>
        <w:tc>
          <w:tcPr>
            <w:tcW w:w="2143" w:type="dxa"/>
          </w:tcPr>
          <w:p w14:paraId="5C05C722" w14:textId="2C324D49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Medium</w:t>
            </w:r>
          </w:p>
        </w:tc>
        <w:tc>
          <w:tcPr>
            <w:tcW w:w="2143" w:type="dxa"/>
          </w:tcPr>
          <w:p w14:paraId="64B54FFF" w14:textId="20CBBE31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High</w:t>
            </w:r>
          </w:p>
        </w:tc>
      </w:tr>
      <w:tr w:rsidR="00A37678" w14:paraId="17DB2D54" w14:textId="77777777" w:rsidTr="00A37678">
        <w:trPr>
          <w:trHeight w:val="381"/>
          <w:jc w:val="center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97E6" w14:textId="77777777" w:rsidR="00A37678" w:rsidRDefault="00A37678" w:rsidP="00A37678">
            <w:pPr>
              <w:numPr>
                <w:ilvl w:val="0"/>
                <w:numId w:val="28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</w:tcPr>
          <w:p w14:paraId="5CBB5873" w14:textId="434C1B04" w:rsidR="00A37678" w:rsidRDefault="00A37678" w:rsidP="00A3767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9727F">
              <w:t>Smart Stress Monitoring</w:t>
            </w:r>
          </w:p>
        </w:tc>
        <w:tc>
          <w:tcPr>
            <w:tcW w:w="2145" w:type="dxa"/>
          </w:tcPr>
          <w:p w14:paraId="1A3D2466" w14:textId="59B551A7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Wearable integration</w:t>
            </w:r>
          </w:p>
        </w:tc>
        <w:tc>
          <w:tcPr>
            <w:tcW w:w="2143" w:type="dxa"/>
          </w:tcPr>
          <w:p w14:paraId="36AA10C2" w14:textId="1C0A4E69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Medium</w:t>
            </w:r>
          </w:p>
        </w:tc>
        <w:tc>
          <w:tcPr>
            <w:tcW w:w="2143" w:type="dxa"/>
          </w:tcPr>
          <w:p w14:paraId="3551A2B1" w14:textId="526EC458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Medium</w:t>
            </w:r>
          </w:p>
        </w:tc>
      </w:tr>
      <w:tr w:rsidR="00A37678" w14:paraId="4D509B59" w14:textId="77777777" w:rsidTr="00A37678">
        <w:trPr>
          <w:trHeight w:val="356"/>
          <w:jc w:val="center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BEDD" w14:textId="77777777" w:rsidR="00A37678" w:rsidRDefault="00A37678" w:rsidP="00A37678">
            <w:pPr>
              <w:numPr>
                <w:ilvl w:val="0"/>
                <w:numId w:val="28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</w:tcPr>
          <w:p w14:paraId="56B50BD6" w14:textId="7E6F58A1" w:rsidR="00A37678" w:rsidRDefault="00A37678" w:rsidP="00A3767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9727F">
              <w:t>AI Mood Journal</w:t>
            </w:r>
          </w:p>
        </w:tc>
        <w:tc>
          <w:tcPr>
            <w:tcW w:w="2145" w:type="dxa"/>
          </w:tcPr>
          <w:p w14:paraId="7A93EBA1" w14:textId="10A81193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Sentiment analysis</w:t>
            </w:r>
          </w:p>
        </w:tc>
        <w:tc>
          <w:tcPr>
            <w:tcW w:w="2143" w:type="dxa"/>
          </w:tcPr>
          <w:p w14:paraId="17C365FE" w14:textId="1AB6FC43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High</w:t>
            </w:r>
          </w:p>
        </w:tc>
        <w:tc>
          <w:tcPr>
            <w:tcW w:w="2143" w:type="dxa"/>
          </w:tcPr>
          <w:p w14:paraId="3E2C8755" w14:textId="78F8513B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High</w:t>
            </w:r>
          </w:p>
        </w:tc>
      </w:tr>
      <w:tr w:rsidR="00A37678" w14:paraId="02CC8617" w14:textId="77777777" w:rsidTr="00A37678">
        <w:trPr>
          <w:trHeight w:val="356"/>
          <w:jc w:val="center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C83" w14:textId="77777777" w:rsidR="00A37678" w:rsidRDefault="00A37678" w:rsidP="00A37678">
            <w:pPr>
              <w:numPr>
                <w:ilvl w:val="0"/>
                <w:numId w:val="28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</w:tcPr>
          <w:p w14:paraId="346F35A3" w14:textId="69513BCB" w:rsidR="00A37678" w:rsidRDefault="00A37678" w:rsidP="00A3767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9727F">
              <w:t>Burnout Predictor</w:t>
            </w:r>
          </w:p>
        </w:tc>
        <w:tc>
          <w:tcPr>
            <w:tcW w:w="2145" w:type="dxa"/>
          </w:tcPr>
          <w:p w14:paraId="296982F6" w14:textId="6C6FC238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Academic stress prediction</w:t>
            </w:r>
          </w:p>
        </w:tc>
        <w:tc>
          <w:tcPr>
            <w:tcW w:w="2143" w:type="dxa"/>
          </w:tcPr>
          <w:p w14:paraId="4FD1DB8D" w14:textId="167AD8A1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High</w:t>
            </w:r>
          </w:p>
        </w:tc>
        <w:tc>
          <w:tcPr>
            <w:tcW w:w="2143" w:type="dxa"/>
          </w:tcPr>
          <w:p w14:paraId="40E0954D" w14:textId="01D55CC1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High</w:t>
            </w:r>
          </w:p>
        </w:tc>
      </w:tr>
      <w:tr w:rsidR="00A37678" w14:paraId="041E28CF" w14:textId="77777777" w:rsidTr="00A37678">
        <w:trPr>
          <w:trHeight w:val="356"/>
          <w:jc w:val="center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CF08" w14:textId="77777777" w:rsidR="00A37678" w:rsidRDefault="00A37678" w:rsidP="00A37678">
            <w:pPr>
              <w:numPr>
                <w:ilvl w:val="0"/>
                <w:numId w:val="28"/>
              </w:numPr>
              <w:spacing w:after="0" w:line="240" w:lineRule="auto"/>
              <w:ind w:left="307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</w:tcPr>
          <w:p w14:paraId="00536C56" w14:textId="7153F76E" w:rsidR="00A37678" w:rsidRDefault="00A37678" w:rsidP="00A3767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9727F">
              <w:t>Emotion Voice Detection</w:t>
            </w:r>
          </w:p>
        </w:tc>
        <w:tc>
          <w:tcPr>
            <w:tcW w:w="2145" w:type="dxa"/>
          </w:tcPr>
          <w:p w14:paraId="1B6FBE31" w14:textId="3D483452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Real-time emotion scan</w:t>
            </w:r>
          </w:p>
        </w:tc>
        <w:tc>
          <w:tcPr>
            <w:tcW w:w="2143" w:type="dxa"/>
          </w:tcPr>
          <w:p w14:paraId="28E011F4" w14:textId="160BF3DA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Low (privacy issues)</w:t>
            </w:r>
          </w:p>
        </w:tc>
        <w:tc>
          <w:tcPr>
            <w:tcW w:w="2143" w:type="dxa"/>
          </w:tcPr>
          <w:p w14:paraId="371D8FB0" w14:textId="63969F4D" w:rsidR="00A37678" w:rsidRDefault="00A37678" w:rsidP="00A3767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9727F">
              <w:t>Medium</w:t>
            </w:r>
          </w:p>
        </w:tc>
      </w:tr>
    </w:tbl>
    <w:p w14:paraId="141046D2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0E579B" w14:textId="6966F17B" w:rsidR="000641DA" w:rsidRDefault="000641DA" w:rsidP="0099536C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Results/Observations </w:t>
      </w:r>
    </w:p>
    <w:p w14:paraId="2C91F479" w14:textId="77777777" w:rsidR="0099536C" w:rsidRPr="0099536C" w:rsidRDefault="0099536C" w:rsidP="0099536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57400D" w14:textId="4D3A8CF2" w:rsidR="0099536C" w:rsidRPr="0099536C" w:rsidRDefault="0099536C" w:rsidP="0099536C">
      <w:pPr>
        <w:pStyle w:val="ListParagraph"/>
        <w:numPr>
          <w:ilvl w:val="0"/>
          <w:numId w:val="15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The SCAMPER method significantly increased idea diversity.</w:t>
      </w:r>
    </w:p>
    <w:p w14:paraId="764110AE" w14:textId="1B4F7BF7" w:rsidR="0099536C" w:rsidRPr="0099536C" w:rsidRDefault="0099536C" w:rsidP="0099536C">
      <w:pPr>
        <w:pStyle w:val="ListParagraph"/>
        <w:numPr>
          <w:ilvl w:val="0"/>
          <w:numId w:val="15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Combining different perspectives resulted in more innovative solutions.</w:t>
      </w:r>
    </w:p>
    <w:p w14:paraId="3929DADF" w14:textId="1106C830" w:rsidR="0099536C" w:rsidRPr="0099536C" w:rsidRDefault="0099536C" w:rsidP="0099536C">
      <w:pPr>
        <w:pStyle w:val="ListParagraph"/>
        <w:numPr>
          <w:ilvl w:val="0"/>
          <w:numId w:val="15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lastRenderedPageBreak/>
        <w:t>Preventive AI solutions showed stronger long-term scalability.</w:t>
      </w:r>
    </w:p>
    <w:p w14:paraId="15BE7A00" w14:textId="78B48AFE" w:rsidR="0099536C" w:rsidRPr="0099536C" w:rsidRDefault="0099536C" w:rsidP="0099536C">
      <w:pPr>
        <w:pStyle w:val="ListParagraph"/>
        <w:numPr>
          <w:ilvl w:val="0"/>
          <w:numId w:val="15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Privacy and ethical considerations played an important role in filtering ideas.</w:t>
      </w:r>
    </w:p>
    <w:p w14:paraId="475B156F" w14:textId="04F8093B" w:rsidR="0099536C" w:rsidRPr="0099536C" w:rsidRDefault="0099536C" w:rsidP="0099536C">
      <w:pPr>
        <w:pStyle w:val="ListParagraph"/>
        <w:numPr>
          <w:ilvl w:val="0"/>
          <w:numId w:val="15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Structured evaluation helped in selecting the most viable idea scientifically.</w:t>
      </w:r>
    </w:p>
    <w:p w14:paraId="2B2719D7" w14:textId="77777777" w:rsidR="0099536C" w:rsidRPr="0099536C" w:rsidRDefault="0099536C" w:rsidP="000641D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4F43B331" w14:textId="0E12230F" w:rsidR="000641DA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Interpretation of Results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</w:p>
    <w:p w14:paraId="6343635B" w14:textId="77777777" w:rsidR="0099536C" w:rsidRDefault="0099536C" w:rsidP="0099536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565FA44B" w14:textId="0ADE3945" w:rsidR="0099536C" w:rsidRPr="0099536C" w:rsidRDefault="0099536C" w:rsidP="0099536C">
      <w:p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The structured ideation approach proved more effective than random brainstorming.</w:t>
      </w:r>
    </w:p>
    <w:p w14:paraId="2E2EA445" w14:textId="77777777" w:rsidR="0099536C" w:rsidRPr="0099536C" w:rsidRDefault="0099536C" w:rsidP="0099536C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Transform a simple problem into multiple innovative solutions.</w:t>
      </w:r>
    </w:p>
    <w:p w14:paraId="4E60A86F" w14:textId="77777777" w:rsidR="0099536C" w:rsidRPr="0099536C" w:rsidRDefault="0099536C" w:rsidP="0099536C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Explore both incremental improvements and disruptive ideas.</w:t>
      </w:r>
    </w:p>
    <w:p w14:paraId="6D2A7B18" w14:textId="77777777" w:rsidR="0099536C" w:rsidRPr="0099536C" w:rsidRDefault="0099536C" w:rsidP="0099536C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99536C">
        <w:rPr>
          <w:rFonts w:ascii="Times New Roman" w:eastAsia="Times New Roman" w:hAnsi="Times New Roman" w:cs="Times New Roman"/>
        </w:rPr>
        <w:t>Evaluate feasibility logically instead of emotionally.</w:t>
      </w:r>
    </w:p>
    <w:p w14:paraId="387C75CE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47DF453" w14:textId="77777777" w:rsidR="0099536C" w:rsidRPr="0099536C" w:rsidRDefault="000641DA" w:rsidP="0099536C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Conclusions</w:t>
      </w:r>
      <w:r>
        <w:rPr>
          <w:sz w:val="16"/>
          <w:szCs w:val="16"/>
        </w:rPr>
        <w:t>.</w:t>
      </w:r>
    </w:p>
    <w:p w14:paraId="655C5CDD" w14:textId="77777777" w:rsidR="0099536C" w:rsidRDefault="0099536C" w:rsidP="0099536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7ECE193B" w14:textId="77777777" w:rsidR="0099536C" w:rsidRPr="0099536C" w:rsidRDefault="0099536C" w:rsidP="0099536C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99536C">
        <w:rPr>
          <w:rFonts w:ascii="Times New Roman" w:eastAsia="Times New Roman" w:hAnsi="Times New Roman" w:cs="Times New Roman"/>
          <w:color w:val="000000"/>
        </w:rPr>
        <w:t>The practicum successfully demonstrated how structured idea-generation techniques like SCAMPER can lead to innovative and scalable startup ideas in the AIML domain.</w:t>
      </w:r>
    </w:p>
    <w:p w14:paraId="0E6A84CB" w14:textId="77777777" w:rsidR="0099536C" w:rsidRPr="0099536C" w:rsidRDefault="0099536C" w:rsidP="0099536C">
      <w:pPr>
        <w:numPr>
          <w:ilvl w:val="0"/>
          <w:numId w:val="152"/>
        </w:numPr>
        <w:tabs>
          <w:tab w:val="num" w:pos="72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536C">
        <w:rPr>
          <w:rFonts w:ascii="Times New Roman" w:eastAsia="Times New Roman" w:hAnsi="Times New Roman" w:cs="Times New Roman"/>
          <w:color w:val="000000"/>
        </w:rPr>
        <w:t>High technical feasibility</w:t>
      </w:r>
    </w:p>
    <w:p w14:paraId="27752009" w14:textId="77777777" w:rsidR="0099536C" w:rsidRPr="0099536C" w:rsidRDefault="0099536C" w:rsidP="0099536C">
      <w:pPr>
        <w:numPr>
          <w:ilvl w:val="0"/>
          <w:numId w:val="152"/>
        </w:numPr>
        <w:tabs>
          <w:tab w:val="num" w:pos="72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536C">
        <w:rPr>
          <w:rFonts w:ascii="Times New Roman" w:eastAsia="Times New Roman" w:hAnsi="Times New Roman" w:cs="Times New Roman"/>
          <w:color w:val="000000"/>
        </w:rPr>
        <w:t>Strong market demand</w:t>
      </w:r>
    </w:p>
    <w:p w14:paraId="535ACD43" w14:textId="77777777" w:rsidR="0099536C" w:rsidRPr="0099536C" w:rsidRDefault="0099536C" w:rsidP="0099536C">
      <w:pPr>
        <w:numPr>
          <w:ilvl w:val="0"/>
          <w:numId w:val="152"/>
        </w:numPr>
        <w:tabs>
          <w:tab w:val="num" w:pos="72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536C">
        <w:rPr>
          <w:rFonts w:ascii="Times New Roman" w:eastAsia="Times New Roman" w:hAnsi="Times New Roman" w:cs="Times New Roman"/>
          <w:color w:val="000000"/>
        </w:rPr>
        <w:t>Scalable SaaS model</w:t>
      </w:r>
    </w:p>
    <w:p w14:paraId="5D8174EE" w14:textId="77777777" w:rsidR="0099536C" w:rsidRPr="0099536C" w:rsidRDefault="0099536C" w:rsidP="0099536C">
      <w:pPr>
        <w:numPr>
          <w:ilvl w:val="0"/>
          <w:numId w:val="152"/>
        </w:numPr>
        <w:tabs>
          <w:tab w:val="num" w:pos="72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536C">
        <w:rPr>
          <w:rFonts w:ascii="Times New Roman" w:eastAsia="Times New Roman" w:hAnsi="Times New Roman" w:cs="Times New Roman"/>
          <w:color w:val="000000"/>
        </w:rPr>
        <w:t>Positive social impact</w:t>
      </w:r>
    </w:p>
    <w:p w14:paraId="7FBEE484" w14:textId="4A35848B" w:rsidR="000641DA" w:rsidRDefault="000641DA" w:rsidP="0099536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9518A06" w14:textId="77777777" w:rsidR="000641DA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Suggested Practicum Related Questions </w:t>
      </w:r>
      <w:r>
        <w:rPr>
          <w:rFonts w:ascii="Times New Roman" w:eastAsia="Times New Roman" w:hAnsi="Times New Roman" w:cs="Times New Roman"/>
          <w:i/>
          <w:iCs/>
          <w:color w:val="000000"/>
        </w:rPr>
        <w:t>(Every batch will be given another set of questions)</w:t>
      </w:r>
    </w:p>
    <w:p w14:paraId="2828DB94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how emerging technology trends in CSE, AIML, cybersecurity, and data science can be </w:t>
      </w:r>
      <w:r>
        <w:rPr>
          <w:rFonts w:ascii="Times New Roman" w:eastAsia="Times New Roman" w:hAnsi="Times New Roman" w:cs="Times New Roman"/>
          <w:color w:val="000000"/>
        </w:rPr>
        <w:tab/>
        <w:t>mapped to unsolved societal or industry problems to generate viable business ideas.</w:t>
      </w:r>
    </w:p>
    <w:p w14:paraId="427C769C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Evaluate </w:t>
      </w:r>
      <w:r>
        <w:rPr>
          <w:rFonts w:ascii="Times New Roman" w:eastAsia="Times New Roman" w:hAnsi="Times New Roman" w:cs="Times New Roman"/>
          <w:color w:val="000000"/>
        </w:rPr>
        <w:t xml:space="preserve">the effectiveness of structured ideation techniques (e.g., SCAMPER, Design Thinking, </w:t>
      </w:r>
      <w:r>
        <w:rPr>
          <w:rFonts w:ascii="Times New Roman" w:eastAsia="Times New Roman" w:hAnsi="Times New Roman" w:cs="Times New Roman"/>
          <w:color w:val="000000"/>
        </w:rPr>
        <w:tab/>
        <w:t>TRIZ) in generating innovative product or service ideas for technology-driven ventures.</w:t>
      </w:r>
    </w:p>
    <w:p w14:paraId="3BDF2134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 w:hint="eastAsia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Identify</w:t>
      </w:r>
      <w:r>
        <w:rPr>
          <w:rFonts w:ascii="Times New Roman" w:eastAsia="Times New Roman" w:hAnsi="Times New Roman" w:cs="Times New Roman"/>
          <w:color w:val="000000"/>
        </w:rPr>
        <w:t xml:space="preserve"> a real-world problem in healthcare, finance, agriculture, or smart cities and propose a </w:t>
      </w:r>
      <w:r>
        <w:rPr>
          <w:rFonts w:ascii="Times New Roman" w:eastAsia="Times New Roman" w:hAnsi="Times New Roman" w:cs="Times New Roman"/>
          <w:color w:val="000000"/>
        </w:rPr>
        <w:tab/>
        <w:t>technology-enabled solution using CSE/AIML/DSCS/DS capabilities.</w:t>
      </w:r>
    </w:p>
    <w:p w14:paraId="7A099C42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the feasibility of proposed startup ideas by examining technical complexity, market </w:t>
      </w:r>
      <w:r>
        <w:rPr>
          <w:rFonts w:ascii="Times New Roman" w:eastAsia="Times New Roman" w:hAnsi="Times New Roman" w:cs="Times New Roman"/>
          <w:color w:val="000000"/>
        </w:rPr>
        <w:tab/>
        <w:t>demand, scalability, and competitive landscape.</w:t>
      </w:r>
    </w:p>
    <w:p w14:paraId="5DBC7E0B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Examine</w:t>
      </w:r>
      <w:r>
        <w:rPr>
          <w:rFonts w:ascii="Times New Roman" w:eastAsia="Times New Roman" w:hAnsi="Times New Roman" w:cs="Times New Roman"/>
          <w:color w:val="000000"/>
        </w:rPr>
        <w:t xml:space="preserve"> how data availability, API ecosystems, and cloud infrastructure can influence the scope </w:t>
      </w:r>
      <w:r>
        <w:rPr>
          <w:rFonts w:ascii="Times New Roman" w:eastAsia="Times New Roman" w:hAnsi="Times New Roman" w:cs="Times New Roman"/>
          <w:color w:val="000000"/>
        </w:rPr>
        <w:tab/>
        <w:t>and architectural design of new tech-based business ideas.</w:t>
      </w:r>
    </w:p>
    <w:p w14:paraId="233C65C2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</w:rPr>
        <w:t xml:space="preserve"> the role of AI/ML model maturity, dataset requirements, and computational constraints </w:t>
      </w:r>
      <w:r>
        <w:rPr>
          <w:rFonts w:ascii="Times New Roman" w:eastAsia="Times New Roman" w:hAnsi="Times New Roman" w:cs="Times New Roman"/>
          <w:color w:val="000000"/>
        </w:rPr>
        <w:tab/>
        <w:t>in shaping the viability of AI-driven business solutions.</w:t>
      </w:r>
    </w:p>
    <w:p w14:paraId="5F187D52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how cybersecurity considerations such as data privacy, threat models, and regulatory </w:t>
      </w:r>
      <w:r>
        <w:rPr>
          <w:rFonts w:ascii="Times New Roman" w:eastAsia="Times New Roman" w:hAnsi="Times New Roman" w:cs="Times New Roman"/>
          <w:color w:val="000000"/>
        </w:rPr>
        <w:tab/>
        <w:t>compliance impact the design of a proposed startup idea.</w:t>
      </w:r>
    </w:p>
    <w:p w14:paraId="498C9552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Compare</w:t>
      </w:r>
      <w:r>
        <w:rPr>
          <w:rFonts w:ascii="Times New Roman" w:eastAsia="Times New Roman" w:hAnsi="Times New Roman" w:cs="Times New Roman"/>
          <w:color w:val="000000"/>
        </w:rPr>
        <w:t xml:space="preserve"> multiple business ideas generated during the practicum and justify the selection of the </w:t>
      </w:r>
      <w:r>
        <w:rPr>
          <w:rFonts w:ascii="Times New Roman" w:eastAsia="Times New Roman" w:hAnsi="Times New Roman" w:cs="Times New Roman"/>
          <w:color w:val="000000"/>
        </w:rPr>
        <w:tab/>
        <w:t>most viable one based on innovation potential, customer value, and revenue model.</w:t>
      </w:r>
    </w:p>
    <w:p w14:paraId="31493F29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Investigate </w:t>
      </w:r>
      <w:r>
        <w:rPr>
          <w:rFonts w:ascii="Times New Roman" w:eastAsia="Times New Roman" w:hAnsi="Times New Roman" w:cs="Times New Roman"/>
          <w:color w:val="000000"/>
        </w:rPr>
        <w:t xml:space="preserve">how user personas and customer journey mapping can support the formulation of </w:t>
      </w:r>
      <w:r>
        <w:rPr>
          <w:rFonts w:ascii="Times New Roman" w:eastAsia="Times New Roman" w:hAnsi="Times New Roman" w:cs="Times New Roman"/>
          <w:color w:val="000000"/>
        </w:rPr>
        <w:tab/>
        <w:t>high-impact digital products in CSE, AIML, DSCS, and Data Science domains.</w:t>
      </w:r>
    </w:p>
    <w:p w14:paraId="6208CF99" w14:textId="77777777" w:rsidR="000641DA" w:rsidRDefault="000641DA" w:rsidP="000641DA">
      <w:pPr>
        <w:numPr>
          <w:ilvl w:val="0"/>
          <w:numId w:val="40"/>
        </w:numPr>
        <w:spacing w:after="0" w:line="240" w:lineRule="auto"/>
        <w:ind w:firstLine="1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Design</w:t>
      </w:r>
      <w:r>
        <w:rPr>
          <w:rFonts w:ascii="Times New Roman" w:eastAsia="Times New Roman" w:hAnsi="Times New Roman" w:cs="Times New Roman"/>
          <w:color w:val="000000"/>
        </w:rPr>
        <w:t xml:space="preserve"> a problem–solution fit analysis for an IoT, cloud-native, blockchain, or data-driven </w:t>
      </w:r>
      <w:r>
        <w:rPr>
          <w:rFonts w:ascii="Times New Roman" w:eastAsia="Times New Roman" w:hAnsi="Times New Roman" w:cs="Times New Roman"/>
          <w:color w:val="000000"/>
        </w:rPr>
        <w:tab/>
        <w:t>startup idea and justify its relevance to current industry needs.</w:t>
      </w:r>
    </w:p>
    <w:p w14:paraId="07111A45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6297BF2" w14:textId="77777777" w:rsidR="000641DA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References / Suggestions for further reading</w:t>
      </w:r>
    </w:p>
    <w:p w14:paraId="7084B333" w14:textId="77777777" w:rsidR="000641DA" w:rsidRDefault="000641DA" w:rsidP="000641D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</w:rPr>
        <w:t>Timmons &amp; Spinelli, New Venture Creation: Entrepreneurship for the 21st Century, McGraw-</w:t>
      </w:r>
      <w:r>
        <w:rPr>
          <w:rFonts w:ascii="Times New Roman" w:eastAsia="Times New Roman" w:hAnsi="Times New Roman" w:cs="Times New Roman"/>
        </w:rPr>
        <w:tab/>
        <w:t>Hill,2019</w:t>
      </w:r>
    </w:p>
    <w:p w14:paraId="2DDBA5E3" w14:textId="77777777" w:rsidR="000641DA" w:rsidRDefault="000641DA" w:rsidP="000641D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Suggested Assessment Scheme</w:t>
      </w:r>
    </w:p>
    <w:p w14:paraId="5E77C0C4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given performance indicators should serve as a guideline for assessment regarding process and product-related marks.</w:t>
      </w:r>
    </w:p>
    <w:p w14:paraId="332B0E19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15C8A855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Note:</w:t>
      </w:r>
      <w:r>
        <w:rPr>
          <w:rFonts w:ascii="Times New Roman" w:eastAsia="Times New Roman" w:hAnsi="Times New Roman" w:cs="Times New Roman"/>
        </w:rPr>
        <w:t xml:space="preserve"> The weightage for the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process-related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product-related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will change depending on the </w:t>
      </w:r>
      <w:proofErr w:type="spellStart"/>
      <w:r>
        <w:rPr>
          <w:rFonts w:ascii="Times New Roman" w:eastAsia="Times New Roman" w:hAnsi="Times New Roman" w:cs="Times New Roman"/>
        </w:rPr>
        <w:t>PrO</w:t>
      </w:r>
      <w:proofErr w:type="spellEnd"/>
      <w:r>
        <w:rPr>
          <w:rFonts w:ascii="Times New Roman" w:eastAsia="Times New Roman" w:hAnsi="Times New Roman" w:cs="Times New Roman"/>
        </w:rPr>
        <w:t>, COs, and the related competency of the concerned course.</w:t>
      </w:r>
    </w:p>
    <w:p w14:paraId="4DEE70C9" w14:textId="77777777" w:rsidR="000641DA" w:rsidRDefault="000641DA" w:rsidP="000641DA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3"/>
        <w:tblW w:w="9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"/>
        <w:gridCol w:w="6725"/>
        <w:gridCol w:w="1223"/>
        <w:gridCol w:w="1133"/>
      </w:tblGrid>
      <w:tr w:rsidR="000641DA" w14:paraId="55DC35B9" w14:textId="77777777" w:rsidTr="00CD6EBC">
        <w:trPr>
          <w:tblHeader/>
        </w:trPr>
        <w:tc>
          <w:tcPr>
            <w:tcW w:w="7214" w:type="dxa"/>
            <w:gridSpan w:val="2"/>
            <w:shd w:val="clear" w:color="auto" w:fill="DEEBF6"/>
            <w:vAlign w:val="center"/>
          </w:tcPr>
          <w:p w14:paraId="4F69B9CB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Performance Indicators</w:t>
            </w:r>
          </w:p>
        </w:tc>
        <w:tc>
          <w:tcPr>
            <w:tcW w:w="1223" w:type="dxa"/>
            <w:shd w:val="clear" w:color="auto" w:fill="DEEBF6"/>
            <w:vAlign w:val="center"/>
          </w:tcPr>
          <w:p w14:paraId="2609745E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133" w:type="dxa"/>
            <w:shd w:val="clear" w:color="auto" w:fill="DEEBF6"/>
            <w:vAlign w:val="center"/>
          </w:tcPr>
          <w:p w14:paraId="53C208E6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</w:tr>
      <w:tr w:rsidR="000641DA" w14:paraId="78F4E8A2" w14:textId="77777777" w:rsidTr="00CD6EBC">
        <w:tc>
          <w:tcPr>
            <w:tcW w:w="7214" w:type="dxa"/>
            <w:gridSpan w:val="2"/>
          </w:tcPr>
          <w:p w14:paraId="7C05CFB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Process-related: 18 Marks - 60%</w:t>
            </w:r>
          </w:p>
        </w:tc>
        <w:tc>
          <w:tcPr>
            <w:tcW w:w="2356" w:type="dxa"/>
            <w:gridSpan w:val="2"/>
          </w:tcPr>
          <w:p w14:paraId="05FDE989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641DA" w14:paraId="49E5B941" w14:textId="77777777" w:rsidTr="00CD6EBC">
        <w:tc>
          <w:tcPr>
            <w:tcW w:w="488" w:type="dxa"/>
          </w:tcPr>
          <w:p w14:paraId="668D941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26" w:type="dxa"/>
          </w:tcPr>
          <w:p w14:paraId="6076753E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Identification of focus domain and problem areas</w:t>
            </w:r>
          </w:p>
        </w:tc>
        <w:tc>
          <w:tcPr>
            <w:tcW w:w="1223" w:type="dxa"/>
          </w:tcPr>
          <w:p w14:paraId="3B7CAB48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38C3C83E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6F8AADD4" w14:textId="77777777" w:rsidTr="00CD6EBC">
        <w:tc>
          <w:tcPr>
            <w:tcW w:w="488" w:type="dxa"/>
          </w:tcPr>
          <w:p w14:paraId="0D00DE70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26" w:type="dxa"/>
          </w:tcPr>
          <w:p w14:paraId="756230C5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Use of structured idea generation techniques</w:t>
            </w:r>
          </w:p>
        </w:tc>
        <w:tc>
          <w:tcPr>
            <w:tcW w:w="1223" w:type="dxa"/>
          </w:tcPr>
          <w:p w14:paraId="52F5FDB6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3" w:type="dxa"/>
          </w:tcPr>
          <w:p w14:paraId="42130A9B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1153CBC6" w14:textId="77777777" w:rsidTr="00CD6EBC">
        <w:tc>
          <w:tcPr>
            <w:tcW w:w="488" w:type="dxa"/>
          </w:tcPr>
          <w:p w14:paraId="363B8FD5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26" w:type="dxa"/>
          </w:tcPr>
          <w:p w14:paraId="2609B4EC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Team collaboration and creativity</w:t>
            </w:r>
          </w:p>
        </w:tc>
        <w:tc>
          <w:tcPr>
            <w:tcW w:w="1223" w:type="dxa"/>
          </w:tcPr>
          <w:p w14:paraId="5D6E93B4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3" w:type="dxa"/>
          </w:tcPr>
          <w:p w14:paraId="762555A7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3117608A" w14:textId="77777777" w:rsidTr="00CD6EBC">
        <w:tc>
          <w:tcPr>
            <w:tcW w:w="488" w:type="dxa"/>
          </w:tcPr>
          <w:p w14:paraId="56BD382E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26" w:type="dxa"/>
          </w:tcPr>
          <w:p w14:paraId="342120F7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Feasibility evaluation and reasoning</w:t>
            </w:r>
          </w:p>
        </w:tc>
        <w:tc>
          <w:tcPr>
            <w:tcW w:w="1223" w:type="dxa"/>
          </w:tcPr>
          <w:p w14:paraId="75FA7EEA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25E3D963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4656B100" w14:textId="77777777" w:rsidTr="00CD6EBC">
        <w:tc>
          <w:tcPr>
            <w:tcW w:w="488" w:type="dxa"/>
          </w:tcPr>
          <w:p w14:paraId="68DF6319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726" w:type="dxa"/>
          </w:tcPr>
          <w:p w14:paraId="5CE9B589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Ethical originality and clarity of ideas</w:t>
            </w:r>
          </w:p>
        </w:tc>
        <w:tc>
          <w:tcPr>
            <w:tcW w:w="1223" w:type="dxa"/>
          </w:tcPr>
          <w:p w14:paraId="0CE6217D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3" w:type="dxa"/>
          </w:tcPr>
          <w:p w14:paraId="739F6E48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106B779D" w14:textId="77777777" w:rsidTr="00CD6EBC">
        <w:tc>
          <w:tcPr>
            <w:tcW w:w="7214" w:type="dxa"/>
            <w:gridSpan w:val="2"/>
          </w:tcPr>
          <w:p w14:paraId="06D115C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Product-related Skills: 12 Marks - 40%</w:t>
            </w:r>
          </w:p>
        </w:tc>
        <w:tc>
          <w:tcPr>
            <w:tcW w:w="2356" w:type="dxa"/>
            <w:gridSpan w:val="2"/>
          </w:tcPr>
          <w:p w14:paraId="1E3C7544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641DA" w14:paraId="749EB392" w14:textId="77777777" w:rsidTr="00CD6EBC">
        <w:trPr>
          <w:trHeight w:val="207"/>
        </w:trPr>
        <w:tc>
          <w:tcPr>
            <w:tcW w:w="488" w:type="dxa"/>
          </w:tcPr>
          <w:p w14:paraId="05D88793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26" w:type="dxa"/>
          </w:tcPr>
          <w:p w14:paraId="5ED5B518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Quality and novelty of generated ideas</w:t>
            </w:r>
          </w:p>
        </w:tc>
        <w:tc>
          <w:tcPr>
            <w:tcW w:w="1223" w:type="dxa"/>
          </w:tcPr>
          <w:p w14:paraId="47913761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29066007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2DB40C29" w14:textId="77777777" w:rsidTr="00CD6EBC">
        <w:tc>
          <w:tcPr>
            <w:tcW w:w="488" w:type="dxa"/>
          </w:tcPr>
          <w:p w14:paraId="075BEFBD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26" w:type="dxa"/>
          </w:tcPr>
          <w:p w14:paraId="6D08D756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Logical presentation and organization</w:t>
            </w:r>
          </w:p>
        </w:tc>
        <w:tc>
          <w:tcPr>
            <w:tcW w:w="1223" w:type="dxa"/>
          </w:tcPr>
          <w:p w14:paraId="0739E87F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5398F321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5F6FD098" w14:textId="77777777" w:rsidTr="00CD6EBC">
        <w:tc>
          <w:tcPr>
            <w:tcW w:w="488" w:type="dxa"/>
          </w:tcPr>
          <w:p w14:paraId="6F434C3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26" w:type="dxa"/>
          </w:tcPr>
          <w:p w14:paraId="03CF0910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Clarity of findings and conclusions</w:t>
            </w:r>
          </w:p>
        </w:tc>
        <w:tc>
          <w:tcPr>
            <w:tcW w:w="1223" w:type="dxa"/>
          </w:tcPr>
          <w:p w14:paraId="389B57B2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3A8019F0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226A0DFD" w14:textId="77777777" w:rsidTr="00CD6EBC">
        <w:tc>
          <w:tcPr>
            <w:tcW w:w="488" w:type="dxa"/>
          </w:tcPr>
          <w:p w14:paraId="5FA25133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26" w:type="dxa"/>
          </w:tcPr>
          <w:p w14:paraId="711206A3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Report/presentation submission</w:t>
            </w:r>
          </w:p>
        </w:tc>
        <w:tc>
          <w:tcPr>
            <w:tcW w:w="1223" w:type="dxa"/>
          </w:tcPr>
          <w:p w14:paraId="5B9597BF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14EB5008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78D55942" w14:textId="77777777" w:rsidTr="00CD6EBC">
        <w:tc>
          <w:tcPr>
            <w:tcW w:w="488" w:type="dxa"/>
          </w:tcPr>
          <w:p w14:paraId="59A75689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726" w:type="dxa"/>
          </w:tcPr>
          <w:p w14:paraId="03AFA562" w14:textId="77777777" w:rsidR="000641DA" w:rsidRDefault="000641DA" w:rsidP="00CD6EBC">
            <w:pPr>
              <w:pStyle w:val="NormalWeb"/>
              <w:spacing w:before="0" w:beforeAutospacing="0" w:after="0" w:afterAutospacing="0" w:line="14" w:lineRule="atLeast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Innovation potential and market relevance</w:t>
            </w:r>
          </w:p>
        </w:tc>
        <w:tc>
          <w:tcPr>
            <w:tcW w:w="1223" w:type="dxa"/>
          </w:tcPr>
          <w:p w14:paraId="04684B64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3" w:type="dxa"/>
          </w:tcPr>
          <w:p w14:paraId="3020E3F1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41DA" w14:paraId="37506C48" w14:textId="77777777" w:rsidTr="00CD6EBC">
        <w:trPr>
          <w:trHeight w:val="283"/>
        </w:trPr>
        <w:tc>
          <w:tcPr>
            <w:tcW w:w="7214" w:type="dxa"/>
            <w:gridSpan w:val="2"/>
            <w:vAlign w:val="center"/>
          </w:tcPr>
          <w:p w14:paraId="2BCE2879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ind w:left="34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23" w:type="dxa"/>
            <w:vAlign w:val="center"/>
          </w:tcPr>
          <w:p w14:paraId="1EF3683A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133" w:type="dxa"/>
            <w:vAlign w:val="center"/>
          </w:tcPr>
          <w:p w14:paraId="7AF22A5F" w14:textId="77777777" w:rsidR="000641DA" w:rsidRDefault="000641DA" w:rsidP="00CD6E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356E40B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</w:p>
    <w:p w14:paraId="57774453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Student Team Leader:</w:t>
      </w:r>
    </w:p>
    <w:p w14:paraId="15850530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4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735"/>
        <w:gridCol w:w="6228"/>
        <w:gridCol w:w="2607"/>
      </w:tblGrid>
      <w:tr w:rsidR="000641DA" w14:paraId="3F29A07D" w14:textId="77777777" w:rsidTr="00CD6EBC">
        <w:trPr>
          <w:trHeight w:val="283"/>
        </w:trPr>
        <w:tc>
          <w:tcPr>
            <w:tcW w:w="735" w:type="dxa"/>
            <w:shd w:val="clear" w:color="auto" w:fill="DEEBF6"/>
          </w:tcPr>
          <w:p w14:paraId="2B24BE88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228" w:type="dxa"/>
            <w:shd w:val="clear" w:color="auto" w:fill="DEEBF6"/>
          </w:tcPr>
          <w:p w14:paraId="3BAE34CF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the Student</w:t>
            </w:r>
          </w:p>
        </w:tc>
        <w:tc>
          <w:tcPr>
            <w:tcW w:w="2607" w:type="dxa"/>
            <w:shd w:val="clear" w:color="auto" w:fill="DEEBF6"/>
          </w:tcPr>
          <w:p w14:paraId="252CB507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</w:tr>
      <w:tr w:rsidR="000641DA" w14:paraId="5F20FDC2" w14:textId="77777777" w:rsidTr="00CD6EBC">
        <w:tc>
          <w:tcPr>
            <w:tcW w:w="735" w:type="dxa"/>
          </w:tcPr>
          <w:p w14:paraId="3AFEB82C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228" w:type="dxa"/>
          </w:tcPr>
          <w:p w14:paraId="58EC44E0" w14:textId="372EAA58" w:rsidR="000641DA" w:rsidRDefault="0099536C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NEAVIS RISHVA. J</w:t>
            </w:r>
          </w:p>
        </w:tc>
        <w:tc>
          <w:tcPr>
            <w:tcW w:w="2607" w:type="dxa"/>
          </w:tcPr>
          <w:p w14:paraId="7B1B3DDB" w14:textId="7E0CC02D" w:rsidR="000641DA" w:rsidRDefault="0099536C" w:rsidP="00CD6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URK25CS1236</w:t>
            </w:r>
          </w:p>
        </w:tc>
      </w:tr>
    </w:tbl>
    <w:p w14:paraId="74FA474E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408E80C9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35EF65D4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the Faculty Member:</w:t>
      </w:r>
    </w:p>
    <w:tbl>
      <w:tblPr>
        <w:tblStyle w:val="Style55"/>
        <w:tblpPr w:leftFromText="180" w:rightFromText="180" w:vertAnchor="text" w:tblpY="206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1598"/>
        <w:gridCol w:w="869"/>
        <w:gridCol w:w="2754"/>
        <w:gridCol w:w="2752"/>
      </w:tblGrid>
      <w:tr w:rsidR="000641DA" w14:paraId="1860CE96" w14:textId="77777777" w:rsidTr="00CD6EBC">
        <w:trPr>
          <w:trHeight w:val="270"/>
        </w:trPr>
        <w:tc>
          <w:tcPr>
            <w:tcW w:w="4064" w:type="dxa"/>
            <w:gridSpan w:val="3"/>
            <w:shd w:val="clear" w:color="auto" w:fill="DEEBF6"/>
            <w:vAlign w:val="center"/>
          </w:tcPr>
          <w:p w14:paraId="3C224271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  <w:tc>
          <w:tcPr>
            <w:tcW w:w="2754" w:type="dxa"/>
            <w:shd w:val="clear" w:color="auto" w:fill="DEEBF6"/>
          </w:tcPr>
          <w:p w14:paraId="095BCD62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and Designation of the Faculty Member</w:t>
            </w:r>
          </w:p>
        </w:tc>
        <w:tc>
          <w:tcPr>
            <w:tcW w:w="2752" w:type="dxa"/>
            <w:shd w:val="clear" w:color="auto" w:fill="DEEBF6"/>
            <w:vAlign w:val="center"/>
          </w:tcPr>
          <w:p w14:paraId="21E2E466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Signature with Date</w:t>
            </w:r>
          </w:p>
        </w:tc>
      </w:tr>
      <w:tr w:rsidR="000641DA" w14:paraId="7DFDE1D1" w14:textId="77777777" w:rsidTr="00CD6EBC">
        <w:trPr>
          <w:trHeight w:val="277"/>
        </w:trPr>
        <w:tc>
          <w:tcPr>
            <w:tcW w:w="1597" w:type="dxa"/>
          </w:tcPr>
          <w:p w14:paraId="54E20671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 skills</w:t>
            </w:r>
          </w:p>
          <w:p w14:paraId="7E1DEE7F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1598" w:type="dxa"/>
          </w:tcPr>
          <w:p w14:paraId="5D5368FC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 Related skills (12)</w:t>
            </w:r>
          </w:p>
        </w:tc>
        <w:tc>
          <w:tcPr>
            <w:tcW w:w="869" w:type="dxa"/>
            <w:vAlign w:val="center"/>
          </w:tcPr>
          <w:p w14:paraId="63EF6648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7233D715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(30)</w:t>
            </w:r>
          </w:p>
        </w:tc>
        <w:tc>
          <w:tcPr>
            <w:tcW w:w="2754" w:type="dxa"/>
            <w:vMerge w:val="restart"/>
          </w:tcPr>
          <w:p w14:paraId="49CF354B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2" w:type="dxa"/>
            <w:vMerge w:val="restart"/>
          </w:tcPr>
          <w:p w14:paraId="2D3C510B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641DA" w14:paraId="6B409C2B" w14:textId="77777777" w:rsidTr="00CD6EBC">
        <w:trPr>
          <w:trHeight w:val="47"/>
        </w:trPr>
        <w:tc>
          <w:tcPr>
            <w:tcW w:w="1597" w:type="dxa"/>
          </w:tcPr>
          <w:p w14:paraId="0FCD126E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948B10B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98" w:type="dxa"/>
          </w:tcPr>
          <w:p w14:paraId="04BCDDD9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69" w:type="dxa"/>
          </w:tcPr>
          <w:p w14:paraId="5C97820E" w14:textId="77777777" w:rsidR="000641DA" w:rsidRDefault="000641DA" w:rsidP="00CD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4" w:type="dxa"/>
            <w:vMerge/>
          </w:tcPr>
          <w:p w14:paraId="3B654414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2" w:type="dxa"/>
            <w:vMerge/>
          </w:tcPr>
          <w:p w14:paraId="36F189CF" w14:textId="77777777" w:rsidR="000641DA" w:rsidRDefault="000641DA" w:rsidP="00CD6EB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8B412E3" w14:textId="77777777" w:rsidR="000641DA" w:rsidRDefault="000641DA" w:rsidP="000641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454C48" w14:textId="77777777" w:rsidR="000641DA" w:rsidRDefault="000641DA" w:rsidP="000641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*******</w:t>
      </w:r>
    </w:p>
    <w:p w14:paraId="408C3A60" w14:textId="77777777" w:rsidR="000641DA" w:rsidRDefault="000641DA" w:rsidP="000641DA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86025F2" w14:textId="604B55DA" w:rsidR="005730B5" w:rsidRPr="000641DA" w:rsidRDefault="005730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31BEC4" w14:textId="77777777" w:rsidR="00FD428F" w:rsidRDefault="00FD428F" w:rsidP="00F36EC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sectPr w:rsidR="00FD428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B8AA" w14:textId="77777777" w:rsidR="007E1747" w:rsidRDefault="007E1747">
      <w:pPr>
        <w:spacing w:line="240" w:lineRule="auto"/>
      </w:pPr>
      <w:r>
        <w:separator/>
      </w:r>
    </w:p>
  </w:endnote>
  <w:endnote w:type="continuationSeparator" w:id="0">
    <w:p w14:paraId="5C8132B0" w14:textId="77777777" w:rsidR="007E1747" w:rsidRDefault="007E17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493510"/>
      <w:docPartObj>
        <w:docPartGallery w:val="AutoText"/>
      </w:docPartObj>
    </w:sdtPr>
    <w:sdtContent>
      <w:p w14:paraId="47DFBD7A" w14:textId="77777777" w:rsidR="009E176C" w:rsidRDefault="00000000">
        <w:pPr>
          <w:pStyle w:val="Footer"/>
          <w:jc w:val="right"/>
        </w:pPr>
      </w:p>
    </w:sdtContent>
  </w:sdt>
  <w:p w14:paraId="6D74C4DD" w14:textId="6950976D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73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74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33B1406E" w14:textId="77777777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  <w:p w14:paraId="32019667" w14:textId="77777777" w:rsidR="009E176C" w:rsidRDefault="009E1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1C0F" w14:textId="77777777" w:rsidR="007E1747" w:rsidRDefault="007E1747">
      <w:pPr>
        <w:spacing w:after="0"/>
      </w:pPr>
      <w:r>
        <w:separator/>
      </w:r>
    </w:p>
  </w:footnote>
  <w:footnote w:type="continuationSeparator" w:id="0">
    <w:p w14:paraId="50854217" w14:textId="77777777" w:rsidR="007E1747" w:rsidRDefault="007E17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529C" w14:textId="77777777" w:rsidR="009E176C" w:rsidRDefault="00000000">
    <w:pPr>
      <w:pStyle w:val="Header"/>
    </w:pPr>
    <w:r>
      <w:pict w14:anchorId="77D39F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6" type="#_x0000_t75" style="position:absolute;margin-left:0;margin-top:0;width:467.55pt;height:425.45pt;z-index:-251656192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2C95" w14:textId="77777777" w:rsidR="009E176C" w:rsidRDefault="009E176C">
    <w:pPr>
      <w:pStyle w:val="Header"/>
    </w:pPr>
    <w:r>
      <w:rPr>
        <w:rFonts w:ascii="Times New Roman" w:hAnsi="Times New Roman" w:cs="Times New Roman"/>
        <w:sz w:val="16"/>
        <w:szCs w:val="16"/>
      </w:rPr>
      <w:t>OBCFC - Practicum Manual (2025-26)</w:t>
    </w:r>
    <w:r w:rsidR="00000000">
      <w:pict w14:anchorId="0C8FA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7" type="#_x0000_t75" style="position:absolute;margin-left:0;margin-top:0;width:467.55pt;height:425.45pt;z-index:-251655168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  <w:t>Division of CSE, AIML, DSCS &amp; 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D2F4" w14:textId="77777777" w:rsidR="009E176C" w:rsidRDefault="00000000">
    <w:pPr>
      <w:pStyle w:val="Header"/>
    </w:pPr>
    <w:r>
      <w:pict w14:anchorId="7D19A0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style="position:absolute;margin-left:0;margin-top:0;width:467.55pt;height:425.45pt;z-index:-251657216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89843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8B98A57D"/>
    <w:multiLevelType w:val="multilevel"/>
    <w:tmpl w:val="8B98A5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C0A982B"/>
    <w:multiLevelType w:val="multilevel"/>
    <w:tmpl w:val="8C0A982B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983DBB9D"/>
    <w:multiLevelType w:val="multilevel"/>
    <w:tmpl w:val="983DBB9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99D5DDFB"/>
    <w:multiLevelType w:val="multilevel"/>
    <w:tmpl w:val="99D5DDFB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AAF8F09D"/>
    <w:multiLevelType w:val="singleLevel"/>
    <w:tmpl w:val="AAF8F09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B66FBD37"/>
    <w:multiLevelType w:val="multilevel"/>
    <w:tmpl w:val="B66FBD37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C0B0C4F6"/>
    <w:multiLevelType w:val="multilevel"/>
    <w:tmpl w:val="C0B0C4F6"/>
    <w:lvl w:ilvl="0">
      <w:start w:val="1"/>
      <w:numFmt w:val="lowerLetter"/>
      <w:lvlText w:val="%1)"/>
      <w:lvlJc w:val="left"/>
      <w:pPr>
        <w:ind w:left="1080" w:hanging="720"/>
      </w:pPr>
      <w:rPr>
        <w:rFonts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CECC04AD"/>
    <w:multiLevelType w:val="multilevel"/>
    <w:tmpl w:val="CECC04A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CF092B84"/>
    <w:multiLevelType w:val="multilevel"/>
    <w:tmpl w:val="CF092B84"/>
    <w:lvl w:ilvl="0">
      <w:start w:val="1"/>
      <w:numFmt w:val="lowerLetter"/>
      <w:lvlText w:val="%1)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D062AD99"/>
    <w:multiLevelType w:val="multilevel"/>
    <w:tmpl w:val="2D8CA42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D091E2D5"/>
    <w:multiLevelType w:val="multilevel"/>
    <w:tmpl w:val="D091E2D5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D0BB306C"/>
    <w:multiLevelType w:val="singleLevel"/>
    <w:tmpl w:val="D0BB306C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4" w15:restartNumberingAfterBreak="0">
    <w:nsid w:val="D65A4A30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D6C5561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D7C66B7B"/>
    <w:multiLevelType w:val="multilevel"/>
    <w:tmpl w:val="D7C66B7B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DBA5097D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E0F20C1A"/>
    <w:multiLevelType w:val="multilevel"/>
    <w:tmpl w:val="E0F20C1A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F1D68717"/>
    <w:multiLevelType w:val="multilevel"/>
    <w:tmpl w:val="F1D68717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F76A2A7A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1" w15:restartNumberingAfterBreak="0">
    <w:nsid w:val="001A09FA"/>
    <w:multiLevelType w:val="hybridMultilevel"/>
    <w:tmpl w:val="D8B4268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283240"/>
    <w:multiLevelType w:val="multilevel"/>
    <w:tmpl w:val="B34C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255EA0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260163"/>
    <w:multiLevelType w:val="hybridMultilevel"/>
    <w:tmpl w:val="81D096D2"/>
    <w:lvl w:ilvl="0" w:tplc="40090017">
      <w:start w:val="1"/>
      <w:numFmt w:val="lowerLetter"/>
      <w:lvlText w:val="%1)"/>
      <w:lvlJc w:val="left"/>
      <w:pPr>
        <w:ind w:left="851" w:hanging="708"/>
      </w:pPr>
      <w:rPr>
        <w:rFonts w:hint="default"/>
        <w:b/>
        <w:i w:val="0"/>
        <w:spacing w:val="0"/>
        <w:w w:val="100"/>
        <w:sz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68E23C7"/>
    <w:multiLevelType w:val="multilevel"/>
    <w:tmpl w:val="A2CCFEEE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A10F5F"/>
    <w:multiLevelType w:val="hybridMultilevel"/>
    <w:tmpl w:val="7384F88A"/>
    <w:lvl w:ilvl="0" w:tplc="8E40B184">
      <w:start w:val="1"/>
      <w:numFmt w:val="lowerLetter"/>
      <w:lvlText w:val="%1)"/>
      <w:lvlJc w:val="left"/>
      <w:pPr>
        <w:ind w:left="851" w:hanging="708"/>
      </w:pPr>
      <w:rPr>
        <w:rFonts w:hint="default"/>
        <w:b w:val="0"/>
        <w:i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0919406B"/>
    <w:multiLevelType w:val="multilevel"/>
    <w:tmpl w:val="DD5A876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09F81C2D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620"/>
        </w:tabs>
        <w:ind w:left="620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620"/>
        </w:tabs>
        <w:ind w:left="620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620"/>
        </w:tabs>
        <w:ind w:left="620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620"/>
        </w:tabs>
        <w:ind w:left="620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20"/>
        </w:tabs>
        <w:ind w:left="620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620"/>
        </w:tabs>
        <w:ind w:left="620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620"/>
        </w:tabs>
        <w:ind w:left="620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20"/>
        </w:tabs>
        <w:ind w:left="620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620"/>
        </w:tabs>
        <w:ind w:left="620" w:firstLine="5875"/>
      </w:pPr>
      <w:rPr>
        <w:rFonts w:hint="default"/>
      </w:rPr>
    </w:lvl>
  </w:abstractNum>
  <w:abstractNum w:abstractNumId="31" w15:restartNumberingAfterBreak="0">
    <w:nsid w:val="0C1A7B71"/>
    <w:multiLevelType w:val="multilevel"/>
    <w:tmpl w:val="05A6EE0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7E7A94"/>
    <w:multiLevelType w:val="multilevel"/>
    <w:tmpl w:val="A74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2263F2"/>
    <w:multiLevelType w:val="hybridMultilevel"/>
    <w:tmpl w:val="2486797C"/>
    <w:lvl w:ilvl="0" w:tplc="29224F1A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E82F360"/>
    <w:multiLevelType w:val="multilevel"/>
    <w:tmpl w:val="0E82F360"/>
    <w:lvl w:ilvl="0">
      <w:start w:val="1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F782D3A"/>
    <w:multiLevelType w:val="hybridMultilevel"/>
    <w:tmpl w:val="8AB00112"/>
    <w:lvl w:ilvl="0" w:tplc="1AEAC9CA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594C88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BF14A6"/>
    <w:multiLevelType w:val="multilevel"/>
    <w:tmpl w:val="BFAEF15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23234BD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E86E7A"/>
    <w:multiLevelType w:val="multilevel"/>
    <w:tmpl w:val="C036830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1663171E"/>
    <w:multiLevelType w:val="multilevel"/>
    <w:tmpl w:val="40A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942C31"/>
    <w:multiLevelType w:val="multilevel"/>
    <w:tmpl w:val="0D62EBE4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7CF2390"/>
    <w:multiLevelType w:val="multilevel"/>
    <w:tmpl w:val="0B3EB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80FE45B"/>
    <w:multiLevelType w:val="multilevel"/>
    <w:tmpl w:val="180FE45B"/>
    <w:lvl w:ilvl="0">
      <w:start w:val="1"/>
      <w:numFmt w:val="decimal"/>
      <w:lvlText w:val="%1."/>
      <w:lvlJc w:val="left"/>
      <w:pPr>
        <w:tabs>
          <w:tab w:val="left" w:pos="1353"/>
        </w:tabs>
        <w:ind w:left="1353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2073"/>
        </w:tabs>
        <w:ind w:left="2073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793"/>
        </w:tabs>
        <w:ind w:left="2793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3150"/>
        </w:tabs>
        <w:ind w:left="3513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871"/>
        </w:tabs>
        <w:ind w:left="4233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4591"/>
        </w:tabs>
        <w:ind w:left="4953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5311"/>
        </w:tabs>
        <w:ind w:left="5673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6031"/>
        </w:tabs>
        <w:ind w:left="6393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751"/>
        </w:tabs>
        <w:ind w:left="7113" w:hanging="360"/>
      </w:pPr>
      <w:rPr>
        <w:sz w:val="24"/>
        <w:szCs w:val="24"/>
      </w:rPr>
    </w:lvl>
  </w:abstractNum>
  <w:abstractNum w:abstractNumId="44" w15:restartNumberingAfterBreak="0">
    <w:nsid w:val="18CA2C05"/>
    <w:multiLevelType w:val="multilevel"/>
    <w:tmpl w:val="0A8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7B3985"/>
    <w:multiLevelType w:val="hybridMultilevel"/>
    <w:tmpl w:val="C3A05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9C972DE"/>
    <w:multiLevelType w:val="hybridMultilevel"/>
    <w:tmpl w:val="167AAD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1A544CF6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8" w15:restartNumberingAfterBreak="0">
    <w:nsid w:val="1AEA3C80"/>
    <w:multiLevelType w:val="hybridMultilevel"/>
    <w:tmpl w:val="33A4A54A"/>
    <w:lvl w:ilvl="0" w:tplc="BD68D6B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1AF02D94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50" w15:restartNumberingAfterBreak="0">
    <w:nsid w:val="1C4713D0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1D7415E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D851B8B"/>
    <w:multiLevelType w:val="hybridMultilevel"/>
    <w:tmpl w:val="E82809EE"/>
    <w:lvl w:ilvl="0" w:tplc="428C4690">
      <w:start w:val="1"/>
      <w:numFmt w:val="lowerLetter"/>
      <w:lvlText w:val="%1)"/>
      <w:lvlJc w:val="left"/>
      <w:pPr>
        <w:ind w:left="120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3" w15:restartNumberingAfterBreak="0">
    <w:nsid w:val="1F9D716F"/>
    <w:multiLevelType w:val="multilevel"/>
    <w:tmpl w:val="16AAFBE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22A66AFB"/>
    <w:multiLevelType w:val="hybridMultilevel"/>
    <w:tmpl w:val="390A7DE2"/>
    <w:lvl w:ilvl="0" w:tplc="FFFFFFFF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22F67F01"/>
    <w:multiLevelType w:val="multilevel"/>
    <w:tmpl w:val="5E705D4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232B5710"/>
    <w:multiLevelType w:val="multilevel"/>
    <w:tmpl w:val="8B7E015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25740B01"/>
    <w:multiLevelType w:val="multilevel"/>
    <w:tmpl w:val="934A145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5D35465"/>
    <w:multiLevelType w:val="multilevel"/>
    <w:tmpl w:val="D79026B0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26677F07"/>
    <w:multiLevelType w:val="hybridMultilevel"/>
    <w:tmpl w:val="155011FC"/>
    <w:lvl w:ilvl="0" w:tplc="057CBB06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74E283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61" w15:restartNumberingAfterBreak="0">
    <w:nsid w:val="278310D4"/>
    <w:multiLevelType w:val="hybridMultilevel"/>
    <w:tmpl w:val="2D86DC9E"/>
    <w:lvl w:ilvl="0" w:tplc="6F14B05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82F3EDA"/>
    <w:multiLevelType w:val="hybridMultilevel"/>
    <w:tmpl w:val="74E61BA0"/>
    <w:lvl w:ilvl="0" w:tplc="DA465E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A7A33BC"/>
    <w:multiLevelType w:val="multilevel"/>
    <w:tmpl w:val="D2EC49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2B064735"/>
    <w:multiLevelType w:val="multilevel"/>
    <w:tmpl w:val="D90A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5D1817"/>
    <w:multiLevelType w:val="hybridMultilevel"/>
    <w:tmpl w:val="B4303B9A"/>
    <w:lvl w:ilvl="0" w:tplc="9D18459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D91E52B"/>
    <w:multiLevelType w:val="singleLevel"/>
    <w:tmpl w:val="2D91E52B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67" w15:restartNumberingAfterBreak="0">
    <w:nsid w:val="2E064A80"/>
    <w:multiLevelType w:val="hybridMultilevel"/>
    <w:tmpl w:val="CBAC0110"/>
    <w:lvl w:ilvl="0" w:tplc="40090001">
      <w:start w:val="1"/>
      <w:numFmt w:val="bullet"/>
      <w:lvlText w:val=""/>
      <w:lvlJc w:val="left"/>
      <w:pPr>
        <w:ind w:left="1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68" w15:restartNumberingAfterBreak="0">
    <w:nsid w:val="2EBC20FF"/>
    <w:multiLevelType w:val="multilevel"/>
    <w:tmpl w:val="2EBC20FF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F272415"/>
    <w:multiLevelType w:val="multilevel"/>
    <w:tmpl w:val="0984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AA5041"/>
    <w:multiLevelType w:val="hybridMultilevel"/>
    <w:tmpl w:val="A7C265C4"/>
    <w:lvl w:ilvl="0" w:tplc="6F14B05C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  <w:i w:val="0"/>
        <w:color w:val="auto"/>
        <w:sz w:val="22"/>
      </w:rPr>
    </w:lvl>
    <w:lvl w:ilvl="1" w:tplc="A8E28C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35EBC9A">
      <w:start w:val="1"/>
      <w:numFmt w:val="lowerLetter"/>
      <w:lvlText w:val="(%3)"/>
      <w:lvlJc w:val="left"/>
      <w:pPr>
        <w:ind w:left="2340" w:hanging="360"/>
      </w:pPr>
      <w:rPr>
        <w:rFonts w:hint="default"/>
        <w:b/>
      </w:rPr>
    </w:lvl>
    <w:lvl w:ilvl="3" w:tplc="88EC7070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10E2057"/>
    <w:multiLevelType w:val="multilevel"/>
    <w:tmpl w:val="B3D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E83F23"/>
    <w:multiLevelType w:val="hybridMultilevel"/>
    <w:tmpl w:val="EA7E83C2"/>
    <w:lvl w:ilvl="0" w:tplc="47B0A47A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80BA67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4" w15:restartNumberingAfterBreak="0">
    <w:nsid w:val="32B87345"/>
    <w:multiLevelType w:val="hybridMultilevel"/>
    <w:tmpl w:val="C9147E30"/>
    <w:lvl w:ilvl="0" w:tplc="32D8FE24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56C27A3"/>
    <w:multiLevelType w:val="hybridMultilevel"/>
    <w:tmpl w:val="7B06F4E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5762FF1"/>
    <w:multiLevelType w:val="hybridMultilevel"/>
    <w:tmpl w:val="ECE6E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6510382"/>
    <w:multiLevelType w:val="multilevel"/>
    <w:tmpl w:val="9DAC457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87D633F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79" w15:restartNumberingAfterBreak="0">
    <w:nsid w:val="38BBDC32"/>
    <w:multiLevelType w:val="multilevel"/>
    <w:tmpl w:val="38BBDC3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962F626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1" w15:restartNumberingAfterBreak="0">
    <w:nsid w:val="3BC7031C"/>
    <w:multiLevelType w:val="multilevel"/>
    <w:tmpl w:val="CAB8AA3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C42619"/>
    <w:multiLevelType w:val="multilevel"/>
    <w:tmpl w:val="AA5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FDCB26"/>
    <w:multiLevelType w:val="singleLevel"/>
    <w:tmpl w:val="3EFDCB26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84" w15:restartNumberingAfterBreak="0">
    <w:nsid w:val="40082516"/>
    <w:multiLevelType w:val="multilevel"/>
    <w:tmpl w:val="DB26D8C6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009F4A6"/>
    <w:multiLevelType w:val="multilevel"/>
    <w:tmpl w:val="4009F4A6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86" w15:restartNumberingAfterBreak="0">
    <w:nsid w:val="41F222BA"/>
    <w:multiLevelType w:val="multilevel"/>
    <w:tmpl w:val="C7E8C96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rFonts w:hint="default"/>
      </w:rPr>
    </w:lvl>
  </w:abstractNum>
  <w:abstractNum w:abstractNumId="87" w15:restartNumberingAfterBreak="0">
    <w:nsid w:val="425201D2"/>
    <w:multiLevelType w:val="multilevel"/>
    <w:tmpl w:val="183E8B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A72C3C"/>
    <w:multiLevelType w:val="multilevel"/>
    <w:tmpl w:val="7908CCF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47B6BC9"/>
    <w:multiLevelType w:val="multilevel"/>
    <w:tmpl w:val="BCD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FF1397"/>
    <w:multiLevelType w:val="hybridMultilevel"/>
    <w:tmpl w:val="79A2C550"/>
    <w:lvl w:ilvl="0" w:tplc="83A4980C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67415EB"/>
    <w:multiLevelType w:val="hybridMultilevel"/>
    <w:tmpl w:val="0186A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7B40F2A"/>
    <w:multiLevelType w:val="multilevel"/>
    <w:tmpl w:val="E78A5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480649C9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5" w15:restartNumberingAfterBreak="0">
    <w:nsid w:val="498D5B51"/>
    <w:multiLevelType w:val="multilevel"/>
    <w:tmpl w:val="53EA953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6" w15:restartNumberingAfterBreak="0">
    <w:nsid w:val="4C244D6B"/>
    <w:multiLevelType w:val="hybridMultilevel"/>
    <w:tmpl w:val="1DEC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D627299"/>
    <w:multiLevelType w:val="hybridMultilevel"/>
    <w:tmpl w:val="C69007E2"/>
    <w:lvl w:ilvl="0" w:tplc="B9D240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D753AD7"/>
    <w:multiLevelType w:val="multilevel"/>
    <w:tmpl w:val="1BB8B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4DAA25BB"/>
    <w:multiLevelType w:val="multilevel"/>
    <w:tmpl w:val="7EEA5F52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F013172"/>
    <w:multiLevelType w:val="multilevel"/>
    <w:tmpl w:val="B5D436D4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F0B125A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06F054F"/>
    <w:multiLevelType w:val="hybridMultilevel"/>
    <w:tmpl w:val="F5D6CB04"/>
    <w:lvl w:ilvl="0" w:tplc="057491E2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09A63DA"/>
    <w:multiLevelType w:val="hybridMultilevel"/>
    <w:tmpl w:val="D61A42C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4" w15:restartNumberingAfterBreak="0">
    <w:nsid w:val="52FE1DA8"/>
    <w:multiLevelType w:val="hybridMultilevel"/>
    <w:tmpl w:val="F1504AB0"/>
    <w:lvl w:ilvl="0" w:tplc="F0465BA0">
      <w:start w:val="3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30531DE"/>
    <w:multiLevelType w:val="hybridMultilevel"/>
    <w:tmpl w:val="5C14FB3E"/>
    <w:lvl w:ilvl="0" w:tplc="BD68D6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850477F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95B3017"/>
    <w:multiLevelType w:val="multilevel"/>
    <w:tmpl w:val="A40AA82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95C9AF5"/>
    <w:multiLevelType w:val="multilevel"/>
    <w:tmpl w:val="595C9AF5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5975F406"/>
    <w:multiLevelType w:val="multilevel"/>
    <w:tmpl w:val="5975F406"/>
    <w:lvl w:ilvl="0">
      <w:start w:val="1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9938698"/>
    <w:multiLevelType w:val="multilevel"/>
    <w:tmpl w:val="59938698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9ADCABA"/>
    <w:multiLevelType w:val="multilevel"/>
    <w:tmpl w:val="59ADCABA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2" w15:restartNumberingAfterBreak="0">
    <w:nsid w:val="5BAE6D33"/>
    <w:multiLevelType w:val="hybridMultilevel"/>
    <w:tmpl w:val="68E47222"/>
    <w:lvl w:ilvl="0" w:tplc="B9D240CC">
      <w:start w:val="1"/>
      <w:numFmt w:val="lowerLetter"/>
      <w:lvlText w:val="%1)"/>
      <w:lvlJc w:val="left"/>
      <w:pPr>
        <w:ind w:left="1287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3" w15:restartNumberingAfterBreak="0">
    <w:nsid w:val="5D153C2C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4" w15:restartNumberingAfterBreak="0">
    <w:nsid w:val="5E31D43A"/>
    <w:multiLevelType w:val="multilevel"/>
    <w:tmpl w:val="5E31D43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E35745C"/>
    <w:multiLevelType w:val="multilevel"/>
    <w:tmpl w:val="94202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6" w15:restartNumberingAfterBreak="0">
    <w:nsid w:val="5E3906C0"/>
    <w:multiLevelType w:val="multilevel"/>
    <w:tmpl w:val="45BCC70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7" w15:restartNumberingAfterBreak="0">
    <w:nsid w:val="5FBF787E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8" w15:restartNumberingAfterBreak="0">
    <w:nsid w:val="62DD73B3"/>
    <w:multiLevelType w:val="multilevel"/>
    <w:tmpl w:val="221623DA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9" w15:restartNumberingAfterBreak="0">
    <w:nsid w:val="64CC3A8E"/>
    <w:multiLevelType w:val="multilevel"/>
    <w:tmpl w:val="34841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666F6F67"/>
    <w:multiLevelType w:val="hybridMultilevel"/>
    <w:tmpl w:val="2A74009A"/>
    <w:lvl w:ilvl="0" w:tplc="FFFFFFFF">
      <w:start w:val="1"/>
      <w:numFmt w:val="upperRoman"/>
      <w:lvlText w:val="%1."/>
      <w:lvlJc w:val="left"/>
      <w:pPr>
        <w:ind w:left="851" w:hanging="708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0A7C93A0">
      <w:start w:val="1"/>
      <w:numFmt w:val="lowerLetter"/>
      <w:lvlText w:val="%4)"/>
      <w:lvlJc w:val="left"/>
      <w:pPr>
        <w:ind w:left="1922" w:hanging="360"/>
      </w:pPr>
      <w:rPr>
        <w:rFonts w:hint="default"/>
        <w:spacing w:val="-1"/>
        <w:w w:val="100"/>
        <w:sz w:val="22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673F1A7E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928F392"/>
    <w:multiLevelType w:val="multilevel"/>
    <w:tmpl w:val="6928F392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A632536"/>
    <w:multiLevelType w:val="multilevel"/>
    <w:tmpl w:val="8048E35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4" w15:restartNumberingAfterBreak="0">
    <w:nsid w:val="6C361FF5"/>
    <w:multiLevelType w:val="multilevel"/>
    <w:tmpl w:val="4C5CE6FC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C8D2C3D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CA3B614"/>
    <w:multiLevelType w:val="multilevel"/>
    <w:tmpl w:val="6CA3B614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27" w15:restartNumberingAfterBreak="0">
    <w:nsid w:val="6D769AFE"/>
    <w:multiLevelType w:val="singleLevel"/>
    <w:tmpl w:val="6D769AF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8" w15:restartNumberingAfterBreak="0">
    <w:nsid w:val="6E243691"/>
    <w:multiLevelType w:val="multilevel"/>
    <w:tmpl w:val="F4D2B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2520" w:hanging="72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6FDC0A74"/>
    <w:multiLevelType w:val="multilevel"/>
    <w:tmpl w:val="83CA6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6FF72068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2" w15:restartNumberingAfterBreak="0">
    <w:nsid w:val="7123298F"/>
    <w:multiLevelType w:val="multilevel"/>
    <w:tmpl w:val="08B2D93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3" w15:restartNumberingAfterBreak="0">
    <w:nsid w:val="738D3B68"/>
    <w:multiLevelType w:val="multilevel"/>
    <w:tmpl w:val="757A5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4" w15:restartNumberingAfterBreak="0">
    <w:nsid w:val="747D26A7"/>
    <w:multiLevelType w:val="hybridMultilevel"/>
    <w:tmpl w:val="2614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562753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62C57F9"/>
    <w:multiLevelType w:val="multilevel"/>
    <w:tmpl w:val="7D92CD5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64B6FCC"/>
    <w:multiLevelType w:val="multilevel"/>
    <w:tmpl w:val="DCE828EA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8" w15:restartNumberingAfterBreak="0">
    <w:nsid w:val="768B7CEC"/>
    <w:multiLevelType w:val="hybridMultilevel"/>
    <w:tmpl w:val="5B02CE04"/>
    <w:lvl w:ilvl="0" w:tplc="B6820736">
      <w:start w:val="10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7664E6A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8BC2392"/>
    <w:multiLevelType w:val="multilevel"/>
    <w:tmpl w:val="C52CBA84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1" w15:restartNumberingAfterBreak="0">
    <w:nsid w:val="79977159"/>
    <w:multiLevelType w:val="multilevel"/>
    <w:tmpl w:val="5240B984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A384E4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43" w15:restartNumberingAfterBreak="0">
    <w:nsid w:val="7BCE547C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CA52510"/>
    <w:multiLevelType w:val="hybridMultilevel"/>
    <w:tmpl w:val="390A7DE2"/>
    <w:lvl w:ilvl="0" w:tplc="40090017">
      <w:start w:val="1"/>
      <w:numFmt w:val="lowerLetter"/>
      <w:lvlText w:val="%1)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5" w15:restartNumberingAfterBreak="0">
    <w:nsid w:val="7D1E3834"/>
    <w:multiLevelType w:val="multilevel"/>
    <w:tmpl w:val="BC32470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7A77D3"/>
    <w:multiLevelType w:val="multilevel"/>
    <w:tmpl w:val="D3A4F4DA"/>
    <w:lvl w:ilvl="0">
      <w:start w:val="15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7" w15:restartNumberingAfterBreak="0">
    <w:nsid w:val="7E181FB9"/>
    <w:multiLevelType w:val="multilevel"/>
    <w:tmpl w:val="8D5C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E1B27F0"/>
    <w:multiLevelType w:val="hybridMultilevel"/>
    <w:tmpl w:val="9612A32E"/>
    <w:lvl w:ilvl="0" w:tplc="04090017">
      <w:start w:val="1"/>
      <w:numFmt w:val="lowerLetter"/>
      <w:lvlText w:val="%1)"/>
      <w:lvlJc w:val="left"/>
      <w:pPr>
        <w:ind w:left="1484" w:hanging="360"/>
      </w:p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49" w15:restartNumberingAfterBreak="0">
    <w:nsid w:val="7E4B488D"/>
    <w:multiLevelType w:val="hybridMultilevel"/>
    <w:tmpl w:val="3B2EABCC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0" w15:restartNumberingAfterBreak="0">
    <w:nsid w:val="7E8A4ACB"/>
    <w:multiLevelType w:val="multilevel"/>
    <w:tmpl w:val="51E4141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1" w15:restartNumberingAfterBreak="0">
    <w:nsid w:val="7F5C44AE"/>
    <w:multiLevelType w:val="multilevel"/>
    <w:tmpl w:val="FBC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18414">
    <w:abstractNumId w:val="15"/>
  </w:num>
  <w:num w:numId="2" w16cid:durableId="557210198">
    <w:abstractNumId w:val="19"/>
  </w:num>
  <w:num w:numId="3" w16cid:durableId="288627264">
    <w:abstractNumId w:val="17"/>
  </w:num>
  <w:num w:numId="4" w16cid:durableId="1408920076">
    <w:abstractNumId w:val="108"/>
  </w:num>
  <w:num w:numId="5" w16cid:durableId="648902201">
    <w:abstractNumId w:val="0"/>
  </w:num>
  <w:num w:numId="6" w16cid:durableId="1685938016">
    <w:abstractNumId w:val="3"/>
  </w:num>
  <w:num w:numId="7" w16cid:durableId="1996034397">
    <w:abstractNumId w:val="9"/>
  </w:num>
  <w:num w:numId="8" w16cid:durableId="1045521206">
    <w:abstractNumId w:val="80"/>
  </w:num>
  <w:num w:numId="9" w16cid:durableId="1641690892">
    <w:abstractNumId w:val="142"/>
  </w:num>
  <w:num w:numId="10" w16cid:durableId="279923145">
    <w:abstractNumId w:val="12"/>
  </w:num>
  <w:num w:numId="11" w16cid:durableId="315963535">
    <w:abstractNumId w:val="34"/>
  </w:num>
  <w:num w:numId="12" w16cid:durableId="1163160938">
    <w:abstractNumId w:val="68"/>
  </w:num>
  <w:num w:numId="13" w16cid:durableId="454719652">
    <w:abstractNumId w:val="14"/>
  </w:num>
  <w:num w:numId="14" w16cid:durableId="1859003133">
    <w:abstractNumId w:val="73"/>
  </w:num>
  <w:num w:numId="15" w16cid:durableId="1072197341">
    <w:abstractNumId w:val="4"/>
  </w:num>
  <w:num w:numId="16" w16cid:durableId="640155925">
    <w:abstractNumId w:val="22"/>
  </w:num>
  <w:num w:numId="17" w16cid:durableId="1464537158">
    <w:abstractNumId w:val="66"/>
  </w:num>
  <w:num w:numId="18" w16cid:durableId="2086218523">
    <w:abstractNumId w:val="10"/>
  </w:num>
  <w:num w:numId="19" w16cid:durableId="1178304305">
    <w:abstractNumId w:val="5"/>
  </w:num>
  <w:num w:numId="20" w16cid:durableId="1243376375">
    <w:abstractNumId w:val="83"/>
  </w:num>
  <w:num w:numId="21" w16cid:durableId="1220941585">
    <w:abstractNumId w:val="111"/>
  </w:num>
  <w:num w:numId="22" w16cid:durableId="1033530459">
    <w:abstractNumId w:val="7"/>
  </w:num>
  <w:num w:numId="23" w16cid:durableId="124585064">
    <w:abstractNumId w:val="6"/>
  </w:num>
  <w:num w:numId="24" w16cid:durableId="814416596">
    <w:abstractNumId w:val="2"/>
  </w:num>
  <w:num w:numId="25" w16cid:durableId="1712341846">
    <w:abstractNumId w:val="79"/>
  </w:num>
  <w:num w:numId="26" w16cid:durableId="11811466">
    <w:abstractNumId w:val="109"/>
  </w:num>
  <w:num w:numId="27" w16cid:durableId="513998978">
    <w:abstractNumId w:val="122"/>
  </w:num>
  <w:num w:numId="28" w16cid:durableId="1504709749">
    <w:abstractNumId w:val="110"/>
  </w:num>
  <w:num w:numId="29" w16cid:durableId="411657724">
    <w:abstractNumId w:val="127"/>
  </w:num>
  <w:num w:numId="30" w16cid:durableId="775758352">
    <w:abstractNumId w:val="18"/>
  </w:num>
  <w:num w:numId="31" w16cid:durableId="534585411">
    <w:abstractNumId w:val="11"/>
  </w:num>
  <w:num w:numId="32" w16cid:durableId="18942454">
    <w:abstractNumId w:val="13"/>
  </w:num>
  <w:num w:numId="33" w16cid:durableId="320012591">
    <w:abstractNumId w:val="8"/>
  </w:num>
  <w:num w:numId="34" w16cid:durableId="50009444">
    <w:abstractNumId w:val="16"/>
  </w:num>
  <w:num w:numId="35" w16cid:durableId="15273866">
    <w:abstractNumId w:val="43"/>
  </w:num>
  <w:num w:numId="36" w16cid:durableId="727806937">
    <w:abstractNumId w:val="1"/>
  </w:num>
  <w:num w:numId="37" w16cid:durableId="201525057">
    <w:abstractNumId w:val="126"/>
  </w:num>
  <w:num w:numId="38" w16cid:durableId="283579618">
    <w:abstractNumId w:val="85"/>
  </w:num>
  <w:num w:numId="39" w16cid:durableId="1069571888">
    <w:abstractNumId w:val="114"/>
  </w:num>
  <w:num w:numId="40" w16cid:durableId="417556000">
    <w:abstractNumId w:val="20"/>
  </w:num>
  <w:num w:numId="41" w16cid:durableId="200478058">
    <w:abstractNumId w:val="51"/>
  </w:num>
  <w:num w:numId="42" w16cid:durableId="605045185">
    <w:abstractNumId w:val="82"/>
  </w:num>
  <w:num w:numId="43" w16cid:durableId="671689498">
    <w:abstractNumId w:val="71"/>
  </w:num>
  <w:num w:numId="44" w16cid:durableId="1098646054">
    <w:abstractNumId w:val="106"/>
  </w:num>
  <w:num w:numId="45" w16cid:durableId="1162232457">
    <w:abstractNumId w:val="143"/>
  </w:num>
  <w:num w:numId="46" w16cid:durableId="219053307">
    <w:abstractNumId w:val="144"/>
  </w:num>
  <w:num w:numId="47" w16cid:durableId="1560552887">
    <w:abstractNumId w:val="78"/>
  </w:num>
  <w:num w:numId="48" w16cid:durableId="1100876116">
    <w:abstractNumId w:val="60"/>
  </w:num>
  <w:num w:numId="49" w16cid:durableId="1490320906">
    <w:abstractNumId w:val="117"/>
  </w:num>
  <w:num w:numId="50" w16cid:durableId="2019388308">
    <w:abstractNumId w:val="121"/>
  </w:num>
  <w:num w:numId="51" w16cid:durableId="507907743">
    <w:abstractNumId w:val="139"/>
  </w:num>
  <w:num w:numId="52" w16cid:durableId="1060246526">
    <w:abstractNumId w:val="54"/>
  </w:num>
  <w:num w:numId="53" w16cid:durableId="1921867778">
    <w:abstractNumId w:val="87"/>
  </w:num>
  <w:num w:numId="54" w16cid:durableId="1376738474">
    <w:abstractNumId w:val="128"/>
  </w:num>
  <w:num w:numId="55" w16cid:durableId="237592450">
    <w:abstractNumId w:val="113"/>
  </w:num>
  <w:num w:numId="56" w16cid:durableId="749040072">
    <w:abstractNumId w:val="47"/>
  </w:num>
  <w:num w:numId="57" w16cid:durableId="1611887298">
    <w:abstractNumId w:val="94"/>
  </w:num>
  <w:num w:numId="58" w16cid:durableId="520632958">
    <w:abstractNumId w:val="125"/>
  </w:num>
  <w:num w:numId="59" w16cid:durableId="243029259">
    <w:abstractNumId w:val="135"/>
  </w:num>
  <w:num w:numId="60" w16cid:durableId="883323939">
    <w:abstractNumId w:val="24"/>
  </w:num>
  <w:num w:numId="61" w16cid:durableId="327099707">
    <w:abstractNumId w:val="131"/>
  </w:num>
  <w:num w:numId="62" w16cid:durableId="833103565">
    <w:abstractNumId w:val="49"/>
  </w:num>
  <w:num w:numId="63" w16cid:durableId="815612853">
    <w:abstractNumId w:val="50"/>
  </w:num>
  <w:num w:numId="64" w16cid:durableId="328951529">
    <w:abstractNumId w:val="36"/>
  </w:num>
  <w:num w:numId="65" w16cid:durableId="1250117593">
    <w:abstractNumId w:val="101"/>
  </w:num>
  <w:num w:numId="66" w16cid:durableId="993292764">
    <w:abstractNumId w:val="38"/>
  </w:num>
  <w:num w:numId="67" w16cid:durableId="1340818339">
    <w:abstractNumId w:val="148"/>
  </w:num>
  <w:num w:numId="68" w16cid:durableId="1110124322">
    <w:abstractNumId w:val="35"/>
  </w:num>
  <w:num w:numId="69" w16cid:durableId="443621908">
    <w:abstractNumId w:val="120"/>
  </w:num>
  <w:num w:numId="70" w16cid:durableId="1965961982">
    <w:abstractNumId w:val="65"/>
  </w:num>
  <w:num w:numId="71" w16cid:durableId="1346859844">
    <w:abstractNumId w:val="147"/>
  </w:num>
  <w:num w:numId="72" w16cid:durableId="750741338">
    <w:abstractNumId w:val="44"/>
  </w:num>
  <w:num w:numId="73" w16cid:durableId="2082630930">
    <w:abstractNumId w:val="69"/>
  </w:num>
  <w:num w:numId="74" w16cid:durableId="13072023">
    <w:abstractNumId w:val="102"/>
  </w:num>
  <w:num w:numId="75" w16cid:durableId="694960079">
    <w:abstractNumId w:val="30"/>
  </w:num>
  <w:num w:numId="76" w16cid:durableId="159200226">
    <w:abstractNumId w:val="116"/>
  </w:num>
  <w:num w:numId="77" w16cid:durableId="716469624">
    <w:abstractNumId w:val="25"/>
  </w:num>
  <w:num w:numId="78" w16cid:durableId="377246569">
    <w:abstractNumId w:val="40"/>
  </w:num>
  <w:num w:numId="79" w16cid:durableId="670138334">
    <w:abstractNumId w:val="27"/>
  </w:num>
  <w:num w:numId="80" w16cid:durableId="2035109836">
    <w:abstractNumId w:val="105"/>
  </w:num>
  <w:num w:numId="81" w16cid:durableId="220137935">
    <w:abstractNumId w:val="23"/>
  </w:num>
  <w:num w:numId="82" w16cid:durableId="682785347">
    <w:abstractNumId w:val="21"/>
  </w:num>
  <w:num w:numId="83" w16cid:durableId="1431122579">
    <w:abstractNumId w:val="45"/>
  </w:num>
  <w:num w:numId="84" w16cid:durableId="2064020385">
    <w:abstractNumId w:val="46"/>
  </w:num>
  <w:num w:numId="85" w16cid:durableId="1140609309">
    <w:abstractNumId w:val="90"/>
  </w:num>
  <w:num w:numId="86" w16cid:durableId="1329596345">
    <w:abstractNumId w:val="70"/>
  </w:num>
  <w:num w:numId="87" w16cid:durableId="552740000">
    <w:abstractNumId w:val="97"/>
  </w:num>
  <w:num w:numId="88" w16cid:durableId="2076974366">
    <w:abstractNumId w:val="112"/>
  </w:num>
  <w:num w:numId="89" w16cid:durableId="1689524373">
    <w:abstractNumId w:val="61"/>
  </w:num>
  <w:num w:numId="90" w16cid:durableId="811479660">
    <w:abstractNumId w:val="76"/>
  </w:num>
  <w:num w:numId="91" w16cid:durableId="1498424211">
    <w:abstractNumId w:val="33"/>
  </w:num>
  <w:num w:numId="92" w16cid:durableId="976448190">
    <w:abstractNumId w:val="48"/>
  </w:num>
  <w:num w:numId="93" w16cid:durableId="138962328">
    <w:abstractNumId w:val="28"/>
  </w:num>
  <w:num w:numId="94" w16cid:durableId="1874034253">
    <w:abstractNumId w:val="129"/>
  </w:num>
  <w:num w:numId="95" w16cid:durableId="446782344">
    <w:abstractNumId w:val="62"/>
  </w:num>
  <w:num w:numId="96" w16cid:durableId="145056760">
    <w:abstractNumId w:val="96"/>
  </w:num>
  <w:num w:numId="97" w16cid:durableId="1749886157">
    <w:abstractNumId w:val="92"/>
  </w:num>
  <w:num w:numId="98" w16cid:durableId="89281980">
    <w:abstractNumId w:val="67"/>
  </w:num>
  <w:num w:numId="99" w16cid:durableId="1380280414">
    <w:abstractNumId w:val="32"/>
  </w:num>
  <w:num w:numId="100" w16cid:durableId="1724865781">
    <w:abstractNumId w:val="136"/>
  </w:num>
  <w:num w:numId="101" w16cid:durableId="1806268820">
    <w:abstractNumId w:val="93"/>
  </w:num>
  <w:num w:numId="102" w16cid:durableId="772555306">
    <w:abstractNumId w:val="130"/>
  </w:num>
  <w:num w:numId="103" w16cid:durableId="1534150150">
    <w:abstractNumId w:val="133"/>
  </w:num>
  <w:num w:numId="104" w16cid:durableId="1148282609">
    <w:abstractNumId w:val="42"/>
  </w:num>
  <w:num w:numId="105" w16cid:durableId="399207112">
    <w:abstractNumId w:val="132"/>
  </w:num>
  <w:num w:numId="106" w16cid:durableId="1621884993">
    <w:abstractNumId w:val="124"/>
  </w:num>
  <w:num w:numId="107" w16cid:durableId="1892109662">
    <w:abstractNumId w:val="141"/>
  </w:num>
  <w:num w:numId="108" w16cid:durableId="1683773716">
    <w:abstractNumId w:val="84"/>
  </w:num>
  <w:num w:numId="109" w16cid:durableId="859733933">
    <w:abstractNumId w:val="123"/>
  </w:num>
  <w:num w:numId="110" w16cid:durableId="1693341591">
    <w:abstractNumId w:val="37"/>
  </w:num>
  <w:num w:numId="111" w16cid:durableId="403068444">
    <w:abstractNumId w:val="57"/>
  </w:num>
  <w:num w:numId="112" w16cid:durableId="1839733162">
    <w:abstractNumId w:val="31"/>
  </w:num>
  <w:num w:numId="113" w16cid:durableId="210269390">
    <w:abstractNumId w:val="55"/>
  </w:num>
  <w:num w:numId="114" w16cid:durableId="738208586">
    <w:abstractNumId w:val="115"/>
  </w:num>
  <w:num w:numId="115" w16cid:durableId="941958890">
    <w:abstractNumId w:val="63"/>
  </w:num>
  <w:num w:numId="116" w16cid:durableId="625623435">
    <w:abstractNumId w:val="26"/>
  </w:num>
  <w:num w:numId="117" w16cid:durableId="1293513543">
    <w:abstractNumId w:val="99"/>
  </w:num>
  <w:num w:numId="118" w16cid:durableId="1949239939">
    <w:abstractNumId w:val="41"/>
  </w:num>
  <w:num w:numId="119" w16cid:durableId="773479939">
    <w:abstractNumId w:val="56"/>
  </w:num>
  <w:num w:numId="120" w16cid:durableId="1805082294">
    <w:abstractNumId w:val="88"/>
  </w:num>
  <w:num w:numId="121" w16cid:durableId="1096822813">
    <w:abstractNumId w:val="77"/>
  </w:num>
  <w:num w:numId="122" w16cid:durableId="1631589505">
    <w:abstractNumId w:val="98"/>
  </w:num>
  <w:num w:numId="123" w16cid:durableId="391121848">
    <w:abstractNumId w:val="119"/>
  </w:num>
  <w:num w:numId="124" w16cid:durableId="2072188826">
    <w:abstractNumId w:val="103"/>
  </w:num>
  <w:num w:numId="125" w16cid:durableId="189420349">
    <w:abstractNumId w:val="89"/>
  </w:num>
  <w:num w:numId="126" w16cid:durableId="425230332">
    <w:abstractNumId w:val="86"/>
  </w:num>
  <w:num w:numId="127" w16cid:durableId="2016348247">
    <w:abstractNumId w:val="59"/>
  </w:num>
  <w:num w:numId="128" w16cid:durableId="102115339">
    <w:abstractNumId w:val="107"/>
  </w:num>
  <w:num w:numId="129" w16cid:durableId="2028015687">
    <w:abstractNumId w:val="91"/>
  </w:num>
  <w:num w:numId="130" w16cid:durableId="1636762841">
    <w:abstractNumId w:val="75"/>
  </w:num>
  <w:num w:numId="131" w16cid:durableId="631250746">
    <w:abstractNumId w:val="53"/>
  </w:num>
  <w:num w:numId="132" w16cid:durableId="874191648">
    <w:abstractNumId w:val="100"/>
  </w:num>
  <w:num w:numId="133" w16cid:durableId="657731793">
    <w:abstractNumId w:val="52"/>
  </w:num>
  <w:num w:numId="134" w16cid:durableId="1998916398">
    <w:abstractNumId w:val="104"/>
  </w:num>
  <w:num w:numId="135" w16cid:durableId="563174807">
    <w:abstractNumId w:val="134"/>
  </w:num>
  <w:num w:numId="136" w16cid:durableId="1024331609">
    <w:abstractNumId w:val="72"/>
  </w:num>
  <w:num w:numId="137" w16cid:durableId="1551959946">
    <w:abstractNumId w:val="138"/>
  </w:num>
  <w:num w:numId="138" w16cid:durableId="865024012">
    <w:abstractNumId w:val="140"/>
  </w:num>
  <w:num w:numId="139" w16cid:durableId="1557430073">
    <w:abstractNumId w:val="150"/>
  </w:num>
  <w:num w:numId="140" w16cid:durableId="1857838979">
    <w:abstractNumId w:val="58"/>
  </w:num>
  <w:num w:numId="141" w16cid:durableId="221141457">
    <w:abstractNumId w:val="74"/>
  </w:num>
  <w:num w:numId="142" w16cid:durableId="761337149">
    <w:abstractNumId w:val="118"/>
  </w:num>
  <w:num w:numId="143" w16cid:durableId="75900557">
    <w:abstractNumId w:val="137"/>
  </w:num>
  <w:num w:numId="144" w16cid:durableId="988360175">
    <w:abstractNumId w:val="29"/>
  </w:num>
  <w:num w:numId="145" w16cid:durableId="1536884918">
    <w:abstractNumId w:val="146"/>
  </w:num>
  <w:num w:numId="146" w16cid:durableId="1401901523">
    <w:abstractNumId w:val="95"/>
  </w:num>
  <w:num w:numId="147" w16cid:durableId="1643849848">
    <w:abstractNumId w:val="39"/>
  </w:num>
  <w:num w:numId="148" w16cid:durableId="154151274">
    <w:abstractNumId w:val="64"/>
  </w:num>
  <w:num w:numId="149" w16cid:durableId="147789272">
    <w:abstractNumId w:val="151"/>
  </w:num>
  <w:num w:numId="150" w16cid:durableId="2071229797">
    <w:abstractNumId w:val="149"/>
  </w:num>
  <w:num w:numId="151" w16cid:durableId="1539656529">
    <w:abstractNumId w:val="145"/>
  </w:num>
  <w:num w:numId="152" w16cid:durableId="1731153292">
    <w:abstractNumId w:val="81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17B53"/>
    <w:rsid w:val="00042DD1"/>
    <w:rsid w:val="000462AA"/>
    <w:rsid w:val="00052DFC"/>
    <w:rsid w:val="00053F93"/>
    <w:rsid w:val="0006136D"/>
    <w:rsid w:val="000641DA"/>
    <w:rsid w:val="00081D39"/>
    <w:rsid w:val="00085966"/>
    <w:rsid w:val="00093777"/>
    <w:rsid w:val="00093C19"/>
    <w:rsid w:val="00096FD1"/>
    <w:rsid w:val="000A61F6"/>
    <w:rsid w:val="000A7158"/>
    <w:rsid w:val="000B5122"/>
    <w:rsid w:val="000B6060"/>
    <w:rsid w:val="000D0B8F"/>
    <w:rsid w:val="000D2D71"/>
    <w:rsid w:val="000D3A6E"/>
    <w:rsid w:val="000E1CB3"/>
    <w:rsid w:val="000E6C20"/>
    <w:rsid w:val="000E796F"/>
    <w:rsid w:val="000F464B"/>
    <w:rsid w:val="000F66F7"/>
    <w:rsid w:val="001064F6"/>
    <w:rsid w:val="00107559"/>
    <w:rsid w:val="0012008B"/>
    <w:rsid w:val="00120C4B"/>
    <w:rsid w:val="0012560D"/>
    <w:rsid w:val="0012789B"/>
    <w:rsid w:val="001458A9"/>
    <w:rsid w:val="00145F3C"/>
    <w:rsid w:val="00153E9C"/>
    <w:rsid w:val="001543E9"/>
    <w:rsid w:val="001579CC"/>
    <w:rsid w:val="00165963"/>
    <w:rsid w:val="00170C30"/>
    <w:rsid w:val="00175FF6"/>
    <w:rsid w:val="00180C32"/>
    <w:rsid w:val="00181059"/>
    <w:rsid w:val="00185A97"/>
    <w:rsid w:val="001902AB"/>
    <w:rsid w:val="00197A8F"/>
    <w:rsid w:val="001A3F85"/>
    <w:rsid w:val="001A5457"/>
    <w:rsid w:val="001A5CF1"/>
    <w:rsid w:val="001C1E0B"/>
    <w:rsid w:val="001E436A"/>
    <w:rsid w:val="001F275A"/>
    <w:rsid w:val="001F648B"/>
    <w:rsid w:val="00206C82"/>
    <w:rsid w:val="002130A4"/>
    <w:rsid w:val="00236E16"/>
    <w:rsid w:val="002378D7"/>
    <w:rsid w:val="002430CC"/>
    <w:rsid w:val="002442F8"/>
    <w:rsid w:val="0025357B"/>
    <w:rsid w:val="00253629"/>
    <w:rsid w:val="00254473"/>
    <w:rsid w:val="00255A78"/>
    <w:rsid w:val="00256D4B"/>
    <w:rsid w:val="00262CC6"/>
    <w:rsid w:val="0026511A"/>
    <w:rsid w:val="002720EC"/>
    <w:rsid w:val="00273676"/>
    <w:rsid w:val="00275F7E"/>
    <w:rsid w:val="002779A2"/>
    <w:rsid w:val="00283E79"/>
    <w:rsid w:val="002A1937"/>
    <w:rsid w:val="002A3B6F"/>
    <w:rsid w:val="002B1220"/>
    <w:rsid w:val="002C3B06"/>
    <w:rsid w:val="002C4B1B"/>
    <w:rsid w:val="002C4B5C"/>
    <w:rsid w:val="002D23F3"/>
    <w:rsid w:val="002D3C31"/>
    <w:rsid w:val="002E51F1"/>
    <w:rsid w:val="002E55D6"/>
    <w:rsid w:val="002E7F02"/>
    <w:rsid w:val="002F148E"/>
    <w:rsid w:val="002F63FD"/>
    <w:rsid w:val="00314592"/>
    <w:rsid w:val="0031508F"/>
    <w:rsid w:val="00321B75"/>
    <w:rsid w:val="00324EB3"/>
    <w:rsid w:val="00326477"/>
    <w:rsid w:val="00334E82"/>
    <w:rsid w:val="0033657F"/>
    <w:rsid w:val="00342DF4"/>
    <w:rsid w:val="0034391C"/>
    <w:rsid w:val="00343CCE"/>
    <w:rsid w:val="00346E4A"/>
    <w:rsid w:val="00364BA1"/>
    <w:rsid w:val="0037235D"/>
    <w:rsid w:val="00376A48"/>
    <w:rsid w:val="003A0ED4"/>
    <w:rsid w:val="003A124E"/>
    <w:rsid w:val="003C6094"/>
    <w:rsid w:val="003D08FD"/>
    <w:rsid w:val="003D219B"/>
    <w:rsid w:val="003E02AB"/>
    <w:rsid w:val="003E0EBA"/>
    <w:rsid w:val="003E3457"/>
    <w:rsid w:val="003E451B"/>
    <w:rsid w:val="003E5C15"/>
    <w:rsid w:val="003E6C78"/>
    <w:rsid w:val="003E6CB3"/>
    <w:rsid w:val="003F1936"/>
    <w:rsid w:val="0040363D"/>
    <w:rsid w:val="00416CE0"/>
    <w:rsid w:val="004237ED"/>
    <w:rsid w:val="00426679"/>
    <w:rsid w:val="004300B5"/>
    <w:rsid w:val="0044636A"/>
    <w:rsid w:val="0046368F"/>
    <w:rsid w:val="00470D20"/>
    <w:rsid w:val="004718C0"/>
    <w:rsid w:val="004743D4"/>
    <w:rsid w:val="00480A1D"/>
    <w:rsid w:val="00490FA2"/>
    <w:rsid w:val="00492E3D"/>
    <w:rsid w:val="004A1AC6"/>
    <w:rsid w:val="004A2A6A"/>
    <w:rsid w:val="004A5A4D"/>
    <w:rsid w:val="004B4A6E"/>
    <w:rsid w:val="004C11DA"/>
    <w:rsid w:val="004C2BA4"/>
    <w:rsid w:val="004D5825"/>
    <w:rsid w:val="004E3938"/>
    <w:rsid w:val="004F282A"/>
    <w:rsid w:val="004F2E4A"/>
    <w:rsid w:val="004F3760"/>
    <w:rsid w:val="004F3B4F"/>
    <w:rsid w:val="00501E33"/>
    <w:rsid w:val="005102A7"/>
    <w:rsid w:val="0051596D"/>
    <w:rsid w:val="00520133"/>
    <w:rsid w:val="005258A8"/>
    <w:rsid w:val="00527F7C"/>
    <w:rsid w:val="00530061"/>
    <w:rsid w:val="0053130D"/>
    <w:rsid w:val="00545599"/>
    <w:rsid w:val="00554ACD"/>
    <w:rsid w:val="0056478F"/>
    <w:rsid w:val="00572026"/>
    <w:rsid w:val="00572518"/>
    <w:rsid w:val="005730B5"/>
    <w:rsid w:val="00580AEC"/>
    <w:rsid w:val="00580C14"/>
    <w:rsid w:val="005855E2"/>
    <w:rsid w:val="00587E2D"/>
    <w:rsid w:val="0059030C"/>
    <w:rsid w:val="00590B61"/>
    <w:rsid w:val="0059567F"/>
    <w:rsid w:val="0059752F"/>
    <w:rsid w:val="005A04E4"/>
    <w:rsid w:val="005A2248"/>
    <w:rsid w:val="005A40FF"/>
    <w:rsid w:val="005C7D92"/>
    <w:rsid w:val="005D0F67"/>
    <w:rsid w:val="005E458C"/>
    <w:rsid w:val="005F36C8"/>
    <w:rsid w:val="0060704C"/>
    <w:rsid w:val="00611C05"/>
    <w:rsid w:val="0061227A"/>
    <w:rsid w:val="00616F81"/>
    <w:rsid w:val="00620497"/>
    <w:rsid w:val="00623FB4"/>
    <w:rsid w:val="00626962"/>
    <w:rsid w:val="00637389"/>
    <w:rsid w:val="006430C1"/>
    <w:rsid w:val="00643B64"/>
    <w:rsid w:val="00652D9B"/>
    <w:rsid w:val="00662AF8"/>
    <w:rsid w:val="006667C6"/>
    <w:rsid w:val="00672012"/>
    <w:rsid w:val="0067556F"/>
    <w:rsid w:val="00686F3C"/>
    <w:rsid w:val="00690050"/>
    <w:rsid w:val="00690342"/>
    <w:rsid w:val="0069402B"/>
    <w:rsid w:val="006A19D3"/>
    <w:rsid w:val="006B302E"/>
    <w:rsid w:val="006B5235"/>
    <w:rsid w:val="006D38D6"/>
    <w:rsid w:val="006D7117"/>
    <w:rsid w:val="006E05BA"/>
    <w:rsid w:val="006F265E"/>
    <w:rsid w:val="00710EDA"/>
    <w:rsid w:val="00713365"/>
    <w:rsid w:val="00715353"/>
    <w:rsid w:val="00715DB8"/>
    <w:rsid w:val="00732656"/>
    <w:rsid w:val="00736024"/>
    <w:rsid w:val="007518B6"/>
    <w:rsid w:val="007543C2"/>
    <w:rsid w:val="00761A74"/>
    <w:rsid w:val="00762F8E"/>
    <w:rsid w:val="007822C5"/>
    <w:rsid w:val="00786349"/>
    <w:rsid w:val="00791C20"/>
    <w:rsid w:val="00793796"/>
    <w:rsid w:val="00793C07"/>
    <w:rsid w:val="00795881"/>
    <w:rsid w:val="007A0A98"/>
    <w:rsid w:val="007A54D1"/>
    <w:rsid w:val="007B54EC"/>
    <w:rsid w:val="007B6605"/>
    <w:rsid w:val="007C0853"/>
    <w:rsid w:val="007E1747"/>
    <w:rsid w:val="007E2BEB"/>
    <w:rsid w:val="007E36D0"/>
    <w:rsid w:val="007E7213"/>
    <w:rsid w:val="0080190A"/>
    <w:rsid w:val="008125F5"/>
    <w:rsid w:val="008157DC"/>
    <w:rsid w:val="00821F4F"/>
    <w:rsid w:val="00825729"/>
    <w:rsid w:val="00827888"/>
    <w:rsid w:val="00834A30"/>
    <w:rsid w:val="0086319B"/>
    <w:rsid w:val="0086687E"/>
    <w:rsid w:val="00873D92"/>
    <w:rsid w:val="00875C84"/>
    <w:rsid w:val="00876EB5"/>
    <w:rsid w:val="008776FD"/>
    <w:rsid w:val="00881007"/>
    <w:rsid w:val="00887FEA"/>
    <w:rsid w:val="00891195"/>
    <w:rsid w:val="00897087"/>
    <w:rsid w:val="00897A90"/>
    <w:rsid w:val="008A2751"/>
    <w:rsid w:val="008A719B"/>
    <w:rsid w:val="008B28B3"/>
    <w:rsid w:val="008B4A12"/>
    <w:rsid w:val="008C1B73"/>
    <w:rsid w:val="008C4678"/>
    <w:rsid w:val="008D43D8"/>
    <w:rsid w:val="008D6B07"/>
    <w:rsid w:val="008E1DD6"/>
    <w:rsid w:val="008E23CC"/>
    <w:rsid w:val="008F33AF"/>
    <w:rsid w:val="008F4E9F"/>
    <w:rsid w:val="008F735C"/>
    <w:rsid w:val="009032E5"/>
    <w:rsid w:val="00906704"/>
    <w:rsid w:val="00921400"/>
    <w:rsid w:val="00922AF2"/>
    <w:rsid w:val="00930FDD"/>
    <w:rsid w:val="00937F6D"/>
    <w:rsid w:val="009410DD"/>
    <w:rsid w:val="00942EE4"/>
    <w:rsid w:val="009701A2"/>
    <w:rsid w:val="00977F8D"/>
    <w:rsid w:val="00981E17"/>
    <w:rsid w:val="009853F7"/>
    <w:rsid w:val="00990AE5"/>
    <w:rsid w:val="0099536C"/>
    <w:rsid w:val="00995976"/>
    <w:rsid w:val="0099796F"/>
    <w:rsid w:val="009A06BB"/>
    <w:rsid w:val="009A4A71"/>
    <w:rsid w:val="009B556E"/>
    <w:rsid w:val="009C47C5"/>
    <w:rsid w:val="009C4AA1"/>
    <w:rsid w:val="009D53EC"/>
    <w:rsid w:val="009D55D7"/>
    <w:rsid w:val="009D7950"/>
    <w:rsid w:val="009E176C"/>
    <w:rsid w:val="009E1E0E"/>
    <w:rsid w:val="009E3E0E"/>
    <w:rsid w:val="00A247AE"/>
    <w:rsid w:val="00A24F4B"/>
    <w:rsid w:val="00A278EA"/>
    <w:rsid w:val="00A37678"/>
    <w:rsid w:val="00A45267"/>
    <w:rsid w:val="00A4643F"/>
    <w:rsid w:val="00A66177"/>
    <w:rsid w:val="00A66531"/>
    <w:rsid w:val="00A6661C"/>
    <w:rsid w:val="00A673E9"/>
    <w:rsid w:val="00A714F1"/>
    <w:rsid w:val="00A916C1"/>
    <w:rsid w:val="00A95BE4"/>
    <w:rsid w:val="00A961E4"/>
    <w:rsid w:val="00AA19DE"/>
    <w:rsid w:val="00AA20CB"/>
    <w:rsid w:val="00AA6FB2"/>
    <w:rsid w:val="00AA74E3"/>
    <w:rsid w:val="00AB0DD7"/>
    <w:rsid w:val="00AB5EEE"/>
    <w:rsid w:val="00AC402A"/>
    <w:rsid w:val="00AD1BBB"/>
    <w:rsid w:val="00AE1758"/>
    <w:rsid w:val="00AF083D"/>
    <w:rsid w:val="00AF2DC5"/>
    <w:rsid w:val="00AF48B9"/>
    <w:rsid w:val="00AF5E64"/>
    <w:rsid w:val="00AF7669"/>
    <w:rsid w:val="00B05A11"/>
    <w:rsid w:val="00B1038E"/>
    <w:rsid w:val="00B1248C"/>
    <w:rsid w:val="00B261EA"/>
    <w:rsid w:val="00B360FF"/>
    <w:rsid w:val="00B37255"/>
    <w:rsid w:val="00B46F19"/>
    <w:rsid w:val="00B479AB"/>
    <w:rsid w:val="00B5125B"/>
    <w:rsid w:val="00B70E94"/>
    <w:rsid w:val="00B737FC"/>
    <w:rsid w:val="00B738D9"/>
    <w:rsid w:val="00B7552F"/>
    <w:rsid w:val="00B80E3F"/>
    <w:rsid w:val="00B80F4F"/>
    <w:rsid w:val="00B86379"/>
    <w:rsid w:val="00B913A0"/>
    <w:rsid w:val="00B963BD"/>
    <w:rsid w:val="00BA089A"/>
    <w:rsid w:val="00BB3EAA"/>
    <w:rsid w:val="00BC0746"/>
    <w:rsid w:val="00BC09CC"/>
    <w:rsid w:val="00BC25E0"/>
    <w:rsid w:val="00BC6126"/>
    <w:rsid w:val="00BE017F"/>
    <w:rsid w:val="00BE6760"/>
    <w:rsid w:val="00BF2D40"/>
    <w:rsid w:val="00BF32A1"/>
    <w:rsid w:val="00BF54F7"/>
    <w:rsid w:val="00C035A8"/>
    <w:rsid w:val="00C10F9A"/>
    <w:rsid w:val="00C15808"/>
    <w:rsid w:val="00C21854"/>
    <w:rsid w:val="00C21CB3"/>
    <w:rsid w:val="00C22715"/>
    <w:rsid w:val="00C23443"/>
    <w:rsid w:val="00C42F01"/>
    <w:rsid w:val="00C45EA8"/>
    <w:rsid w:val="00C54553"/>
    <w:rsid w:val="00C705D2"/>
    <w:rsid w:val="00C746DA"/>
    <w:rsid w:val="00C953EB"/>
    <w:rsid w:val="00CA2C94"/>
    <w:rsid w:val="00CA495A"/>
    <w:rsid w:val="00CB515F"/>
    <w:rsid w:val="00CC1EC2"/>
    <w:rsid w:val="00CC58DA"/>
    <w:rsid w:val="00CD0B88"/>
    <w:rsid w:val="00CD1D53"/>
    <w:rsid w:val="00CD5394"/>
    <w:rsid w:val="00CD5C6C"/>
    <w:rsid w:val="00CE71DF"/>
    <w:rsid w:val="00CF117E"/>
    <w:rsid w:val="00CF5415"/>
    <w:rsid w:val="00CF66E2"/>
    <w:rsid w:val="00D02C91"/>
    <w:rsid w:val="00D0515E"/>
    <w:rsid w:val="00D1699F"/>
    <w:rsid w:val="00D23A72"/>
    <w:rsid w:val="00D264B6"/>
    <w:rsid w:val="00D3565B"/>
    <w:rsid w:val="00D35BA5"/>
    <w:rsid w:val="00D36623"/>
    <w:rsid w:val="00D42AAD"/>
    <w:rsid w:val="00D43AE2"/>
    <w:rsid w:val="00D63CDA"/>
    <w:rsid w:val="00D67F4E"/>
    <w:rsid w:val="00D705D2"/>
    <w:rsid w:val="00D73531"/>
    <w:rsid w:val="00D74B2A"/>
    <w:rsid w:val="00D83CDB"/>
    <w:rsid w:val="00D94D70"/>
    <w:rsid w:val="00DA0F0A"/>
    <w:rsid w:val="00DB6D64"/>
    <w:rsid w:val="00DC0AE3"/>
    <w:rsid w:val="00DC692C"/>
    <w:rsid w:val="00DD3320"/>
    <w:rsid w:val="00DE0B75"/>
    <w:rsid w:val="00DE61A5"/>
    <w:rsid w:val="00DF6FFC"/>
    <w:rsid w:val="00DF7187"/>
    <w:rsid w:val="00DF7CDE"/>
    <w:rsid w:val="00E05777"/>
    <w:rsid w:val="00E07AE9"/>
    <w:rsid w:val="00E2092B"/>
    <w:rsid w:val="00E2286C"/>
    <w:rsid w:val="00E317AD"/>
    <w:rsid w:val="00E33EE2"/>
    <w:rsid w:val="00E37193"/>
    <w:rsid w:val="00E448AD"/>
    <w:rsid w:val="00E5161D"/>
    <w:rsid w:val="00E651F3"/>
    <w:rsid w:val="00E66613"/>
    <w:rsid w:val="00E7007E"/>
    <w:rsid w:val="00E81E00"/>
    <w:rsid w:val="00E8543D"/>
    <w:rsid w:val="00E940CF"/>
    <w:rsid w:val="00E963C5"/>
    <w:rsid w:val="00EA1BDE"/>
    <w:rsid w:val="00EA45C6"/>
    <w:rsid w:val="00EA6DAC"/>
    <w:rsid w:val="00EB03C1"/>
    <w:rsid w:val="00EB0F5E"/>
    <w:rsid w:val="00EB1C6C"/>
    <w:rsid w:val="00EC77D1"/>
    <w:rsid w:val="00ED2E7E"/>
    <w:rsid w:val="00EE136F"/>
    <w:rsid w:val="00EE4464"/>
    <w:rsid w:val="00EE5200"/>
    <w:rsid w:val="00EF1220"/>
    <w:rsid w:val="00EF2BF2"/>
    <w:rsid w:val="00EF56A8"/>
    <w:rsid w:val="00F005E6"/>
    <w:rsid w:val="00F0149D"/>
    <w:rsid w:val="00F016FF"/>
    <w:rsid w:val="00F04958"/>
    <w:rsid w:val="00F0712A"/>
    <w:rsid w:val="00F1495D"/>
    <w:rsid w:val="00F22742"/>
    <w:rsid w:val="00F2284D"/>
    <w:rsid w:val="00F22DF7"/>
    <w:rsid w:val="00F345A1"/>
    <w:rsid w:val="00F35D90"/>
    <w:rsid w:val="00F36EC5"/>
    <w:rsid w:val="00F4197D"/>
    <w:rsid w:val="00F43E11"/>
    <w:rsid w:val="00F445CD"/>
    <w:rsid w:val="00F5467F"/>
    <w:rsid w:val="00F5594F"/>
    <w:rsid w:val="00F56B0D"/>
    <w:rsid w:val="00F61184"/>
    <w:rsid w:val="00F71A87"/>
    <w:rsid w:val="00F750A3"/>
    <w:rsid w:val="00F75244"/>
    <w:rsid w:val="00F75367"/>
    <w:rsid w:val="00F77CFC"/>
    <w:rsid w:val="00FA50DB"/>
    <w:rsid w:val="00FA515E"/>
    <w:rsid w:val="00FB1B73"/>
    <w:rsid w:val="00FB21A0"/>
    <w:rsid w:val="00FB3055"/>
    <w:rsid w:val="00FB3607"/>
    <w:rsid w:val="00FB3ED1"/>
    <w:rsid w:val="00FB4429"/>
    <w:rsid w:val="00FB4644"/>
    <w:rsid w:val="00FB6D1D"/>
    <w:rsid w:val="00FC0167"/>
    <w:rsid w:val="00FC0354"/>
    <w:rsid w:val="00FC14DF"/>
    <w:rsid w:val="00FC3722"/>
    <w:rsid w:val="00FD3CA9"/>
    <w:rsid w:val="00FD428F"/>
    <w:rsid w:val="00FD5588"/>
    <w:rsid w:val="00FD63B7"/>
    <w:rsid w:val="00FE6FE6"/>
    <w:rsid w:val="00FF0471"/>
    <w:rsid w:val="756E494F"/>
    <w:rsid w:val="7CB3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927EA7"/>
  <w15:docId w15:val="{DBA50BA6-1CB5-4148-88B1-BE26ABE3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04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customStyle="1" w:styleId="Style53">
    <w:name w:val="_Style 5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C7B98F-3BEE-4D7D-A13C-15202855A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 kenny</dc:creator>
  <cp:lastModifiedBy>Neavis Rishva</cp:lastModifiedBy>
  <cp:revision>3</cp:revision>
  <cp:lastPrinted>2026-01-29T15:31:00Z</cp:lastPrinted>
  <dcterms:created xsi:type="dcterms:W3CDTF">2026-01-30T06:38:00Z</dcterms:created>
  <dcterms:modified xsi:type="dcterms:W3CDTF">2026-02-13T18:47:00Z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1033-12.2.0.23155</vt:lpwstr>
  </property>
  <property fmtid="{D5CDD505-2E9C-101B-9397-08002B2CF9AE}" pid="4" name="ICV">
    <vt:lpwstr>03C66CE1BC8B4F149E07C49A0D46F421_13</vt:lpwstr>
  </property>
</Properties>
</file>